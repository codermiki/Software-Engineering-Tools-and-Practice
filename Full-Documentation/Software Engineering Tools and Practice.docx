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0E4F081">
      <w:pPr>
        <w:keepNext w:val="0"/>
        <w:keepLines w:val="0"/>
        <w:pageBreakBefore w:val="0"/>
        <w:widowControl w:val="0"/>
        <w:kinsoku/>
        <w:wordWrap/>
        <w:overflowPunct/>
        <w:topLinePunct w:val="0"/>
        <w:autoSpaceDE/>
        <w:autoSpaceDN/>
        <w:bidi w:val="0"/>
        <w:adjustRightInd/>
        <w:snapToGrid/>
        <w:spacing w:before="0" w:beforeLines="0" w:after="312" w:afterLines="100" w:line="240" w:lineRule="auto"/>
        <w:ind w:left="0" w:leftChars="0" w:right="0" w:rightChars="0" w:firstLine="0" w:firstLineChars="0"/>
        <w:jc w:val="both"/>
        <w:textAlignment w:val="auto"/>
        <w:outlineLvl w:val="9"/>
      </w:pPr>
      <w:r>
        <w:pict>
          <v:rect id="_x0000_s1031" o:spid="_x0000_s1031" o:spt="1" style="position:absolute;left:0pt;margin-left:-66.6pt;margin-top:-37.6pt;height:136.25pt;width:570.05pt;mso-wrap-distance-bottom:0pt;mso-wrap-distance-left:9pt;mso-wrap-distance-right:9pt;mso-wrap-distance-top:0pt;z-index:251661312;mso-width-relative:page;mso-height-relative:page;" fillcolor="#FFFFFF" filled="t" stroked="t" coordsize="21600,21600">
            <v:path/>
            <v:fill on="t" color2="#FFFFFF" focussize="0,0"/>
            <v:stroke color="#000000" joinstyle="miter"/>
            <v:imagedata o:title=""/>
            <o:lock v:ext="edit" aspectratio="f"/>
            <v:textbox>
              <w:txbxContent>
                <w:p w14:paraId="216330E1">
                  <w:pPr>
                    <w:keepNext w:val="0"/>
                    <w:keepLines w:val="0"/>
                    <w:pageBreakBefore w:val="0"/>
                    <w:widowControl w:val="0"/>
                    <w:kinsoku/>
                    <w:wordWrap/>
                    <w:overflowPunct/>
                    <w:topLinePunct w:val="0"/>
                    <w:autoSpaceDE/>
                    <w:autoSpaceDN/>
                    <w:bidi w:val="0"/>
                    <w:adjustRightInd/>
                    <w:snapToGrid/>
                    <w:spacing w:before="0" w:beforeLines="0" w:after="312" w:afterLines="100" w:line="240" w:lineRule="auto"/>
                    <w:ind w:left="0" w:leftChars="0" w:right="0" w:rightChars="0" w:firstLine="0" w:firstLineChars="0"/>
                    <w:jc w:val="both"/>
                    <w:textAlignment w:val="auto"/>
                    <w:outlineLvl w:val="9"/>
                    <w:rPr>
                      <w:rFonts w:hint="default"/>
                      <w:lang w:val="en-US"/>
                    </w:rPr>
                  </w:pPr>
                  <w:r>
                    <w:rPr>
                      <w:rFonts w:hint="default"/>
                      <w:lang w:val="en-US"/>
                    </w:rPr>
                    <w:t xml:space="preserve">                                                                                          </w:t>
                  </w:r>
                  <w:r>
                    <w:rPr>
                      <w:rFonts w:hint="default"/>
                      <w:lang w:val="en-US"/>
                    </w:rPr>
                    <w:drawing>
                      <wp:inline distT="0" distB="0" distL="114300" distR="114300">
                        <wp:extent cx="1645920" cy="1626870"/>
                        <wp:effectExtent l="0" t="0" r="5080" b="11430"/>
                        <wp:docPr id="36" name="Picture 36" descr="photo_2025-05-05_01-4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photo_2025-05-05_01-46-55"/>
                                <pic:cNvPicPr>
                                  <a:picLocks noChangeAspect="1"/>
                                </pic:cNvPicPr>
                              </pic:nvPicPr>
                              <pic:blipFill>
                                <a:blip r:embed="rId6"/>
                                <a:stretch>
                                  <a:fillRect/>
                                </a:stretch>
                              </pic:blipFill>
                              <pic:spPr>
                                <a:xfrm>
                                  <a:off x="0" y="0"/>
                                  <a:ext cx="1645920" cy="1626870"/>
                                </a:xfrm>
                                <a:prstGeom prst="rect">
                                  <a:avLst/>
                                </a:prstGeom>
                              </pic:spPr>
                            </pic:pic>
                          </a:graphicData>
                        </a:graphic>
                      </wp:inline>
                    </w:drawing>
                  </w:r>
                </w:p>
              </w:txbxContent>
            </v:textbox>
            <w10:wrap type="square"/>
          </v:rect>
        </w:pict>
      </w:r>
      <w:r>
        <w:rPr>
          <w:rFonts w:hint="eastAsia" w:eastAsia="SimSun"/>
          <w:lang w:eastAsia="zh-CN"/>
        </w:rPr>
        <w:pict>
          <v:shape id="_x0000_s1030" o:spid="_x0000_s1030" o:spt="75" type="#_x0000_t75" style="position:absolute;left:0pt;height:792.95pt;width:612.45pt;mso-position-horizontal:left;mso-position-horizontal-relative:page;mso-position-vertical:top;mso-position-vertical-relative:page;z-index:-251657216;mso-width-relative:page;mso-height-relative:page;" filled="f" o:preferrelative="t" stroked="f" coordsize="21600,21600">
            <v:path/>
            <v:fill on="f" focussize="0,0"/>
            <v:stroke on="f"/>
            <v:imagedata r:id="rId7" o:title="未标题-2"/>
            <o:lock v:ext="edit" grouping="f" rotation="f" text="f" aspectratio="t"/>
          </v:shape>
        </w:pict>
      </w:r>
    </w:p>
    <w:p w14:paraId="69AA82F6">
      <w:pPr>
        <w:pStyle w:val="40"/>
        <w:sectPr>
          <w:pgSz w:w="12240" w:h="15840"/>
          <w:pgMar w:top="1440" w:right="1800" w:bottom="1440" w:left="1800" w:header="720" w:footer="720" w:gutter="0"/>
          <w:cols w:space="720" w:num="1"/>
          <w:docGrid w:linePitch="360" w:charSpace="0"/>
        </w:sectPr>
      </w:pPr>
      <w:bookmarkStart w:id="84" w:name="_GoBack"/>
      <w:bookmarkEnd w:id="84"/>
      <w:r>
        <w:pict>
          <v:shape id="_x0000_s1029" o:spid="_x0000_s1029" o:spt="202" type="#_x0000_t202" style="position:absolute;left:0pt;margin-left:-73.8pt;margin-top:5.2pt;height:454.65pt;width:579.1pt;z-index:251660288;mso-width-relative:page;mso-height-relative:page;" filled="f" stroked="f" coordsize="21600,21600">
            <v:path/>
            <v:fill on="f" focussize="0,0"/>
            <v:stroke on="f"/>
            <v:imagedata o:title=""/>
            <o:lock v:ext="edit" aspectratio="f"/>
            <v:textbox>
              <w:txbxContent>
                <w:p w14:paraId="544760A9">
                  <w:pPr>
                    <w:keepNext w:val="0"/>
                    <w:keepLines w:val="0"/>
                    <w:widowControl/>
                    <w:suppressLineNumbers w:val="0"/>
                    <w:ind w:firstLine="4322" w:firstLineChars="1200"/>
                    <w:jc w:val="left"/>
                    <w:rPr>
                      <w:rFonts w:hint="default" w:ascii="Cambria" w:hAnsi="Cambria" w:cs="Cambria"/>
                      <w:sz w:val="36"/>
                      <w:szCs w:val="36"/>
                    </w:rPr>
                  </w:pPr>
                  <w:r>
                    <w:rPr>
                      <w:rFonts w:hint="default" w:ascii="Cambria" w:hAnsi="Cambria" w:eastAsia="Cambria-Bold" w:cs="Cambria"/>
                      <w:b/>
                      <w:bCs/>
                      <w:color w:val="000000"/>
                      <w:kern w:val="0"/>
                      <w:sz w:val="36"/>
                      <w:szCs w:val="36"/>
                      <w:lang w:val="en-US" w:eastAsia="zh-CN" w:bidi="ar"/>
                    </w:rPr>
                    <w:t xml:space="preserve">Wachemo University </w:t>
                  </w:r>
                </w:p>
                <w:p w14:paraId="0EE5DBD1">
                  <w:pPr>
                    <w:keepNext w:val="0"/>
                    <w:keepLines w:val="0"/>
                    <w:widowControl/>
                    <w:suppressLineNumbers w:val="0"/>
                    <w:ind w:firstLine="3061" w:firstLineChars="850"/>
                    <w:jc w:val="left"/>
                    <w:rPr>
                      <w:rFonts w:hint="default" w:ascii="Cambria" w:hAnsi="Cambria" w:cs="Cambria"/>
                      <w:sz w:val="36"/>
                      <w:szCs w:val="36"/>
                    </w:rPr>
                  </w:pPr>
                  <w:r>
                    <w:rPr>
                      <w:rFonts w:hint="default" w:ascii="Cambria" w:hAnsi="Cambria" w:eastAsia="Cambria-Bold" w:cs="Cambria"/>
                      <w:b/>
                      <w:bCs/>
                      <w:color w:val="000000"/>
                      <w:kern w:val="0"/>
                      <w:sz w:val="36"/>
                      <w:szCs w:val="36"/>
                      <w:lang w:val="en-US" w:eastAsia="zh-CN" w:bidi="ar"/>
                    </w:rPr>
                    <w:t xml:space="preserve">College of Engineering and Technology </w:t>
                  </w:r>
                </w:p>
                <w:p w14:paraId="68119F48">
                  <w:pPr>
                    <w:keepNext w:val="0"/>
                    <w:keepLines w:val="0"/>
                    <w:widowControl/>
                    <w:suppressLineNumbers w:val="0"/>
                    <w:ind w:firstLine="3061" w:firstLineChars="850"/>
                    <w:jc w:val="left"/>
                    <w:rPr>
                      <w:rFonts w:hint="default" w:ascii="Cambria" w:hAnsi="Cambria" w:cs="Cambria"/>
                      <w:sz w:val="36"/>
                      <w:szCs w:val="36"/>
                    </w:rPr>
                  </w:pPr>
                  <w:r>
                    <w:rPr>
                      <w:rFonts w:hint="default" w:ascii="Cambria" w:hAnsi="Cambria" w:eastAsia="Cambria-Bold" w:cs="Cambria"/>
                      <w:b/>
                      <w:bCs/>
                      <w:color w:val="000000"/>
                      <w:kern w:val="0"/>
                      <w:sz w:val="36"/>
                      <w:szCs w:val="36"/>
                      <w:lang w:val="en-US" w:eastAsia="zh-CN" w:bidi="ar"/>
                    </w:rPr>
                    <w:t xml:space="preserve">Department of Software Engineering </w:t>
                  </w:r>
                </w:p>
                <w:p w14:paraId="780FD2F2">
                  <w:pPr>
                    <w:keepNext w:val="0"/>
                    <w:keepLines w:val="0"/>
                    <w:widowControl/>
                    <w:suppressLineNumbers w:val="0"/>
                    <w:ind w:firstLine="1621" w:firstLineChars="450"/>
                    <w:jc w:val="left"/>
                    <w:rPr>
                      <w:rFonts w:hint="default" w:ascii="Cambria" w:hAnsi="Cambria" w:cs="Cambria"/>
                      <w:sz w:val="36"/>
                      <w:szCs w:val="36"/>
                    </w:rPr>
                  </w:pPr>
                  <w:r>
                    <w:rPr>
                      <w:rFonts w:hint="default" w:ascii="Cambria" w:hAnsi="Cambria" w:eastAsia="Cambria-Bold" w:cs="Cambria"/>
                      <w:b/>
                      <w:bCs/>
                      <w:color w:val="000000"/>
                      <w:kern w:val="0"/>
                      <w:sz w:val="36"/>
                      <w:szCs w:val="36"/>
                      <w:lang w:val="en-US" w:eastAsia="zh-CN" w:bidi="ar"/>
                    </w:rPr>
                    <w:t xml:space="preserve">Project Work for 3rd year Software Engineering Student </w:t>
                  </w:r>
                </w:p>
                <w:p w14:paraId="18FE5EA1">
                  <w:pPr>
                    <w:keepNext w:val="0"/>
                    <w:keepLines w:val="0"/>
                    <w:widowControl/>
                    <w:suppressLineNumbers w:val="0"/>
                    <w:ind w:firstLine="2161" w:firstLineChars="600"/>
                    <w:jc w:val="left"/>
                    <w:rPr>
                      <w:rFonts w:hint="default" w:ascii="Cambria" w:hAnsi="Cambria" w:eastAsia="Cambria-Bold" w:cs="Cambria"/>
                      <w:b/>
                      <w:bCs/>
                      <w:color w:val="000000"/>
                      <w:kern w:val="0"/>
                      <w:sz w:val="36"/>
                      <w:szCs w:val="36"/>
                      <w:lang w:val="en-US" w:eastAsia="zh-CN" w:bidi="ar"/>
                    </w:rPr>
                  </w:pPr>
                  <w:r>
                    <w:rPr>
                      <w:rFonts w:hint="default" w:ascii="Cambria" w:hAnsi="Cambria" w:eastAsia="Cambria-Bold" w:cs="Cambria"/>
                      <w:b/>
                      <w:bCs/>
                      <w:color w:val="000000"/>
                      <w:kern w:val="0"/>
                      <w:sz w:val="36"/>
                      <w:szCs w:val="36"/>
                      <w:lang w:val="en-US" w:eastAsia="zh-CN" w:bidi="ar"/>
                    </w:rPr>
                    <w:t>Course Title: - Software Engineering Tools and practice</w:t>
                  </w:r>
                </w:p>
                <w:p w14:paraId="46F501DB">
                  <w:pPr>
                    <w:keepNext w:val="0"/>
                    <w:keepLines w:val="0"/>
                    <w:widowControl/>
                    <w:suppressLineNumbers w:val="0"/>
                    <w:ind w:firstLine="2161" w:firstLineChars="600"/>
                    <w:jc w:val="left"/>
                    <w:rPr>
                      <w:rFonts w:hint="default" w:ascii="Cambria" w:hAnsi="Cambria" w:eastAsia="Cambria-Bold" w:cs="Cambria"/>
                      <w:b/>
                      <w:bCs/>
                      <w:color w:val="000000"/>
                      <w:kern w:val="0"/>
                      <w:sz w:val="36"/>
                      <w:szCs w:val="36"/>
                      <w:lang w:val="en-US" w:eastAsia="zh-CN" w:bidi="ar"/>
                    </w:rPr>
                  </w:pPr>
                  <w:r>
                    <w:rPr>
                      <w:rFonts w:hint="default" w:ascii="Cambria" w:hAnsi="Cambria" w:eastAsia="Cambria-Bold" w:cs="Cambria"/>
                      <w:b/>
                      <w:bCs/>
                      <w:color w:val="000000"/>
                      <w:kern w:val="0"/>
                      <w:sz w:val="36"/>
                      <w:szCs w:val="36"/>
                      <w:lang w:val="en-US" w:eastAsia="zh-CN" w:bidi="ar"/>
                    </w:rPr>
                    <w:t>Project Title:Online Examination System</w:t>
                  </w:r>
                </w:p>
                <w:p w14:paraId="5A9DB45E">
                  <w:pPr>
                    <w:pStyle w:val="141"/>
                    <w:rPr>
                      <w:b/>
                      <w:color w:val="595959" w:themeColor="text1" w:themeTint="A6"/>
                      <w:sz w:val="24"/>
                      <w:szCs w:val="18"/>
                      <w14:textFill>
                        <w14:solidFill>
                          <w14:schemeClr w14:val="tx1">
                            <w14:lumMod w14:val="65000"/>
                            <w14:lumOff w14:val="35000"/>
                          </w14:schemeClr>
                        </w14:solidFill>
                      </w14:textFill>
                    </w:rPr>
                  </w:pPr>
                </w:p>
                <w:p w14:paraId="48A88811">
                  <w:pPr>
                    <w:pStyle w:val="141"/>
                    <w:ind w:firstLine="4082" w:firstLineChars="1700"/>
                    <w:rPr>
                      <w:rFonts w:hint="default"/>
                      <w:b/>
                      <w:color w:val="000000" w:themeColor="text1"/>
                      <w:sz w:val="24"/>
                      <w:szCs w:val="18"/>
                      <w:lang w:val="en-US"/>
                      <w14:textFill>
                        <w14:solidFill>
                          <w14:schemeClr w14:val="tx1"/>
                        </w14:solidFill>
                      </w14:textFill>
                    </w:rPr>
                  </w:pPr>
                  <w:r>
                    <w:rPr>
                      <w:rFonts w:hint="default"/>
                      <w:b/>
                      <w:color w:val="000000" w:themeColor="text1"/>
                      <w:sz w:val="24"/>
                      <w:szCs w:val="18"/>
                      <w:lang w:val="en-US"/>
                      <w14:textFill>
                        <w14:solidFill>
                          <w14:schemeClr w14:val="tx1"/>
                        </w14:solidFill>
                      </w14:textFill>
                    </w:rPr>
                    <w:t>Group-5  Members</w:t>
                  </w:r>
                </w:p>
                <w:p w14:paraId="29E20843">
                  <w:pPr>
                    <w:pStyle w:val="141"/>
                    <w:rPr>
                      <w:b/>
                      <w:color w:val="000000" w:themeColor="text1"/>
                      <w:sz w:val="24"/>
                      <w:szCs w:val="18"/>
                      <w14:textFill>
                        <w14:solidFill>
                          <w14:schemeClr w14:val="tx1"/>
                        </w14:solidFill>
                      </w14:textFill>
                    </w:rPr>
                  </w:pPr>
                </w:p>
                <w:p w14:paraId="6681B59A">
                  <w:pPr>
                    <w:pStyle w:val="141"/>
                    <w:ind w:firstLine="2401" w:firstLineChars="1000"/>
                    <w:rPr>
                      <w:b/>
                      <w:color w:val="000000" w:themeColor="text1"/>
                      <w:sz w:val="24"/>
                      <w:szCs w:val="18"/>
                      <w14:textFill>
                        <w14:solidFill>
                          <w14:schemeClr w14:val="tx1"/>
                        </w14:solidFill>
                      </w14:textFill>
                    </w:rPr>
                  </w:pPr>
                  <w:r>
                    <w:rPr>
                      <w:b/>
                      <w:color w:val="000000" w:themeColor="text1"/>
                      <w:sz w:val="24"/>
                      <w:szCs w:val="18"/>
                      <w14:textFill>
                        <w14:solidFill>
                          <w14:schemeClr w14:val="tx1"/>
                        </w14:solidFill>
                      </w14:textFill>
                    </w:rPr>
                    <w:t>Name                                                                                      ID</w:t>
                  </w:r>
                </w:p>
                <w:p w14:paraId="5E55C991">
                  <w:pPr>
                    <w:pStyle w:val="141"/>
                    <w:ind w:firstLine="2041" w:firstLineChars="850"/>
                    <w:rPr>
                      <w:b/>
                      <w:color w:val="000000" w:themeColor="text1"/>
                      <w:sz w:val="24"/>
                      <w:szCs w:val="18"/>
                      <w14:textFill>
                        <w14:solidFill>
                          <w14:schemeClr w14:val="tx1"/>
                        </w14:solidFill>
                      </w14:textFill>
                    </w:rPr>
                  </w:pPr>
                  <w:r>
                    <w:rPr>
                      <w:b/>
                      <w:color w:val="000000" w:themeColor="text1"/>
                      <w:sz w:val="24"/>
                      <w:szCs w:val="18"/>
                      <w14:textFill>
                        <w14:solidFill>
                          <w14:schemeClr w14:val="tx1"/>
                        </w14:solidFill>
                      </w14:textFill>
                    </w:rPr>
                    <w:t xml:space="preserve">1.Mikias Tadesse </w:t>
                  </w:r>
                  <w:r>
                    <w:rPr>
                      <w:rFonts w:hint="default"/>
                      <w:b/>
                      <w:color w:val="000000" w:themeColor="text1"/>
                      <w:sz w:val="24"/>
                      <w:szCs w:val="18"/>
                      <w:lang w:val="en-US"/>
                      <w14:textFill>
                        <w14:solidFill>
                          <w14:schemeClr w14:val="tx1"/>
                        </w14:solidFill>
                      </w14:textFill>
                    </w:rPr>
                    <w:t>……………………………………………….</w:t>
                  </w:r>
                  <w:r>
                    <w:rPr>
                      <w:b/>
                      <w:color w:val="000000" w:themeColor="text1"/>
                      <w:sz w:val="24"/>
                      <w:szCs w:val="18"/>
                      <w14:textFill>
                        <w14:solidFill>
                          <w14:schemeClr w14:val="tx1"/>
                        </w14:solidFill>
                      </w14:textFill>
                    </w:rPr>
                    <w:t>1501116</w:t>
                  </w:r>
                </w:p>
                <w:p w14:paraId="19E89483">
                  <w:pPr>
                    <w:pStyle w:val="141"/>
                    <w:ind w:firstLine="2041" w:firstLineChars="850"/>
                    <w:rPr>
                      <w:b/>
                      <w:color w:val="000000" w:themeColor="text1"/>
                      <w:sz w:val="24"/>
                      <w:szCs w:val="18"/>
                      <w14:textFill>
                        <w14:solidFill>
                          <w14:schemeClr w14:val="tx1"/>
                        </w14:solidFill>
                      </w14:textFill>
                    </w:rPr>
                  </w:pPr>
                  <w:r>
                    <w:rPr>
                      <w:b/>
                      <w:color w:val="000000" w:themeColor="text1"/>
                      <w:sz w:val="24"/>
                      <w:szCs w:val="18"/>
                      <w14:textFill>
                        <w14:solidFill>
                          <w14:schemeClr w14:val="tx1"/>
                        </w14:solidFill>
                      </w14:textFill>
                    </w:rPr>
                    <w:t xml:space="preserve">2. Sisay  Kebede </w:t>
                  </w:r>
                  <w:r>
                    <w:rPr>
                      <w:rFonts w:hint="default"/>
                      <w:b/>
                      <w:color w:val="000000" w:themeColor="text1"/>
                      <w:sz w:val="24"/>
                      <w:szCs w:val="18"/>
                      <w:lang w:val="en-US"/>
                      <w14:textFill>
                        <w14:solidFill>
                          <w14:schemeClr w14:val="tx1"/>
                        </w14:solidFill>
                      </w14:textFill>
                    </w:rPr>
                    <w:t>…………………………………………………</w:t>
                  </w:r>
                  <w:r>
                    <w:rPr>
                      <w:b/>
                      <w:color w:val="000000" w:themeColor="text1"/>
                      <w:sz w:val="24"/>
                      <w:szCs w:val="18"/>
                      <w14:textFill>
                        <w14:solidFill>
                          <w14:schemeClr w14:val="tx1"/>
                        </w14:solidFill>
                      </w14:textFill>
                    </w:rPr>
                    <w:t>1501279</w:t>
                  </w:r>
                </w:p>
                <w:p w14:paraId="73396AE3">
                  <w:pPr>
                    <w:pStyle w:val="141"/>
                    <w:ind w:firstLine="2041" w:firstLineChars="850"/>
                    <w:rPr>
                      <w:b/>
                      <w:color w:val="000000" w:themeColor="text1"/>
                      <w:sz w:val="24"/>
                      <w:szCs w:val="18"/>
                      <w14:textFill>
                        <w14:solidFill>
                          <w14:schemeClr w14:val="tx1"/>
                        </w14:solidFill>
                      </w14:textFill>
                    </w:rPr>
                  </w:pPr>
                  <w:r>
                    <w:rPr>
                      <w:rFonts w:hint="default"/>
                      <w:b/>
                      <w:color w:val="000000" w:themeColor="text1"/>
                      <w:sz w:val="24"/>
                      <w:szCs w:val="18"/>
                      <w:lang w:val="en-US"/>
                      <w14:textFill>
                        <w14:solidFill>
                          <w14:schemeClr w14:val="tx1"/>
                        </w14:solidFill>
                      </w14:textFill>
                    </w:rPr>
                    <w:t>3</w:t>
                  </w:r>
                  <w:r>
                    <w:rPr>
                      <w:b/>
                      <w:color w:val="000000" w:themeColor="text1"/>
                      <w:sz w:val="24"/>
                      <w:szCs w:val="18"/>
                      <w14:textFill>
                        <w14:solidFill>
                          <w14:schemeClr w14:val="tx1"/>
                        </w14:solidFill>
                      </w14:textFill>
                    </w:rPr>
                    <w:t xml:space="preserve">.Abel Adam </w:t>
                  </w:r>
                  <w:r>
                    <w:rPr>
                      <w:rFonts w:hint="default"/>
                      <w:b/>
                      <w:color w:val="000000" w:themeColor="text1"/>
                      <w:sz w:val="24"/>
                      <w:szCs w:val="18"/>
                      <w:lang w:val="en-US"/>
                      <w14:textFill>
                        <w14:solidFill>
                          <w14:schemeClr w14:val="tx1"/>
                        </w14:solidFill>
                      </w14:textFill>
                    </w:rPr>
                    <w:t>………………………………………………………</w:t>
                  </w:r>
                  <w:r>
                    <w:rPr>
                      <w:b/>
                      <w:color w:val="000000" w:themeColor="text1"/>
                      <w:sz w:val="24"/>
                      <w:szCs w:val="18"/>
                      <w14:textFill>
                        <w14:solidFill>
                          <w14:schemeClr w14:val="tx1"/>
                        </w14:solidFill>
                      </w14:textFill>
                    </w:rPr>
                    <w:t>1500592</w:t>
                  </w:r>
                </w:p>
                <w:p w14:paraId="1715C287">
                  <w:pPr>
                    <w:pStyle w:val="141"/>
                    <w:ind w:firstLine="2041" w:firstLineChars="850"/>
                    <w:rPr>
                      <w:b/>
                      <w:color w:val="000000" w:themeColor="text1"/>
                      <w:sz w:val="24"/>
                      <w:szCs w:val="18"/>
                      <w14:textFill>
                        <w14:solidFill>
                          <w14:schemeClr w14:val="tx1"/>
                        </w14:solidFill>
                      </w14:textFill>
                    </w:rPr>
                  </w:pPr>
                  <w:r>
                    <w:rPr>
                      <w:rFonts w:hint="default"/>
                      <w:b/>
                      <w:color w:val="000000" w:themeColor="text1"/>
                      <w:sz w:val="24"/>
                      <w:szCs w:val="18"/>
                      <w:lang w:val="en-US"/>
                      <w14:textFill>
                        <w14:solidFill>
                          <w14:schemeClr w14:val="tx1"/>
                        </w14:solidFill>
                      </w14:textFill>
                    </w:rPr>
                    <w:t>4</w:t>
                  </w:r>
                  <w:r>
                    <w:rPr>
                      <w:b/>
                      <w:color w:val="000000" w:themeColor="text1"/>
                      <w:sz w:val="24"/>
                      <w:szCs w:val="18"/>
                      <w14:textFill>
                        <w14:solidFill>
                          <w14:schemeClr w14:val="tx1"/>
                        </w14:solidFill>
                      </w14:textFill>
                    </w:rPr>
                    <w:t xml:space="preserve">.Adisu Moga </w:t>
                  </w:r>
                  <w:r>
                    <w:rPr>
                      <w:rFonts w:hint="default"/>
                      <w:b/>
                      <w:color w:val="000000" w:themeColor="text1"/>
                      <w:sz w:val="24"/>
                      <w:szCs w:val="18"/>
                      <w:lang w:val="en-US"/>
                      <w14:textFill>
                        <w14:solidFill>
                          <w14:schemeClr w14:val="tx1"/>
                        </w14:solidFill>
                      </w14:textFill>
                    </w:rPr>
                    <w:t>……………………………………………………..</w:t>
                  </w:r>
                  <w:r>
                    <w:rPr>
                      <w:b/>
                      <w:color w:val="000000" w:themeColor="text1"/>
                      <w:sz w:val="24"/>
                      <w:szCs w:val="18"/>
                      <w14:textFill>
                        <w14:solidFill>
                          <w14:schemeClr w14:val="tx1"/>
                        </w14:solidFill>
                      </w14:textFill>
                    </w:rPr>
                    <w:t>1500632</w:t>
                  </w:r>
                </w:p>
                <w:p w14:paraId="7CD2526B">
                  <w:pPr>
                    <w:pStyle w:val="141"/>
                    <w:ind w:firstLine="2041" w:firstLineChars="850"/>
                    <w:rPr>
                      <w:b/>
                      <w:color w:val="000000" w:themeColor="text1"/>
                      <w:sz w:val="24"/>
                      <w:szCs w:val="18"/>
                      <w14:textFill>
                        <w14:solidFill>
                          <w14:schemeClr w14:val="tx1"/>
                        </w14:solidFill>
                      </w14:textFill>
                    </w:rPr>
                  </w:pPr>
                  <w:r>
                    <w:rPr>
                      <w:rFonts w:hint="default"/>
                      <w:b/>
                      <w:color w:val="000000" w:themeColor="text1"/>
                      <w:sz w:val="24"/>
                      <w:szCs w:val="18"/>
                      <w:lang w:val="en-US"/>
                      <w14:textFill>
                        <w14:solidFill>
                          <w14:schemeClr w14:val="tx1"/>
                        </w14:solidFill>
                      </w14:textFill>
                    </w:rPr>
                    <w:t>5</w:t>
                  </w:r>
                  <w:r>
                    <w:rPr>
                      <w:b/>
                      <w:color w:val="000000" w:themeColor="text1"/>
                      <w:sz w:val="24"/>
                      <w:szCs w:val="18"/>
                      <w14:textFill>
                        <w14:solidFill>
                          <w14:schemeClr w14:val="tx1"/>
                        </w14:solidFill>
                      </w14:textFill>
                    </w:rPr>
                    <w:t xml:space="preserve">.Kaleb Kebede </w:t>
                  </w:r>
                  <w:r>
                    <w:rPr>
                      <w:rFonts w:hint="default"/>
                      <w:b/>
                      <w:color w:val="000000" w:themeColor="text1"/>
                      <w:sz w:val="24"/>
                      <w:szCs w:val="18"/>
                      <w:lang w:val="en-US"/>
                      <w14:textFill>
                        <w14:solidFill>
                          <w14:schemeClr w14:val="tx1"/>
                        </w14:solidFill>
                      </w14:textFill>
                    </w:rPr>
                    <w:t>………………………………………………….</w:t>
                  </w:r>
                  <w:r>
                    <w:rPr>
                      <w:b/>
                      <w:color w:val="000000" w:themeColor="text1"/>
                      <w:sz w:val="24"/>
                      <w:szCs w:val="18"/>
                      <w14:textFill>
                        <w14:solidFill>
                          <w14:schemeClr w14:val="tx1"/>
                        </w14:solidFill>
                      </w14:textFill>
                    </w:rPr>
                    <w:t>1501009</w:t>
                  </w:r>
                </w:p>
                <w:p w14:paraId="2BF7DBC1">
                  <w:pPr>
                    <w:jc w:val="right"/>
                    <w:rPr>
                      <w:rFonts w:hint="eastAsia"/>
                      <w:color w:val="800080"/>
                      <w:sz w:val="80"/>
                      <w:lang w:val="zh-CN"/>
                    </w:rPr>
                  </w:pPr>
                </w:p>
                <w:p w14:paraId="3BCE8D91">
                  <w:pPr>
                    <w:keepNext w:val="0"/>
                    <w:keepLines w:val="0"/>
                    <w:widowControl/>
                    <w:suppressLineNumbers w:val="0"/>
                    <w:jc w:val="left"/>
                    <w:rPr>
                      <w:rFonts w:hint="default" w:ascii="Cambria" w:hAnsi="Cambria" w:cs="Cambria"/>
                      <w:color w:val="800080"/>
                      <w:sz w:val="24"/>
                      <w:szCs w:val="24"/>
                      <w:lang w:val="en-US"/>
                    </w:rPr>
                  </w:pPr>
                  <w:r>
                    <w:rPr>
                      <w:rFonts w:hint="default"/>
                      <w:color w:val="800080"/>
                      <w:sz w:val="80"/>
                      <w:lang w:val="en-US"/>
                    </w:rPr>
                    <w:t xml:space="preserve">                                         </w:t>
                  </w:r>
                  <w:r>
                    <w:rPr>
                      <w:rFonts w:hint="default" w:ascii="Cambria" w:hAnsi="Cambria" w:cs="Cambria"/>
                      <w:color w:val="800080"/>
                      <w:sz w:val="24"/>
                      <w:szCs w:val="24"/>
                      <w:lang w:val="en-US"/>
                    </w:rPr>
                    <w:t xml:space="preserve"> Summited date:May 15, 2025</w:t>
                  </w:r>
                </w:p>
                <w:p w14:paraId="6E5B1A2B">
                  <w:pPr>
                    <w:keepNext w:val="0"/>
                    <w:keepLines w:val="0"/>
                    <w:widowControl/>
                    <w:suppressLineNumbers w:val="0"/>
                    <w:ind w:firstLine="7200" w:firstLineChars="3000"/>
                    <w:jc w:val="left"/>
                  </w:pPr>
                  <w:r>
                    <w:rPr>
                      <w:rFonts w:hint="default" w:ascii="Cambria" w:hAnsi="Cambria" w:cs="Cambria"/>
                      <w:color w:val="800080"/>
                      <w:sz w:val="24"/>
                      <w:szCs w:val="24"/>
                      <w:lang w:val="en-US"/>
                    </w:rPr>
                    <w:t xml:space="preserve">  Summited to:</w:t>
                  </w:r>
                  <w:r>
                    <w:rPr>
                      <w:rFonts w:hint="default" w:ascii="Cambria" w:hAnsi="Cambria" w:eastAsia="TimesNewRomanPS-BoldMT" w:cs="Cambria"/>
                      <w:b/>
                      <w:bCs/>
                      <w:color w:val="000000"/>
                      <w:kern w:val="0"/>
                      <w:sz w:val="24"/>
                      <w:szCs w:val="24"/>
                      <w:lang w:val="en-US" w:eastAsia="zh-CN" w:bidi="ar"/>
                    </w:rPr>
                    <w:t>Mr. Feyisa K.</w:t>
                  </w:r>
                </w:p>
                <w:p w14:paraId="30CA5CE6">
                  <w:pPr>
                    <w:pStyle w:val="141"/>
                    <w:ind w:left="0" w:leftChars="0" w:right="0" w:rightChars="0" w:firstLine="0" w:firstLineChars="0"/>
                    <w:jc w:val="both"/>
                    <w:rPr>
                      <w:rFonts w:hint="default"/>
                      <w:color w:val="800080"/>
                      <w:sz w:val="80"/>
                      <w:lang w:val="en-US"/>
                    </w:rPr>
                  </w:pPr>
                </w:p>
              </w:txbxContent>
            </v:textbox>
          </v:shape>
        </w:pict>
      </w:r>
    </w:p>
    <w:sdt>
      <w:sdtPr>
        <w:rPr>
          <w:rFonts w:hint="default" w:ascii="Cambria" w:hAnsi="Cambria" w:eastAsia="SimSun" w:cs="Cambria"/>
          <w:b/>
          <w:bCs/>
          <w:sz w:val="21"/>
          <w:szCs w:val="22"/>
          <w:lang w:val="en-US" w:eastAsia="en-US" w:bidi="ar-SA"/>
        </w:rPr>
        <w:id w:val="147469327"/>
        <w15:color w:val="DBDBDB"/>
        <w:docPartObj>
          <w:docPartGallery w:val="Table of Contents"/>
          <w:docPartUnique/>
        </w:docPartObj>
      </w:sdtPr>
      <w:sdtEndPr>
        <w:rPr>
          <w:rFonts w:hint="default" w:ascii="Cambria" w:hAnsi="Cambria" w:eastAsia="SimSun" w:cs="Cambria"/>
          <w:b/>
          <w:bCs/>
          <w:sz w:val="21"/>
          <w:szCs w:val="22"/>
          <w:lang w:val="en-US" w:eastAsia="en-US" w:bidi="ar-SA"/>
        </w:rPr>
      </w:sdtEndPr>
      <w:sdtContent>
        <w:p w14:paraId="0BF64BBF">
          <w:pPr>
            <w:keepNext w:val="0"/>
            <w:keepLines w:val="0"/>
            <w:widowControl/>
            <w:suppressLineNumbers w:val="0"/>
            <w:jc w:val="left"/>
            <w:rPr>
              <w:rFonts w:hint="default" w:ascii="Cambria" w:hAnsi="Cambria" w:cs="Cambria"/>
              <w:b/>
              <w:bCs/>
            </w:rPr>
          </w:pPr>
          <w:r>
            <w:rPr>
              <w:rFonts w:hint="default" w:ascii="Cambria" w:hAnsi="Cambria" w:eastAsia="TimesNewRomanPS-BoldMT" w:cs="Cambria"/>
              <w:b/>
              <w:bCs/>
              <w:color w:val="376092" w:themeColor="accent1" w:themeShade="BF"/>
              <w:kern w:val="0"/>
              <w:sz w:val="24"/>
              <w:szCs w:val="24"/>
              <w:lang w:val="en-US" w:eastAsia="zh-CN" w:bidi="ar"/>
            </w:rPr>
            <w:t>Table of Contents</w:t>
          </w:r>
        </w:p>
        <w:p w14:paraId="7AF045D2">
          <w:pPr>
            <w:spacing w:before="0" w:beforeLines="0" w:after="0" w:afterLines="0" w:line="240" w:lineRule="auto"/>
            <w:ind w:left="0" w:leftChars="0" w:right="0" w:rightChars="0" w:firstLine="0" w:firstLineChars="0"/>
            <w:jc w:val="center"/>
            <w:rPr>
              <w:rFonts w:hint="default" w:ascii="Cambria" w:hAnsi="Cambria" w:cs="Cambria"/>
              <w:b w:val="0"/>
              <w:bCs w:val="0"/>
              <w:sz w:val="24"/>
              <w:szCs w:val="24"/>
            </w:rPr>
          </w:pPr>
        </w:p>
        <w:p w14:paraId="09DEDCA8">
          <w:pPr>
            <w:pStyle w:val="168"/>
            <w:tabs>
              <w:tab w:val="right" w:leader="dot" w:pos="8640"/>
            </w:tabs>
            <w:rPr>
              <w:rFonts w:hint="default" w:ascii="Cambria" w:hAnsi="Cambria" w:cs="Cambria"/>
              <w:b w:val="0"/>
              <w:bCs w:val="0"/>
              <w:sz w:val="24"/>
              <w:szCs w:val="24"/>
            </w:rPr>
          </w:pP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TOC \o "1-2" \h \u </w:instrText>
          </w:r>
          <w:r>
            <w:rPr>
              <w:rFonts w:hint="default" w:ascii="Cambria" w:hAnsi="Cambria" w:cs="Cambria"/>
              <w:b w:val="0"/>
              <w:bCs w:val="0"/>
              <w:sz w:val="24"/>
              <w:szCs w:val="24"/>
            </w:rPr>
            <w:fldChar w:fldCharType="separate"/>
          </w: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HYPERLINK \l _Toc6075 </w:instrText>
          </w:r>
          <w:r>
            <w:rPr>
              <w:rFonts w:hint="default" w:ascii="Cambria" w:hAnsi="Cambria" w:cs="Cambria"/>
              <w:b w:val="0"/>
              <w:bCs w:val="0"/>
              <w:sz w:val="24"/>
              <w:szCs w:val="24"/>
            </w:rPr>
            <w:fldChar w:fldCharType="separate"/>
          </w:r>
          <w:r>
            <w:rPr>
              <w:rFonts w:hint="default" w:ascii="Cambria" w:hAnsi="Cambria" w:cs="Cambria"/>
              <w:b w:val="0"/>
              <w:bCs w:val="0"/>
              <w:sz w:val="24"/>
              <w:szCs w:val="24"/>
            </w:rPr>
            <w:t>Acknowledgment</w:t>
          </w:r>
          <w:r>
            <w:rPr>
              <w:rFonts w:hint="default" w:ascii="Cambria" w:hAnsi="Cambria" w:cs="Cambria"/>
              <w:b w:val="0"/>
              <w:bCs w:val="0"/>
              <w:sz w:val="24"/>
              <w:szCs w:val="24"/>
            </w:rPr>
            <w:tab/>
          </w: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PAGEREF _Toc6075 \h </w:instrText>
          </w:r>
          <w:r>
            <w:rPr>
              <w:rFonts w:hint="default" w:ascii="Cambria" w:hAnsi="Cambria" w:cs="Cambria"/>
              <w:b w:val="0"/>
              <w:bCs w:val="0"/>
              <w:sz w:val="24"/>
              <w:szCs w:val="24"/>
            </w:rPr>
            <w:fldChar w:fldCharType="separate"/>
          </w:r>
          <w:r>
            <w:rPr>
              <w:rFonts w:hint="default" w:ascii="Cambria" w:hAnsi="Cambria" w:cs="Cambria"/>
              <w:b w:val="0"/>
              <w:bCs w:val="0"/>
              <w:sz w:val="24"/>
              <w:szCs w:val="24"/>
            </w:rPr>
            <w:t>2</w:t>
          </w:r>
          <w:r>
            <w:rPr>
              <w:rFonts w:hint="default" w:ascii="Cambria" w:hAnsi="Cambria" w:cs="Cambria"/>
              <w:b w:val="0"/>
              <w:bCs w:val="0"/>
              <w:sz w:val="24"/>
              <w:szCs w:val="24"/>
            </w:rPr>
            <w:fldChar w:fldCharType="end"/>
          </w:r>
          <w:r>
            <w:rPr>
              <w:rFonts w:hint="default" w:ascii="Cambria" w:hAnsi="Cambria" w:cs="Cambria"/>
              <w:b w:val="0"/>
              <w:bCs w:val="0"/>
              <w:sz w:val="24"/>
              <w:szCs w:val="24"/>
            </w:rPr>
            <w:fldChar w:fldCharType="end"/>
          </w:r>
        </w:p>
        <w:p w14:paraId="3A0263B8">
          <w:pPr>
            <w:pStyle w:val="168"/>
            <w:tabs>
              <w:tab w:val="right" w:leader="dot" w:pos="8640"/>
            </w:tabs>
            <w:rPr>
              <w:rFonts w:hint="default" w:ascii="Cambria" w:hAnsi="Cambria" w:cs="Cambria"/>
              <w:b w:val="0"/>
              <w:bCs w:val="0"/>
              <w:sz w:val="24"/>
              <w:szCs w:val="24"/>
            </w:rPr>
          </w:pP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HYPERLINK \l _Toc10443 </w:instrText>
          </w:r>
          <w:r>
            <w:rPr>
              <w:rFonts w:hint="default" w:ascii="Cambria" w:hAnsi="Cambria" w:cs="Cambria"/>
              <w:b w:val="0"/>
              <w:bCs w:val="0"/>
              <w:sz w:val="24"/>
              <w:szCs w:val="24"/>
            </w:rPr>
            <w:fldChar w:fldCharType="separate"/>
          </w:r>
          <w:r>
            <w:rPr>
              <w:rFonts w:hint="default" w:ascii="Cambria" w:hAnsi="Cambria" w:cs="Cambria"/>
              <w:b w:val="0"/>
              <w:bCs w:val="0"/>
              <w:sz w:val="24"/>
              <w:szCs w:val="24"/>
            </w:rPr>
            <w:t>Abstract</w:t>
          </w:r>
          <w:r>
            <w:rPr>
              <w:rFonts w:hint="default" w:ascii="Cambria" w:hAnsi="Cambria" w:cs="Cambria"/>
              <w:b w:val="0"/>
              <w:bCs w:val="0"/>
              <w:sz w:val="24"/>
              <w:szCs w:val="24"/>
            </w:rPr>
            <w:tab/>
          </w: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PAGEREF _Toc10443 \h </w:instrText>
          </w:r>
          <w:r>
            <w:rPr>
              <w:rFonts w:hint="default" w:ascii="Cambria" w:hAnsi="Cambria" w:cs="Cambria"/>
              <w:b w:val="0"/>
              <w:bCs w:val="0"/>
              <w:sz w:val="24"/>
              <w:szCs w:val="24"/>
            </w:rPr>
            <w:fldChar w:fldCharType="separate"/>
          </w:r>
          <w:r>
            <w:rPr>
              <w:rFonts w:hint="default" w:ascii="Cambria" w:hAnsi="Cambria" w:cs="Cambria"/>
              <w:b w:val="0"/>
              <w:bCs w:val="0"/>
              <w:sz w:val="24"/>
              <w:szCs w:val="24"/>
            </w:rPr>
            <w:t>3</w:t>
          </w:r>
          <w:r>
            <w:rPr>
              <w:rFonts w:hint="default" w:ascii="Cambria" w:hAnsi="Cambria" w:cs="Cambria"/>
              <w:b w:val="0"/>
              <w:bCs w:val="0"/>
              <w:sz w:val="24"/>
              <w:szCs w:val="24"/>
            </w:rPr>
            <w:fldChar w:fldCharType="end"/>
          </w:r>
          <w:r>
            <w:rPr>
              <w:rFonts w:hint="default" w:ascii="Cambria" w:hAnsi="Cambria" w:cs="Cambria"/>
              <w:b w:val="0"/>
              <w:bCs w:val="0"/>
              <w:sz w:val="24"/>
              <w:szCs w:val="24"/>
            </w:rPr>
            <w:fldChar w:fldCharType="end"/>
          </w:r>
        </w:p>
        <w:p w14:paraId="387BFC64">
          <w:pPr>
            <w:pStyle w:val="168"/>
            <w:tabs>
              <w:tab w:val="right" w:leader="dot" w:pos="8640"/>
            </w:tabs>
            <w:rPr>
              <w:rFonts w:hint="default" w:ascii="Cambria" w:hAnsi="Cambria" w:cs="Cambria"/>
              <w:b w:val="0"/>
              <w:bCs w:val="0"/>
              <w:sz w:val="24"/>
              <w:szCs w:val="24"/>
            </w:rPr>
          </w:pP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HYPERLINK \l _Toc7443 </w:instrText>
          </w:r>
          <w:r>
            <w:rPr>
              <w:rFonts w:hint="default" w:ascii="Cambria" w:hAnsi="Cambria" w:cs="Cambria"/>
              <w:b w:val="0"/>
              <w:bCs w:val="0"/>
              <w:sz w:val="24"/>
              <w:szCs w:val="24"/>
            </w:rPr>
            <w:fldChar w:fldCharType="separate"/>
          </w:r>
          <w:r>
            <w:rPr>
              <w:rFonts w:hint="default" w:ascii="Cambria" w:hAnsi="Cambria" w:cs="Cambria"/>
              <w:b w:val="0"/>
              <w:bCs w:val="0"/>
              <w:color w:val="376092" w:themeColor="accent1" w:themeShade="BF"/>
              <w:sz w:val="24"/>
              <w:szCs w:val="24"/>
              <w:lang w:val="en-US"/>
            </w:rPr>
            <w:t>CHAPTER ONE</w:t>
          </w:r>
          <w:r>
            <w:rPr>
              <w:rFonts w:hint="default" w:ascii="Cambria" w:hAnsi="Cambria" w:cs="Cambria"/>
              <w:b w:val="0"/>
              <w:bCs w:val="0"/>
              <w:sz w:val="24"/>
              <w:szCs w:val="24"/>
            </w:rPr>
            <w:tab/>
          </w: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PAGEREF _Toc7443 \h </w:instrText>
          </w:r>
          <w:r>
            <w:rPr>
              <w:rFonts w:hint="default" w:ascii="Cambria" w:hAnsi="Cambria" w:cs="Cambria"/>
              <w:b w:val="0"/>
              <w:bCs w:val="0"/>
              <w:sz w:val="24"/>
              <w:szCs w:val="24"/>
            </w:rPr>
            <w:fldChar w:fldCharType="separate"/>
          </w:r>
          <w:r>
            <w:rPr>
              <w:rFonts w:hint="default" w:ascii="Cambria" w:hAnsi="Cambria" w:cs="Cambria"/>
              <w:b w:val="0"/>
              <w:bCs w:val="0"/>
              <w:sz w:val="24"/>
              <w:szCs w:val="24"/>
            </w:rPr>
            <w:t>3</w:t>
          </w:r>
          <w:r>
            <w:rPr>
              <w:rFonts w:hint="default" w:ascii="Cambria" w:hAnsi="Cambria" w:cs="Cambria"/>
              <w:b w:val="0"/>
              <w:bCs w:val="0"/>
              <w:sz w:val="24"/>
              <w:szCs w:val="24"/>
            </w:rPr>
            <w:fldChar w:fldCharType="end"/>
          </w:r>
          <w:r>
            <w:rPr>
              <w:rFonts w:hint="default" w:ascii="Cambria" w:hAnsi="Cambria" w:cs="Cambria"/>
              <w:b w:val="0"/>
              <w:bCs w:val="0"/>
              <w:sz w:val="24"/>
              <w:szCs w:val="24"/>
            </w:rPr>
            <w:fldChar w:fldCharType="end"/>
          </w:r>
        </w:p>
        <w:p w14:paraId="3D505DB1">
          <w:pPr>
            <w:pStyle w:val="168"/>
            <w:tabs>
              <w:tab w:val="right" w:leader="dot" w:pos="8640"/>
            </w:tabs>
            <w:rPr>
              <w:rFonts w:hint="default" w:ascii="Cambria" w:hAnsi="Cambria" w:cs="Cambria"/>
              <w:b w:val="0"/>
              <w:bCs w:val="0"/>
              <w:sz w:val="24"/>
              <w:szCs w:val="24"/>
            </w:rPr>
          </w:pP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HYPERLINK \l _Toc4733 </w:instrText>
          </w:r>
          <w:r>
            <w:rPr>
              <w:rFonts w:hint="default" w:ascii="Cambria" w:hAnsi="Cambria" w:cs="Cambria"/>
              <w:b w:val="0"/>
              <w:bCs w:val="0"/>
              <w:sz w:val="24"/>
              <w:szCs w:val="24"/>
            </w:rPr>
            <w:fldChar w:fldCharType="separate"/>
          </w:r>
          <w:r>
            <w:rPr>
              <w:rFonts w:hint="default" w:ascii="Cambria" w:hAnsi="Cambria" w:cs="Cambria"/>
              <w:b w:val="0"/>
              <w:bCs w:val="0"/>
              <w:sz w:val="24"/>
              <w:szCs w:val="24"/>
            </w:rPr>
            <w:t>1</w:t>
          </w:r>
          <w:r>
            <w:rPr>
              <w:rFonts w:hint="default" w:ascii="Cambria" w:hAnsi="Cambria" w:cs="Cambria"/>
              <w:b w:val="0"/>
              <w:bCs w:val="0"/>
              <w:sz w:val="24"/>
              <w:szCs w:val="24"/>
              <w:lang w:val="en-US"/>
            </w:rPr>
            <w:t xml:space="preserve"> </w:t>
          </w:r>
          <w:r>
            <w:rPr>
              <w:rFonts w:hint="default" w:ascii="Cambria" w:hAnsi="Cambria" w:cs="Cambria"/>
              <w:b w:val="0"/>
              <w:bCs w:val="0"/>
              <w:sz w:val="24"/>
              <w:szCs w:val="24"/>
            </w:rPr>
            <w:t>.</w:t>
          </w:r>
          <w:r>
            <w:rPr>
              <w:rFonts w:hint="default" w:ascii="Cambria" w:hAnsi="Cambria" w:cs="Cambria"/>
              <w:b w:val="0"/>
              <w:bCs w:val="0"/>
              <w:sz w:val="24"/>
              <w:szCs w:val="24"/>
              <w:lang w:val="en-US"/>
            </w:rPr>
            <w:t>1</w:t>
          </w:r>
          <w:r>
            <w:rPr>
              <w:rFonts w:hint="default" w:ascii="Cambria" w:hAnsi="Cambria" w:cs="Cambria"/>
              <w:b w:val="0"/>
              <w:bCs w:val="0"/>
              <w:sz w:val="24"/>
              <w:szCs w:val="24"/>
            </w:rPr>
            <w:t xml:space="preserve"> Requirement Analysis (Use Cases)</w:t>
          </w:r>
          <w:r>
            <w:rPr>
              <w:rFonts w:hint="default" w:ascii="Cambria" w:hAnsi="Cambria" w:cs="Cambria"/>
              <w:b w:val="0"/>
              <w:bCs w:val="0"/>
              <w:sz w:val="24"/>
              <w:szCs w:val="24"/>
            </w:rPr>
            <w:tab/>
          </w: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PAGEREF _Toc4733 \h </w:instrText>
          </w:r>
          <w:r>
            <w:rPr>
              <w:rFonts w:hint="default" w:ascii="Cambria" w:hAnsi="Cambria" w:cs="Cambria"/>
              <w:b w:val="0"/>
              <w:bCs w:val="0"/>
              <w:sz w:val="24"/>
              <w:szCs w:val="24"/>
            </w:rPr>
            <w:fldChar w:fldCharType="separate"/>
          </w:r>
          <w:r>
            <w:rPr>
              <w:rFonts w:hint="default" w:ascii="Cambria" w:hAnsi="Cambria" w:cs="Cambria"/>
              <w:b w:val="0"/>
              <w:bCs w:val="0"/>
              <w:sz w:val="24"/>
              <w:szCs w:val="24"/>
            </w:rPr>
            <w:t>3</w:t>
          </w:r>
          <w:r>
            <w:rPr>
              <w:rFonts w:hint="default" w:ascii="Cambria" w:hAnsi="Cambria" w:cs="Cambria"/>
              <w:b w:val="0"/>
              <w:bCs w:val="0"/>
              <w:sz w:val="24"/>
              <w:szCs w:val="24"/>
            </w:rPr>
            <w:fldChar w:fldCharType="end"/>
          </w:r>
          <w:r>
            <w:rPr>
              <w:rFonts w:hint="default" w:ascii="Cambria" w:hAnsi="Cambria" w:cs="Cambria"/>
              <w:b w:val="0"/>
              <w:bCs w:val="0"/>
              <w:sz w:val="24"/>
              <w:szCs w:val="24"/>
            </w:rPr>
            <w:fldChar w:fldCharType="end"/>
          </w:r>
        </w:p>
        <w:p w14:paraId="5CADCEFF">
          <w:pPr>
            <w:pStyle w:val="169"/>
            <w:tabs>
              <w:tab w:val="right" w:leader="dot" w:pos="8640"/>
            </w:tabs>
            <w:rPr>
              <w:rFonts w:hint="default" w:ascii="Cambria" w:hAnsi="Cambria" w:cs="Cambria"/>
              <w:b w:val="0"/>
              <w:bCs w:val="0"/>
              <w:sz w:val="24"/>
              <w:szCs w:val="24"/>
            </w:rPr>
          </w:pP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HYPERLINK \l _Toc8558 </w:instrText>
          </w:r>
          <w:r>
            <w:rPr>
              <w:rFonts w:hint="default" w:ascii="Cambria" w:hAnsi="Cambria" w:cs="Cambria"/>
              <w:b w:val="0"/>
              <w:bCs w:val="0"/>
              <w:sz w:val="24"/>
              <w:szCs w:val="24"/>
            </w:rPr>
            <w:fldChar w:fldCharType="separate"/>
          </w:r>
          <w:r>
            <w:rPr>
              <w:rFonts w:hint="default" w:ascii="Cambria" w:hAnsi="Cambria" w:cs="Cambria"/>
              <w:b w:val="0"/>
              <w:bCs w:val="0"/>
              <w:sz w:val="24"/>
              <w:szCs w:val="24"/>
            </w:rPr>
            <w:t>Functional Requirements</w:t>
          </w:r>
          <w:r>
            <w:rPr>
              <w:rFonts w:hint="default" w:ascii="Cambria" w:hAnsi="Cambria" w:cs="Cambria"/>
              <w:b w:val="0"/>
              <w:bCs w:val="0"/>
              <w:sz w:val="24"/>
              <w:szCs w:val="24"/>
            </w:rPr>
            <w:tab/>
          </w: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PAGEREF _Toc8558 \h </w:instrText>
          </w:r>
          <w:r>
            <w:rPr>
              <w:rFonts w:hint="default" w:ascii="Cambria" w:hAnsi="Cambria" w:cs="Cambria"/>
              <w:b w:val="0"/>
              <w:bCs w:val="0"/>
              <w:sz w:val="24"/>
              <w:szCs w:val="24"/>
            </w:rPr>
            <w:fldChar w:fldCharType="separate"/>
          </w:r>
          <w:r>
            <w:rPr>
              <w:rFonts w:hint="default" w:ascii="Cambria" w:hAnsi="Cambria" w:cs="Cambria"/>
              <w:b w:val="0"/>
              <w:bCs w:val="0"/>
              <w:sz w:val="24"/>
              <w:szCs w:val="24"/>
            </w:rPr>
            <w:t>4</w:t>
          </w:r>
          <w:r>
            <w:rPr>
              <w:rFonts w:hint="default" w:ascii="Cambria" w:hAnsi="Cambria" w:cs="Cambria"/>
              <w:b w:val="0"/>
              <w:bCs w:val="0"/>
              <w:sz w:val="24"/>
              <w:szCs w:val="24"/>
            </w:rPr>
            <w:fldChar w:fldCharType="end"/>
          </w:r>
          <w:r>
            <w:rPr>
              <w:rFonts w:hint="default" w:ascii="Cambria" w:hAnsi="Cambria" w:cs="Cambria"/>
              <w:b w:val="0"/>
              <w:bCs w:val="0"/>
              <w:sz w:val="24"/>
              <w:szCs w:val="24"/>
            </w:rPr>
            <w:fldChar w:fldCharType="end"/>
          </w:r>
        </w:p>
        <w:p w14:paraId="5857B0DD">
          <w:pPr>
            <w:pStyle w:val="169"/>
            <w:tabs>
              <w:tab w:val="right" w:leader="dot" w:pos="8640"/>
            </w:tabs>
            <w:rPr>
              <w:rFonts w:hint="default" w:ascii="Cambria" w:hAnsi="Cambria" w:cs="Cambria"/>
              <w:b w:val="0"/>
              <w:bCs w:val="0"/>
              <w:sz w:val="24"/>
              <w:szCs w:val="24"/>
            </w:rPr>
          </w:pP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HYPERLINK \l _Toc13633 </w:instrText>
          </w:r>
          <w:r>
            <w:rPr>
              <w:rFonts w:hint="default" w:ascii="Cambria" w:hAnsi="Cambria" w:cs="Cambria"/>
              <w:b w:val="0"/>
              <w:bCs w:val="0"/>
              <w:sz w:val="24"/>
              <w:szCs w:val="24"/>
            </w:rPr>
            <w:fldChar w:fldCharType="separate"/>
          </w:r>
          <w:r>
            <w:rPr>
              <w:rFonts w:hint="default" w:ascii="Cambria" w:hAnsi="Cambria" w:cs="Cambria"/>
              <w:b w:val="0"/>
              <w:bCs w:val="0"/>
              <w:sz w:val="24"/>
              <w:szCs w:val="24"/>
            </w:rPr>
            <w:t>Non-Functional Requirements</w:t>
          </w:r>
          <w:r>
            <w:rPr>
              <w:rFonts w:hint="default" w:ascii="Cambria" w:hAnsi="Cambria" w:cs="Cambria"/>
              <w:b w:val="0"/>
              <w:bCs w:val="0"/>
              <w:sz w:val="24"/>
              <w:szCs w:val="24"/>
            </w:rPr>
            <w:tab/>
          </w: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PAGEREF _Toc13633 \h </w:instrText>
          </w:r>
          <w:r>
            <w:rPr>
              <w:rFonts w:hint="default" w:ascii="Cambria" w:hAnsi="Cambria" w:cs="Cambria"/>
              <w:b w:val="0"/>
              <w:bCs w:val="0"/>
              <w:sz w:val="24"/>
              <w:szCs w:val="24"/>
            </w:rPr>
            <w:fldChar w:fldCharType="separate"/>
          </w:r>
          <w:r>
            <w:rPr>
              <w:rFonts w:hint="default" w:ascii="Cambria" w:hAnsi="Cambria" w:cs="Cambria"/>
              <w:b w:val="0"/>
              <w:bCs w:val="0"/>
              <w:sz w:val="24"/>
              <w:szCs w:val="24"/>
            </w:rPr>
            <w:t>5</w:t>
          </w:r>
          <w:r>
            <w:rPr>
              <w:rFonts w:hint="default" w:ascii="Cambria" w:hAnsi="Cambria" w:cs="Cambria"/>
              <w:b w:val="0"/>
              <w:bCs w:val="0"/>
              <w:sz w:val="24"/>
              <w:szCs w:val="24"/>
            </w:rPr>
            <w:fldChar w:fldCharType="end"/>
          </w:r>
          <w:r>
            <w:rPr>
              <w:rFonts w:hint="default" w:ascii="Cambria" w:hAnsi="Cambria" w:cs="Cambria"/>
              <w:b w:val="0"/>
              <w:bCs w:val="0"/>
              <w:sz w:val="24"/>
              <w:szCs w:val="24"/>
            </w:rPr>
            <w:fldChar w:fldCharType="end"/>
          </w:r>
        </w:p>
        <w:p w14:paraId="6B0471B4">
          <w:pPr>
            <w:pStyle w:val="168"/>
            <w:tabs>
              <w:tab w:val="right" w:leader="dot" w:pos="8640"/>
            </w:tabs>
            <w:rPr>
              <w:rFonts w:hint="default" w:ascii="Cambria" w:hAnsi="Cambria" w:cs="Cambria"/>
              <w:b w:val="0"/>
              <w:bCs w:val="0"/>
              <w:sz w:val="24"/>
              <w:szCs w:val="24"/>
            </w:rPr>
          </w:pP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HYPERLINK \l _Toc19781 </w:instrText>
          </w:r>
          <w:r>
            <w:rPr>
              <w:rFonts w:hint="default" w:ascii="Cambria" w:hAnsi="Cambria" w:cs="Cambria"/>
              <w:b w:val="0"/>
              <w:bCs w:val="0"/>
              <w:sz w:val="24"/>
              <w:szCs w:val="24"/>
            </w:rPr>
            <w:fldChar w:fldCharType="separate"/>
          </w:r>
          <w:r>
            <w:rPr>
              <w:rFonts w:hint="default" w:ascii="Cambria" w:hAnsi="Cambria" w:cs="Cambria"/>
              <w:b w:val="0"/>
              <w:bCs w:val="0"/>
              <w:sz w:val="24"/>
              <w:szCs w:val="24"/>
              <w:lang w:val="en-US"/>
            </w:rPr>
            <w:t>1.2.</w:t>
          </w:r>
          <w:r>
            <w:rPr>
              <w:rFonts w:hint="default" w:ascii="Cambria" w:hAnsi="Cambria" w:cs="Cambria"/>
              <w:b w:val="0"/>
              <w:bCs w:val="0"/>
              <w:sz w:val="24"/>
              <w:szCs w:val="24"/>
            </w:rPr>
            <w:t xml:space="preserve"> Use Case Diagram Components</w:t>
          </w:r>
          <w:r>
            <w:rPr>
              <w:rFonts w:hint="default" w:ascii="Cambria" w:hAnsi="Cambria" w:cs="Cambria"/>
              <w:b w:val="0"/>
              <w:bCs w:val="0"/>
              <w:sz w:val="24"/>
              <w:szCs w:val="24"/>
            </w:rPr>
            <w:tab/>
          </w: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PAGEREF _Toc19781 \h </w:instrText>
          </w:r>
          <w:r>
            <w:rPr>
              <w:rFonts w:hint="default" w:ascii="Cambria" w:hAnsi="Cambria" w:cs="Cambria"/>
              <w:b w:val="0"/>
              <w:bCs w:val="0"/>
              <w:sz w:val="24"/>
              <w:szCs w:val="24"/>
            </w:rPr>
            <w:fldChar w:fldCharType="separate"/>
          </w:r>
          <w:r>
            <w:rPr>
              <w:rFonts w:hint="default" w:ascii="Cambria" w:hAnsi="Cambria" w:cs="Cambria"/>
              <w:b w:val="0"/>
              <w:bCs w:val="0"/>
              <w:sz w:val="24"/>
              <w:szCs w:val="24"/>
            </w:rPr>
            <w:t>6</w:t>
          </w:r>
          <w:r>
            <w:rPr>
              <w:rFonts w:hint="default" w:ascii="Cambria" w:hAnsi="Cambria" w:cs="Cambria"/>
              <w:b w:val="0"/>
              <w:bCs w:val="0"/>
              <w:sz w:val="24"/>
              <w:szCs w:val="24"/>
            </w:rPr>
            <w:fldChar w:fldCharType="end"/>
          </w:r>
          <w:r>
            <w:rPr>
              <w:rFonts w:hint="default" w:ascii="Cambria" w:hAnsi="Cambria" w:cs="Cambria"/>
              <w:b w:val="0"/>
              <w:bCs w:val="0"/>
              <w:sz w:val="24"/>
              <w:szCs w:val="24"/>
            </w:rPr>
            <w:fldChar w:fldCharType="end"/>
          </w:r>
        </w:p>
        <w:p w14:paraId="6D170063">
          <w:pPr>
            <w:pStyle w:val="168"/>
            <w:tabs>
              <w:tab w:val="right" w:leader="dot" w:pos="8640"/>
            </w:tabs>
            <w:rPr>
              <w:rFonts w:hint="default" w:ascii="Cambria" w:hAnsi="Cambria" w:cs="Cambria"/>
              <w:b w:val="0"/>
              <w:bCs w:val="0"/>
              <w:sz w:val="24"/>
              <w:szCs w:val="24"/>
            </w:rPr>
          </w:pP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HYPERLINK \l _Toc2675 </w:instrText>
          </w:r>
          <w:r>
            <w:rPr>
              <w:rFonts w:hint="default" w:ascii="Cambria" w:hAnsi="Cambria" w:cs="Cambria"/>
              <w:b w:val="0"/>
              <w:bCs w:val="0"/>
              <w:sz w:val="24"/>
              <w:szCs w:val="24"/>
            </w:rPr>
            <w:fldChar w:fldCharType="separate"/>
          </w:r>
          <w:r>
            <w:rPr>
              <w:rFonts w:hint="default" w:ascii="Cambria" w:hAnsi="Cambria" w:cs="Cambria"/>
              <w:b w:val="0"/>
              <w:bCs w:val="0"/>
              <w:sz w:val="24"/>
              <w:szCs w:val="24"/>
              <w:lang w:val="en-US"/>
            </w:rPr>
            <w:t>1.3 .</w:t>
          </w:r>
          <w:r>
            <w:rPr>
              <w:rFonts w:hint="default" w:ascii="Cambria" w:hAnsi="Cambria" w:cs="Cambria"/>
              <w:b w:val="0"/>
              <w:bCs w:val="0"/>
              <w:sz w:val="24"/>
              <w:szCs w:val="24"/>
              <w:lang w:val="en-US" w:eastAsia="zh-CN"/>
            </w:rPr>
            <w:t xml:space="preserve"> Example of use case model</w:t>
          </w:r>
          <w:r>
            <w:rPr>
              <w:rFonts w:hint="default" w:ascii="Cambria" w:hAnsi="Cambria" w:cs="Cambria"/>
              <w:b w:val="0"/>
              <w:bCs w:val="0"/>
              <w:sz w:val="24"/>
              <w:szCs w:val="24"/>
            </w:rPr>
            <w:tab/>
          </w: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PAGEREF _Toc2675 \h </w:instrText>
          </w:r>
          <w:r>
            <w:rPr>
              <w:rFonts w:hint="default" w:ascii="Cambria" w:hAnsi="Cambria" w:cs="Cambria"/>
              <w:b w:val="0"/>
              <w:bCs w:val="0"/>
              <w:sz w:val="24"/>
              <w:szCs w:val="24"/>
            </w:rPr>
            <w:fldChar w:fldCharType="separate"/>
          </w:r>
          <w:r>
            <w:rPr>
              <w:rFonts w:hint="default" w:ascii="Cambria" w:hAnsi="Cambria" w:cs="Cambria"/>
              <w:b w:val="0"/>
              <w:bCs w:val="0"/>
              <w:sz w:val="24"/>
              <w:szCs w:val="24"/>
            </w:rPr>
            <w:t>7</w:t>
          </w:r>
          <w:r>
            <w:rPr>
              <w:rFonts w:hint="default" w:ascii="Cambria" w:hAnsi="Cambria" w:cs="Cambria"/>
              <w:b w:val="0"/>
              <w:bCs w:val="0"/>
              <w:sz w:val="24"/>
              <w:szCs w:val="24"/>
            </w:rPr>
            <w:fldChar w:fldCharType="end"/>
          </w:r>
          <w:r>
            <w:rPr>
              <w:rFonts w:hint="default" w:ascii="Cambria" w:hAnsi="Cambria" w:cs="Cambria"/>
              <w:b w:val="0"/>
              <w:bCs w:val="0"/>
              <w:sz w:val="24"/>
              <w:szCs w:val="24"/>
            </w:rPr>
            <w:fldChar w:fldCharType="end"/>
          </w:r>
        </w:p>
        <w:p w14:paraId="6FC562C9">
          <w:pPr>
            <w:pStyle w:val="168"/>
            <w:tabs>
              <w:tab w:val="right" w:leader="dot" w:pos="8640"/>
            </w:tabs>
            <w:rPr>
              <w:rFonts w:hint="default" w:ascii="Cambria" w:hAnsi="Cambria" w:cs="Cambria"/>
              <w:b w:val="0"/>
              <w:bCs w:val="0"/>
              <w:sz w:val="24"/>
              <w:szCs w:val="24"/>
            </w:rPr>
          </w:pP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HYPERLINK \l _Toc1064 </w:instrText>
          </w:r>
          <w:r>
            <w:rPr>
              <w:rFonts w:hint="default" w:ascii="Cambria" w:hAnsi="Cambria" w:cs="Cambria"/>
              <w:b w:val="0"/>
              <w:bCs w:val="0"/>
              <w:sz w:val="24"/>
              <w:szCs w:val="24"/>
            </w:rPr>
            <w:fldChar w:fldCharType="separate"/>
          </w:r>
          <w:r>
            <w:rPr>
              <w:rFonts w:hint="default" w:ascii="Cambria" w:hAnsi="Cambria" w:cs="Cambria"/>
              <w:b w:val="0"/>
              <w:bCs w:val="0"/>
              <w:sz w:val="24"/>
              <w:szCs w:val="24"/>
              <w:lang w:val="en-US"/>
            </w:rPr>
            <w:t xml:space="preserve">1.4 </w:t>
          </w:r>
          <w:r>
            <w:rPr>
              <w:rFonts w:hint="default" w:ascii="Cambria" w:hAnsi="Cambria" w:cs="Cambria"/>
              <w:b w:val="0"/>
              <w:bCs w:val="0"/>
              <w:sz w:val="24"/>
              <w:szCs w:val="24"/>
            </w:rPr>
            <w:t xml:space="preserve">Use Case </w:t>
          </w:r>
          <w:r>
            <w:rPr>
              <w:rFonts w:hint="default" w:ascii="Cambria" w:hAnsi="Cambria" w:cs="Cambria"/>
              <w:b w:val="0"/>
              <w:bCs w:val="0"/>
              <w:sz w:val="24"/>
              <w:szCs w:val="24"/>
              <w:lang w:val="en-US"/>
            </w:rPr>
            <w:t>Description/</w:t>
          </w:r>
          <w:r>
            <w:rPr>
              <w:rFonts w:hint="default" w:ascii="Cambria" w:hAnsi="Cambria" w:cs="Cambria"/>
              <w:b w:val="0"/>
              <w:bCs w:val="0"/>
              <w:sz w:val="24"/>
              <w:szCs w:val="24"/>
            </w:rPr>
            <w:t>Templates</w:t>
          </w:r>
          <w:r>
            <w:rPr>
              <w:rFonts w:hint="default" w:ascii="Cambria" w:hAnsi="Cambria" w:cs="Cambria"/>
              <w:b w:val="0"/>
              <w:bCs w:val="0"/>
              <w:sz w:val="24"/>
              <w:szCs w:val="24"/>
            </w:rPr>
            <w:tab/>
          </w: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PAGEREF _Toc1064 \h </w:instrText>
          </w:r>
          <w:r>
            <w:rPr>
              <w:rFonts w:hint="default" w:ascii="Cambria" w:hAnsi="Cambria" w:cs="Cambria"/>
              <w:b w:val="0"/>
              <w:bCs w:val="0"/>
              <w:sz w:val="24"/>
              <w:szCs w:val="24"/>
            </w:rPr>
            <w:fldChar w:fldCharType="separate"/>
          </w:r>
          <w:r>
            <w:rPr>
              <w:rFonts w:hint="default" w:ascii="Cambria" w:hAnsi="Cambria" w:cs="Cambria"/>
              <w:b w:val="0"/>
              <w:bCs w:val="0"/>
              <w:sz w:val="24"/>
              <w:szCs w:val="24"/>
            </w:rPr>
            <w:t>8</w:t>
          </w:r>
          <w:r>
            <w:rPr>
              <w:rFonts w:hint="default" w:ascii="Cambria" w:hAnsi="Cambria" w:cs="Cambria"/>
              <w:b w:val="0"/>
              <w:bCs w:val="0"/>
              <w:sz w:val="24"/>
              <w:szCs w:val="24"/>
            </w:rPr>
            <w:fldChar w:fldCharType="end"/>
          </w:r>
          <w:r>
            <w:rPr>
              <w:rFonts w:hint="default" w:ascii="Cambria" w:hAnsi="Cambria" w:cs="Cambria"/>
              <w:b w:val="0"/>
              <w:bCs w:val="0"/>
              <w:sz w:val="24"/>
              <w:szCs w:val="24"/>
            </w:rPr>
            <w:fldChar w:fldCharType="end"/>
          </w:r>
        </w:p>
        <w:p w14:paraId="5E44D492">
          <w:pPr>
            <w:pStyle w:val="168"/>
            <w:tabs>
              <w:tab w:val="right" w:leader="dot" w:pos="8640"/>
            </w:tabs>
            <w:rPr>
              <w:rFonts w:hint="default" w:ascii="Cambria" w:hAnsi="Cambria" w:cs="Cambria"/>
              <w:b w:val="0"/>
              <w:bCs w:val="0"/>
              <w:sz w:val="24"/>
              <w:szCs w:val="24"/>
            </w:rPr>
          </w:pP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HYPERLINK \l _Toc126 </w:instrText>
          </w:r>
          <w:r>
            <w:rPr>
              <w:rFonts w:hint="default" w:ascii="Cambria" w:hAnsi="Cambria" w:cs="Cambria"/>
              <w:b w:val="0"/>
              <w:bCs w:val="0"/>
              <w:sz w:val="24"/>
              <w:szCs w:val="24"/>
            </w:rPr>
            <w:fldChar w:fldCharType="separate"/>
          </w:r>
          <w:r>
            <w:rPr>
              <w:rFonts w:hint="default" w:ascii="Cambria" w:hAnsi="Cambria" w:cs="Cambria"/>
              <w:b w:val="0"/>
              <w:bCs w:val="0"/>
              <w:sz w:val="24"/>
              <w:szCs w:val="24"/>
              <w:lang w:val="en-US" w:eastAsia="zh-CN"/>
            </w:rPr>
            <w:t>1.5 Tools and steps to draw Use Case</w:t>
          </w:r>
          <w:r>
            <w:rPr>
              <w:rFonts w:hint="default" w:ascii="Cambria" w:hAnsi="Cambria" w:cs="Cambria"/>
              <w:b w:val="0"/>
              <w:bCs w:val="0"/>
              <w:sz w:val="24"/>
              <w:szCs w:val="24"/>
            </w:rPr>
            <w:tab/>
          </w: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PAGEREF _Toc126 \h </w:instrText>
          </w:r>
          <w:r>
            <w:rPr>
              <w:rFonts w:hint="default" w:ascii="Cambria" w:hAnsi="Cambria" w:cs="Cambria"/>
              <w:b w:val="0"/>
              <w:bCs w:val="0"/>
              <w:sz w:val="24"/>
              <w:szCs w:val="24"/>
            </w:rPr>
            <w:fldChar w:fldCharType="separate"/>
          </w:r>
          <w:r>
            <w:rPr>
              <w:rFonts w:hint="default" w:ascii="Cambria" w:hAnsi="Cambria" w:cs="Cambria"/>
              <w:b w:val="0"/>
              <w:bCs w:val="0"/>
              <w:sz w:val="24"/>
              <w:szCs w:val="24"/>
            </w:rPr>
            <w:t>27</w:t>
          </w:r>
          <w:r>
            <w:rPr>
              <w:rFonts w:hint="default" w:ascii="Cambria" w:hAnsi="Cambria" w:cs="Cambria"/>
              <w:b w:val="0"/>
              <w:bCs w:val="0"/>
              <w:sz w:val="24"/>
              <w:szCs w:val="24"/>
            </w:rPr>
            <w:fldChar w:fldCharType="end"/>
          </w:r>
          <w:r>
            <w:rPr>
              <w:rFonts w:hint="default" w:ascii="Cambria" w:hAnsi="Cambria" w:cs="Cambria"/>
              <w:b w:val="0"/>
              <w:bCs w:val="0"/>
              <w:sz w:val="24"/>
              <w:szCs w:val="24"/>
            </w:rPr>
            <w:fldChar w:fldCharType="end"/>
          </w:r>
        </w:p>
        <w:p w14:paraId="31E701AB">
          <w:pPr>
            <w:pStyle w:val="168"/>
            <w:tabs>
              <w:tab w:val="right" w:leader="dot" w:pos="8640"/>
            </w:tabs>
            <w:rPr>
              <w:rFonts w:hint="default" w:ascii="Cambria" w:hAnsi="Cambria" w:cs="Cambria"/>
              <w:b w:val="0"/>
              <w:bCs w:val="0"/>
              <w:sz w:val="24"/>
              <w:szCs w:val="24"/>
            </w:rPr>
          </w:pP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HYPERLINK \l _Toc6023 </w:instrText>
          </w:r>
          <w:r>
            <w:rPr>
              <w:rFonts w:hint="default" w:ascii="Cambria" w:hAnsi="Cambria" w:cs="Cambria"/>
              <w:b w:val="0"/>
              <w:bCs w:val="0"/>
              <w:sz w:val="24"/>
              <w:szCs w:val="24"/>
            </w:rPr>
            <w:fldChar w:fldCharType="separate"/>
          </w:r>
          <w:r>
            <w:rPr>
              <w:rFonts w:hint="default" w:ascii="Cambria" w:hAnsi="Cambria" w:cs="Cambria"/>
              <w:b w:val="0"/>
              <w:bCs w:val="0"/>
              <w:color w:val="376092" w:themeColor="accent1" w:themeShade="BF"/>
              <w:sz w:val="24"/>
              <w:szCs w:val="24"/>
              <w:lang w:val="en-US" w:eastAsia="zh-CN"/>
            </w:rPr>
            <w:t>CHAPTER TWO</w:t>
          </w:r>
          <w:r>
            <w:rPr>
              <w:rFonts w:hint="default" w:ascii="Cambria" w:hAnsi="Cambria" w:cs="Cambria"/>
              <w:b w:val="0"/>
              <w:bCs w:val="0"/>
              <w:sz w:val="24"/>
              <w:szCs w:val="24"/>
            </w:rPr>
            <w:tab/>
          </w: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PAGEREF _Toc6023 \h </w:instrText>
          </w:r>
          <w:r>
            <w:rPr>
              <w:rFonts w:hint="default" w:ascii="Cambria" w:hAnsi="Cambria" w:cs="Cambria"/>
              <w:b w:val="0"/>
              <w:bCs w:val="0"/>
              <w:sz w:val="24"/>
              <w:szCs w:val="24"/>
            </w:rPr>
            <w:fldChar w:fldCharType="separate"/>
          </w:r>
          <w:r>
            <w:rPr>
              <w:rFonts w:hint="default" w:ascii="Cambria" w:hAnsi="Cambria" w:cs="Cambria"/>
              <w:b w:val="0"/>
              <w:bCs w:val="0"/>
              <w:sz w:val="24"/>
              <w:szCs w:val="24"/>
            </w:rPr>
            <w:t>28</w:t>
          </w:r>
          <w:r>
            <w:rPr>
              <w:rFonts w:hint="default" w:ascii="Cambria" w:hAnsi="Cambria" w:cs="Cambria"/>
              <w:b w:val="0"/>
              <w:bCs w:val="0"/>
              <w:sz w:val="24"/>
              <w:szCs w:val="24"/>
            </w:rPr>
            <w:fldChar w:fldCharType="end"/>
          </w:r>
          <w:r>
            <w:rPr>
              <w:rFonts w:hint="default" w:ascii="Cambria" w:hAnsi="Cambria" w:cs="Cambria"/>
              <w:b w:val="0"/>
              <w:bCs w:val="0"/>
              <w:sz w:val="24"/>
              <w:szCs w:val="24"/>
            </w:rPr>
            <w:fldChar w:fldCharType="end"/>
          </w:r>
        </w:p>
        <w:p w14:paraId="7AB4E03A">
          <w:pPr>
            <w:pStyle w:val="168"/>
            <w:tabs>
              <w:tab w:val="right" w:leader="dot" w:pos="8640"/>
            </w:tabs>
            <w:rPr>
              <w:rFonts w:hint="default" w:ascii="Cambria" w:hAnsi="Cambria" w:cs="Cambria"/>
              <w:b w:val="0"/>
              <w:bCs w:val="0"/>
              <w:sz w:val="24"/>
              <w:szCs w:val="24"/>
            </w:rPr>
          </w:pP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HYPERLINK \l _Toc5375 </w:instrText>
          </w:r>
          <w:r>
            <w:rPr>
              <w:rFonts w:hint="default" w:ascii="Cambria" w:hAnsi="Cambria" w:cs="Cambria"/>
              <w:b w:val="0"/>
              <w:bCs w:val="0"/>
              <w:sz w:val="24"/>
              <w:szCs w:val="24"/>
            </w:rPr>
            <w:fldChar w:fldCharType="separate"/>
          </w:r>
          <w:r>
            <w:rPr>
              <w:rFonts w:hint="default" w:ascii="Cambria" w:hAnsi="Cambria" w:cs="Cambria"/>
              <w:b w:val="0"/>
              <w:bCs w:val="0"/>
              <w:sz w:val="24"/>
              <w:szCs w:val="24"/>
              <w:lang w:val="en-US" w:eastAsia="zh-CN"/>
            </w:rPr>
            <w:t>2.1 High Level Sequence Diagram</w:t>
          </w:r>
          <w:r>
            <w:rPr>
              <w:rFonts w:hint="default" w:ascii="Cambria" w:hAnsi="Cambria" w:cs="Cambria"/>
              <w:b w:val="0"/>
              <w:bCs w:val="0"/>
              <w:sz w:val="24"/>
              <w:szCs w:val="24"/>
            </w:rPr>
            <w:tab/>
          </w: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PAGEREF _Toc5375 \h </w:instrText>
          </w:r>
          <w:r>
            <w:rPr>
              <w:rFonts w:hint="default" w:ascii="Cambria" w:hAnsi="Cambria" w:cs="Cambria"/>
              <w:b w:val="0"/>
              <w:bCs w:val="0"/>
              <w:sz w:val="24"/>
              <w:szCs w:val="24"/>
            </w:rPr>
            <w:fldChar w:fldCharType="separate"/>
          </w:r>
          <w:r>
            <w:rPr>
              <w:rFonts w:hint="default" w:ascii="Cambria" w:hAnsi="Cambria" w:cs="Cambria"/>
              <w:b w:val="0"/>
              <w:bCs w:val="0"/>
              <w:sz w:val="24"/>
              <w:szCs w:val="24"/>
            </w:rPr>
            <w:t>28</w:t>
          </w:r>
          <w:r>
            <w:rPr>
              <w:rFonts w:hint="default" w:ascii="Cambria" w:hAnsi="Cambria" w:cs="Cambria"/>
              <w:b w:val="0"/>
              <w:bCs w:val="0"/>
              <w:sz w:val="24"/>
              <w:szCs w:val="24"/>
            </w:rPr>
            <w:fldChar w:fldCharType="end"/>
          </w:r>
          <w:r>
            <w:rPr>
              <w:rFonts w:hint="default" w:ascii="Cambria" w:hAnsi="Cambria" w:cs="Cambria"/>
              <w:b w:val="0"/>
              <w:bCs w:val="0"/>
              <w:sz w:val="24"/>
              <w:szCs w:val="24"/>
            </w:rPr>
            <w:fldChar w:fldCharType="end"/>
          </w:r>
        </w:p>
        <w:p w14:paraId="5B5ADDEC">
          <w:pPr>
            <w:pStyle w:val="168"/>
            <w:tabs>
              <w:tab w:val="right" w:leader="dot" w:pos="8640"/>
            </w:tabs>
            <w:rPr>
              <w:rFonts w:hint="default" w:ascii="Cambria" w:hAnsi="Cambria" w:cs="Cambria"/>
              <w:b w:val="0"/>
              <w:bCs w:val="0"/>
              <w:sz w:val="24"/>
              <w:szCs w:val="24"/>
            </w:rPr>
          </w:pP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HYPERLINK \l _Toc24784 </w:instrText>
          </w:r>
          <w:r>
            <w:rPr>
              <w:rFonts w:hint="default" w:ascii="Cambria" w:hAnsi="Cambria" w:cs="Cambria"/>
              <w:b w:val="0"/>
              <w:bCs w:val="0"/>
              <w:sz w:val="24"/>
              <w:szCs w:val="24"/>
            </w:rPr>
            <w:fldChar w:fldCharType="separate"/>
          </w:r>
          <w:r>
            <w:rPr>
              <w:rFonts w:hint="default" w:ascii="Cambria" w:hAnsi="Cambria" w:cs="Cambria"/>
              <w:b w:val="0"/>
              <w:bCs w:val="0"/>
              <w:sz w:val="24"/>
              <w:szCs w:val="24"/>
              <w:lang w:val="en-US" w:eastAsia="zh-CN"/>
            </w:rPr>
            <w:t>2.2 Component of High level Sequence Diagram</w:t>
          </w:r>
          <w:r>
            <w:rPr>
              <w:rFonts w:hint="default" w:ascii="Cambria" w:hAnsi="Cambria" w:cs="Cambria"/>
              <w:b w:val="0"/>
              <w:bCs w:val="0"/>
              <w:sz w:val="24"/>
              <w:szCs w:val="24"/>
            </w:rPr>
            <w:tab/>
          </w: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PAGEREF _Toc24784 \h </w:instrText>
          </w:r>
          <w:r>
            <w:rPr>
              <w:rFonts w:hint="default" w:ascii="Cambria" w:hAnsi="Cambria" w:cs="Cambria"/>
              <w:b w:val="0"/>
              <w:bCs w:val="0"/>
              <w:sz w:val="24"/>
              <w:szCs w:val="24"/>
            </w:rPr>
            <w:fldChar w:fldCharType="separate"/>
          </w:r>
          <w:r>
            <w:rPr>
              <w:rFonts w:hint="default" w:ascii="Cambria" w:hAnsi="Cambria" w:cs="Cambria"/>
              <w:b w:val="0"/>
              <w:bCs w:val="0"/>
              <w:sz w:val="24"/>
              <w:szCs w:val="24"/>
            </w:rPr>
            <w:t>29</w:t>
          </w:r>
          <w:r>
            <w:rPr>
              <w:rFonts w:hint="default" w:ascii="Cambria" w:hAnsi="Cambria" w:cs="Cambria"/>
              <w:b w:val="0"/>
              <w:bCs w:val="0"/>
              <w:sz w:val="24"/>
              <w:szCs w:val="24"/>
            </w:rPr>
            <w:fldChar w:fldCharType="end"/>
          </w:r>
          <w:r>
            <w:rPr>
              <w:rFonts w:hint="default" w:ascii="Cambria" w:hAnsi="Cambria" w:cs="Cambria"/>
              <w:b w:val="0"/>
              <w:bCs w:val="0"/>
              <w:sz w:val="24"/>
              <w:szCs w:val="24"/>
            </w:rPr>
            <w:fldChar w:fldCharType="end"/>
          </w:r>
        </w:p>
        <w:p w14:paraId="6C4E96E7">
          <w:pPr>
            <w:pStyle w:val="168"/>
            <w:tabs>
              <w:tab w:val="right" w:leader="dot" w:pos="8640"/>
            </w:tabs>
            <w:rPr>
              <w:rFonts w:hint="default" w:ascii="Cambria" w:hAnsi="Cambria" w:cs="Cambria"/>
              <w:b w:val="0"/>
              <w:bCs w:val="0"/>
              <w:sz w:val="24"/>
              <w:szCs w:val="24"/>
            </w:rPr>
          </w:pP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HYPERLINK \l _Toc19682 </w:instrText>
          </w:r>
          <w:r>
            <w:rPr>
              <w:rFonts w:hint="default" w:ascii="Cambria" w:hAnsi="Cambria" w:cs="Cambria"/>
              <w:b w:val="0"/>
              <w:bCs w:val="0"/>
              <w:sz w:val="24"/>
              <w:szCs w:val="24"/>
            </w:rPr>
            <w:fldChar w:fldCharType="separate"/>
          </w:r>
          <w:r>
            <w:rPr>
              <w:rFonts w:hint="default" w:ascii="Cambria" w:hAnsi="Cambria" w:cs="Cambria"/>
              <w:b w:val="0"/>
              <w:bCs w:val="0"/>
              <w:sz w:val="24"/>
              <w:szCs w:val="24"/>
              <w:lang w:val="en-US" w:eastAsia="zh-CN"/>
            </w:rPr>
            <w:t>2.3 Example of High Level Sequence</w:t>
          </w:r>
          <w:r>
            <w:rPr>
              <w:rFonts w:hint="default" w:ascii="Cambria" w:hAnsi="Cambria" w:cs="Cambria"/>
              <w:b w:val="0"/>
              <w:bCs w:val="0"/>
              <w:sz w:val="24"/>
              <w:szCs w:val="24"/>
            </w:rPr>
            <w:tab/>
          </w: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PAGEREF _Toc19682 \h </w:instrText>
          </w:r>
          <w:r>
            <w:rPr>
              <w:rFonts w:hint="default" w:ascii="Cambria" w:hAnsi="Cambria" w:cs="Cambria"/>
              <w:b w:val="0"/>
              <w:bCs w:val="0"/>
              <w:sz w:val="24"/>
              <w:szCs w:val="24"/>
            </w:rPr>
            <w:fldChar w:fldCharType="separate"/>
          </w:r>
          <w:r>
            <w:rPr>
              <w:rFonts w:hint="default" w:ascii="Cambria" w:hAnsi="Cambria" w:cs="Cambria"/>
              <w:b w:val="0"/>
              <w:bCs w:val="0"/>
              <w:sz w:val="24"/>
              <w:szCs w:val="24"/>
            </w:rPr>
            <w:t>30</w:t>
          </w:r>
          <w:r>
            <w:rPr>
              <w:rFonts w:hint="default" w:ascii="Cambria" w:hAnsi="Cambria" w:cs="Cambria"/>
              <w:b w:val="0"/>
              <w:bCs w:val="0"/>
              <w:sz w:val="24"/>
              <w:szCs w:val="24"/>
            </w:rPr>
            <w:fldChar w:fldCharType="end"/>
          </w:r>
          <w:r>
            <w:rPr>
              <w:rFonts w:hint="default" w:ascii="Cambria" w:hAnsi="Cambria" w:cs="Cambria"/>
              <w:b w:val="0"/>
              <w:bCs w:val="0"/>
              <w:sz w:val="24"/>
              <w:szCs w:val="24"/>
            </w:rPr>
            <w:fldChar w:fldCharType="end"/>
          </w:r>
        </w:p>
        <w:p w14:paraId="40CBFE4E">
          <w:pPr>
            <w:pStyle w:val="168"/>
            <w:tabs>
              <w:tab w:val="right" w:leader="dot" w:pos="8640"/>
            </w:tabs>
            <w:rPr>
              <w:rFonts w:hint="default" w:ascii="Cambria" w:hAnsi="Cambria" w:cs="Cambria"/>
              <w:b w:val="0"/>
              <w:bCs w:val="0"/>
              <w:sz w:val="24"/>
              <w:szCs w:val="24"/>
            </w:rPr>
          </w:pP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HYPERLINK \l _Toc1422 </w:instrText>
          </w:r>
          <w:r>
            <w:rPr>
              <w:rFonts w:hint="default" w:ascii="Cambria" w:hAnsi="Cambria" w:cs="Cambria"/>
              <w:b w:val="0"/>
              <w:bCs w:val="0"/>
              <w:sz w:val="24"/>
              <w:szCs w:val="24"/>
            </w:rPr>
            <w:fldChar w:fldCharType="separate"/>
          </w:r>
          <w:r>
            <w:rPr>
              <w:rFonts w:hint="default" w:ascii="Cambria" w:hAnsi="Cambria" w:cs="Cambria"/>
              <w:b w:val="0"/>
              <w:bCs w:val="0"/>
              <w:sz w:val="24"/>
              <w:szCs w:val="24"/>
              <w:lang w:val="en-US" w:eastAsia="zh-CN"/>
            </w:rPr>
            <w:t>2.4 Tools and Steps to Draw High Level Sequence Diagram</w:t>
          </w:r>
          <w:r>
            <w:rPr>
              <w:rFonts w:hint="default" w:ascii="Cambria" w:hAnsi="Cambria" w:cs="Cambria"/>
              <w:b w:val="0"/>
              <w:bCs w:val="0"/>
              <w:sz w:val="24"/>
              <w:szCs w:val="24"/>
            </w:rPr>
            <w:tab/>
          </w: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PAGEREF _Toc1422 \h </w:instrText>
          </w:r>
          <w:r>
            <w:rPr>
              <w:rFonts w:hint="default" w:ascii="Cambria" w:hAnsi="Cambria" w:cs="Cambria"/>
              <w:b w:val="0"/>
              <w:bCs w:val="0"/>
              <w:sz w:val="24"/>
              <w:szCs w:val="24"/>
            </w:rPr>
            <w:fldChar w:fldCharType="separate"/>
          </w:r>
          <w:r>
            <w:rPr>
              <w:rFonts w:hint="default" w:ascii="Cambria" w:hAnsi="Cambria" w:cs="Cambria"/>
              <w:b w:val="0"/>
              <w:bCs w:val="0"/>
              <w:sz w:val="24"/>
              <w:szCs w:val="24"/>
            </w:rPr>
            <w:t>33</w:t>
          </w:r>
          <w:r>
            <w:rPr>
              <w:rFonts w:hint="default" w:ascii="Cambria" w:hAnsi="Cambria" w:cs="Cambria"/>
              <w:b w:val="0"/>
              <w:bCs w:val="0"/>
              <w:sz w:val="24"/>
              <w:szCs w:val="24"/>
            </w:rPr>
            <w:fldChar w:fldCharType="end"/>
          </w:r>
          <w:r>
            <w:rPr>
              <w:rFonts w:hint="default" w:ascii="Cambria" w:hAnsi="Cambria" w:cs="Cambria"/>
              <w:b w:val="0"/>
              <w:bCs w:val="0"/>
              <w:sz w:val="24"/>
              <w:szCs w:val="24"/>
            </w:rPr>
            <w:fldChar w:fldCharType="end"/>
          </w:r>
        </w:p>
        <w:p w14:paraId="20F28812">
          <w:pPr>
            <w:pStyle w:val="168"/>
            <w:tabs>
              <w:tab w:val="right" w:leader="dot" w:pos="8640"/>
            </w:tabs>
            <w:rPr>
              <w:rFonts w:hint="default" w:ascii="Cambria" w:hAnsi="Cambria" w:cs="Cambria"/>
              <w:b w:val="0"/>
              <w:bCs w:val="0"/>
              <w:sz w:val="24"/>
              <w:szCs w:val="24"/>
            </w:rPr>
          </w:pP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HYPERLINK \l _Toc25232 </w:instrText>
          </w:r>
          <w:r>
            <w:rPr>
              <w:rFonts w:hint="default" w:ascii="Cambria" w:hAnsi="Cambria" w:cs="Cambria"/>
              <w:b w:val="0"/>
              <w:bCs w:val="0"/>
              <w:sz w:val="24"/>
              <w:szCs w:val="24"/>
            </w:rPr>
            <w:fldChar w:fldCharType="separate"/>
          </w:r>
          <w:r>
            <w:rPr>
              <w:rFonts w:hint="default" w:ascii="Cambria" w:hAnsi="Cambria" w:cs="Cambria"/>
              <w:b w:val="0"/>
              <w:bCs w:val="0"/>
              <w:sz w:val="24"/>
              <w:szCs w:val="24"/>
              <w:lang w:val="en-US" w:eastAsia="zh-CN"/>
            </w:rPr>
            <w:t>CHAPTER THREE</w:t>
          </w:r>
          <w:r>
            <w:rPr>
              <w:rFonts w:hint="default" w:ascii="Cambria" w:hAnsi="Cambria" w:cs="Cambria"/>
              <w:b w:val="0"/>
              <w:bCs w:val="0"/>
              <w:sz w:val="24"/>
              <w:szCs w:val="24"/>
            </w:rPr>
            <w:tab/>
          </w: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PAGEREF _Toc25232 \h </w:instrText>
          </w:r>
          <w:r>
            <w:rPr>
              <w:rFonts w:hint="default" w:ascii="Cambria" w:hAnsi="Cambria" w:cs="Cambria"/>
              <w:b w:val="0"/>
              <w:bCs w:val="0"/>
              <w:sz w:val="24"/>
              <w:szCs w:val="24"/>
            </w:rPr>
            <w:fldChar w:fldCharType="separate"/>
          </w:r>
          <w:r>
            <w:rPr>
              <w:rFonts w:hint="default" w:ascii="Cambria" w:hAnsi="Cambria" w:cs="Cambria"/>
              <w:b w:val="0"/>
              <w:bCs w:val="0"/>
              <w:sz w:val="24"/>
              <w:szCs w:val="24"/>
            </w:rPr>
            <w:t>34</w:t>
          </w:r>
          <w:r>
            <w:rPr>
              <w:rFonts w:hint="default" w:ascii="Cambria" w:hAnsi="Cambria" w:cs="Cambria"/>
              <w:b w:val="0"/>
              <w:bCs w:val="0"/>
              <w:sz w:val="24"/>
              <w:szCs w:val="24"/>
            </w:rPr>
            <w:fldChar w:fldCharType="end"/>
          </w:r>
          <w:r>
            <w:rPr>
              <w:rFonts w:hint="default" w:ascii="Cambria" w:hAnsi="Cambria" w:cs="Cambria"/>
              <w:b w:val="0"/>
              <w:bCs w:val="0"/>
              <w:sz w:val="24"/>
              <w:szCs w:val="24"/>
            </w:rPr>
            <w:fldChar w:fldCharType="end"/>
          </w:r>
        </w:p>
        <w:p w14:paraId="261D8391">
          <w:pPr>
            <w:pStyle w:val="168"/>
            <w:tabs>
              <w:tab w:val="right" w:leader="dot" w:pos="8640"/>
            </w:tabs>
            <w:rPr>
              <w:rFonts w:hint="default" w:ascii="Cambria" w:hAnsi="Cambria" w:cs="Cambria"/>
              <w:b w:val="0"/>
              <w:bCs w:val="0"/>
              <w:sz w:val="24"/>
              <w:szCs w:val="24"/>
            </w:rPr>
          </w:pP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HYPERLINK \l _Toc32107 </w:instrText>
          </w:r>
          <w:r>
            <w:rPr>
              <w:rFonts w:hint="default" w:ascii="Cambria" w:hAnsi="Cambria" w:cs="Cambria"/>
              <w:b w:val="0"/>
              <w:bCs w:val="0"/>
              <w:sz w:val="24"/>
              <w:szCs w:val="24"/>
            </w:rPr>
            <w:fldChar w:fldCharType="separate"/>
          </w:r>
          <w:r>
            <w:rPr>
              <w:rFonts w:hint="default" w:ascii="Cambria" w:hAnsi="Cambria" w:eastAsia="Cambria" w:cs="Cambria"/>
              <w:b w:val="0"/>
              <w:bCs w:val="0"/>
              <w:color w:val="376092" w:themeColor="accent1" w:themeShade="BF"/>
              <w:kern w:val="0"/>
              <w:sz w:val="24"/>
              <w:szCs w:val="24"/>
              <w:lang w:val="en-US" w:eastAsia="zh-CN" w:bidi="ar"/>
            </w:rPr>
            <w:t>3.1 Low-level (Detail) Design (class design)</w:t>
          </w:r>
          <w:r>
            <w:rPr>
              <w:rFonts w:hint="default" w:ascii="Cambria" w:hAnsi="Cambria" w:cs="Cambria"/>
              <w:b w:val="0"/>
              <w:bCs w:val="0"/>
              <w:sz w:val="24"/>
              <w:szCs w:val="24"/>
            </w:rPr>
            <w:tab/>
          </w: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PAGEREF _Toc32107 \h </w:instrText>
          </w:r>
          <w:r>
            <w:rPr>
              <w:rFonts w:hint="default" w:ascii="Cambria" w:hAnsi="Cambria" w:cs="Cambria"/>
              <w:b w:val="0"/>
              <w:bCs w:val="0"/>
              <w:sz w:val="24"/>
              <w:szCs w:val="24"/>
            </w:rPr>
            <w:fldChar w:fldCharType="separate"/>
          </w:r>
          <w:r>
            <w:rPr>
              <w:rFonts w:hint="default" w:ascii="Cambria" w:hAnsi="Cambria" w:cs="Cambria"/>
              <w:b w:val="0"/>
              <w:bCs w:val="0"/>
              <w:sz w:val="24"/>
              <w:szCs w:val="24"/>
            </w:rPr>
            <w:t>34</w:t>
          </w:r>
          <w:r>
            <w:rPr>
              <w:rFonts w:hint="default" w:ascii="Cambria" w:hAnsi="Cambria" w:cs="Cambria"/>
              <w:b w:val="0"/>
              <w:bCs w:val="0"/>
              <w:sz w:val="24"/>
              <w:szCs w:val="24"/>
            </w:rPr>
            <w:fldChar w:fldCharType="end"/>
          </w:r>
          <w:r>
            <w:rPr>
              <w:rFonts w:hint="default" w:ascii="Cambria" w:hAnsi="Cambria" w:cs="Cambria"/>
              <w:b w:val="0"/>
              <w:bCs w:val="0"/>
              <w:sz w:val="24"/>
              <w:szCs w:val="24"/>
            </w:rPr>
            <w:fldChar w:fldCharType="end"/>
          </w:r>
        </w:p>
        <w:p w14:paraId="311B0631">
          <w:pPr>
            <w:pStyle w:val="168"/>
            <w:tabs>
              <w:tab w:val="right" w:leader="dot" w:pos="8640"/>
            </w:tabs>
            <w:rPr>
              <w:rFonts w:hint="default" w:ascii="Cambria" w:hAnsi="Cambria" w:cs="Cambria"/>
              <w:b w:val="0"/>
              <w:bCs w:val="0"/>
              <w:sz w:val="24"/>
              <w:szCs w:val="24"/>
            </w:rPr>
          </w:pP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HYPERLINK \l _Toc615 </w:instrText>
          </w:r>
          <w:r>
            <w:rPr>
              <w:rFonts w:hint="default" w:ascii="Cambria" w:hAnsi="Cambria" w:cs="Cambria"/>
              <w:b w:val="0"/>
              <w:bCs w:val="0"/>
              <w:sz w:val="24"/>
              <w:szCs w:val="24"/>
            </w:rPr>
            <w:fldChar w:fldCharType="separate"/>
          </w:r>
          <w:r>
            <w:rPr>
              <w:rFonts w:hint="default" w:ascii="Cambria" w:hAnsi="Cambria" w:cs="Cambria"/>
              <w:b w:val="0"/>
              <w:bCs w:val="0"/>
              <w:sz w:val="24"/>
              <w:szCs w:val="24"/>
            </w:rPr>
            <w:t xml:space="preserve">3.4 Tools and Steps to Draw </w:t>
          </w:r>
          <w:r>
            <w:rPr>
              <w:rFonts w:hint="default" w:ascii="Cambria" w:hAnsi="Cambria" w:cs="Cambria"/>
              <w:b w:val="0"/>
              <w:bCs w:val="0"/>
              <w:sz w:val="24"/>
              <w:szCs w:val="24"/>
              <w:lang w:val="en-US"/>
            </w:rPr>
            <w:t>class</w:t>
          </w:r>
          <w:r>
            <w:rPr>
              <w:rFonts w:hint="default" w:ascii="Cambria" w:hAnsi="Cambria" w:cs="Cambria"/>
              <w:b w:val="0"/>
              <w:bCs w:val="0"/>
              <w:sz w:val="24"/>
              <w:szCs w:val="24"/>
            </w:rPr>
            <w:t xml:space="preserve"> Diagram</w:t>
          </w:r>
          <w:r>
            <w:rPr>
              <w:rFonts w:hint="default" w:ascii="Cambria" w:hAnsi="Cambria" w:cs="Cambria"/>
              <w:b w:val="0"/>
              <w:bCs w:val="0"/>
              <w:sz w:val="24"/>
              <w:szCs w:val="24"/>
            </w:rPr>
            <w:tab/>
          </w: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PAGEREF _Toc615 \h </w:instrText>
          </w:r>
          <w:r>
            <w:rPr>
              <w:rFonts w:hint="default" w:ascii="Cambria" w:hAnsi="Cambria" w:cs="Cambria"/>
              <w:b w:val="0"/>
              <w:bCs w:val="0"/>
              <w:sz w:val="24"/>
              <w:szCs w:val="24"/>
            </w:rPr>
            <w:fldChar w:fldCharType="separate"/>
          </w:r>
          <w:r>
            <w:rPr>
              <w:rFonts w:hint="default" w:ascii="Cambria" w:hAnsi="Cambria" w:cs="Cambria"/>
              <w:b w:val="0"/>
              <w:bCs w:val="0"/>
              <w:sz w:val="24"/>
              <w:szCs w:val="24"/>
            </w:rPr>
            <w:t>36</w:t>
          </w:r>
          <w:r>
            <w:rPr>
              <w:rFonts w:hint="default" w:ascii="Cambria" w:hAnsi="Cambria" w:cs="Cambria"/>
              <w:b w:val="0"/>
              <w:bCs w:val="0"/>
              <w:sz w:val="24"/>
              <w:szCs w:val="24"/>
            </w:rPr>
            <w:fldChar w:fldCharType="end"/>
          </w:r>
          <w:r>
            <w:rPr>
              <w:rFonts w:hint="default" w:ascii="Cambria" w:hAnsi="Cambria" w:cs="Cambria"/>
              <w:b w:val="0"/>
              <w:bCs w:val="0"/>
              <w:sz w:val="24"/>
              <w:szCs w:val="24"/>
            </w:rPr>
            <w:fldChar w:fldCharType="end"/>
          </w:r>
        </w:p>
        <w:p w14:paraId="5B224722">
          <w:pPr>
            <w:pStyle w:val="168"/>
            <w:tabs>
              <w:tab w:val="right" w:leader="dot" w:pos="8640"/>
            </w:tabs>
            <w:rPr>
              <w:rFonts w:hint="default" w:ascii="Cambria" w:hAnsi="Cambria" w:cs="Cambria"/>
              <w:b w:val="0"/>
              <w:bCs w:val="0"/>
              <w:sz w:val="24"/>
              <w:szCs w:val="24"/>
            </w:rPr>
          </w:pP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HYPERLINK \l _Toc28988 </w:instrText>
          </w:r>
          <w:r>
            <w:rPr>
              <w:rFonts w:hint="default" w:ascii="Cambria" w:hAnsi="Cambria" w:cs="Cambria"/>
              <w:b w:val="0"/>
              <w:bCs w:val="0"/>
              <w:sz w:val="24"/>
              <w:szCs w:val="24"/>
            </w:rPr>
            <w:fldChar w:fldCharType="separate"/>
          </w:r>
          <w:r>
            <w:rPr>
              <w:rFonts w:hint="default" w:ascii="Cambria" w:hAnsi="Cambria" w:cs="Cambria"/>
              <w:b w:val="0"/>
              <w:bCs w:val="0"/>
              <w:color w:val="376092" w:themeColor="accent1" w:themeShade="BF"/>
              <w:sz w:val="24"/>
              <w:szCs w:val="24"/>
              <w:lang w:val="en-US"/>
            </w:rPr>
            <w:t>CHAPTER-FOUR</w:t>
          </w:r>
          <w:r>
            <w:rPr>
              <w:rFonts w:hint="default" w:ascii="Cambria" w:hAnsi="Cambria" w:cs="Cambria"/>
              <w:b w:val="0"/>
              <w:bCs w:val="0"/>
              <w:sz w:val="24"/>
              <w:szCs w:val="24"/>
            </w:rPr>
            <w:tab/>
          </w: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PAGEREF _Toc28988 \h </w:instrText>
          </w:r>
          <w:r>
            <w:rPr>
              <w:rFonts w:hint="default" w:ascii="Cambria" w:hAnsi="Cambria" w:cs="Cambria"/>
              <w:b w:val="0"/>
              <w:bCs w:val="0"/>
              <w:sz w:val="24"/>
              <w:szCs w:val="24"/>
            </w:rPr>
            <w:fldChar w:fldCharType="separate"/>
          </w:r>
          <w:r>
            <w:rPr>
              <w:rFonts w:hint="default" w:ascii="Cambria" w:hAnsi="Cambria" w:cs="Cambria"/>
              <w:b w:val="0"/>
              <w:bCs w:val="0"/>
              <w:sz w:val="24"/>
              <w:szCs w:val="24"/>
            </w:rPr>
            <w:t>37</w:t>
          </w:r>
          <w:r>
            <w:rPr>
              <w:rFonts w:hint="default" w:ascii="Cambria" w:hAnsi="Cambria" w:cs="Cambria"/>
              <w:b w:val="0"/>
              <w:bCs w:val="0"/>
              <w:sz w:val="24"/>
              <w:szCs w:val="24"/>
            </w:rPr>
            <w:fldChar w:fldCharType="end"/>
          </w:r>
          <w:r>
            <w:rPr>
              <w:rFonts w:hint="default" w:ascii="Cambria" w:hAnsi="Cambria" w:cs="Cambria"/>
              <w:b w:val="0"/>
              <w:bCs w:val="0"/>
              <w:sz w:val="24"/>
              <w:szCs w:val="24"/>
            </w:rPr>
            <w:fldChar w:fldCharType="end"/>
          </w:r>
        </w:p>
        <w:p w14:paraId="38AFDECC">
          <w:pPr>
            <w:pStyle w:val="168"/>
            <w:tabs>
              <w:tab w:val="right" w:leader="dot" w:pos="8640"/>
            </w:tabs>
            <w:rPr>
              <w:rFonts w:hint="default" w:ascii="Cambria" w:hAnsi="Cambria" w:cs="Cambria"/>
              <w:b w:val="0"/>
              <w:bCs w:val="0"/>
              <w:sz w:val="24"/>
              <w:szCs w:val="24"/>
            </w:rPr>
          </w:pP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HYPERLINK \l _Toc28689 </w:instrText>
          </w:r>
          <w:r>
            <w:rPr>
              <w:rFonts w:hint="default" w:ascii="Cambria" w:hAnsi="Cambria" w:cs="Cambria"/>
              <w:b w:val="0"/>
              <w:bCs w:val="0"/>
              <w:sz w:val="24"/>
              <w:szCs w:val="24"/>
            </w:rPr>
            <w:fldChar w:fldCharType="separate"/>
          </w:r>
          <w:r>
            <w:rPr>
              <w:rFonts w:hint="default" w:ascii="Cambria" w:hAnsi="Cambria" w:cs="Cambria"/>
              <w:b w:val="0"/>
              <w:bCs w:val="0"/>
              <w:sz w:val="24"/>
              <w:szCs w:val="24"/>
              <w:lang w:val="en-US" w:eastAsia="zh-CN"/>
            </w:rPr>
            <w:t>4.1.Implementation (export class diagram into code and update code and diagram)</w:t>
          </w:r>
          <w:r>
            <w:rPr>
              <w:rFonts w:hint="default" w:ascii="Cambria" w:hAnsi="Cambria" w:cs="Cambria"/>
              <w:b w:val="0"/>
              <w:bCs w:val="0"/>
              <w:sz w:val="24"/>
              <w:szCs w:val="24"/>
            </w:rPr>
            <w:tab/>
          </w: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PAGEREF _Toc28689 \h </w:instrText>
          </w:r>
          <w:r>
            <w:rPr>
              <w:rFonts w:hint="default" w:ascii="Cambria" w:hAnsi="Cambria" w:cs="Cambria"/>
              <w:b w:val="0"/>
              <w:bCs w:val="0"/>
              <w:sz w:val="24"/>
              <w:szCs w:val="24"/>
            </w:rPr>
            <w:fldChar w:fldCharType="separate"/>
          </w:r>
          <w:r>
            <w:rPr>
              <w:rFonts w:hint="default" w:ascii="Cambria" w:hAnsi="Cambria" w:cs="Cambria"/>
              <w:b w:val="0"/>
              <w:bCs w:val="0"/>
              <w:sz w:val="24"/>
              <w:szCs w:val="24"/>
            </w:rPr>
            <w:t>37</w:t>
          </w:r>
          <w:r>
            <w:rPr>
              <w:rFonts w:hint="default" w:ascii="Cambria" w:hAnsi="Cambria" w:cs="Cambria"/>
              <w:b w:val="0"/>
              <w:bCs w:val="0"/>
              <w:sz w:val="24"/>
              <w:szCs w:val="24"/>
            </w:rPr>
            <w:fldChar w:fldCharType="end"/>
          </w:r>
          <w:r>
            <w:rPr>
              <w:rFonts w:hint="default" w:ascii="Cambria" w:hAnsi="Cambria" w:cs="Cambria"/>
              <w:b w:val="0"/>
              <w:bCs w:val="0"/>
              <w:sz w:val="24"/>
              <w:szCs w:val="24"/>
            </w:rPr>
            <w:fldChar w:fldCharType="end"/>
          </w:r>
        </w:p>
        <w:p w14:paraId="77694818">
          <w:pPr>
            <w:pStyle w:val="168"/>
            <w:tabs>
              <w:tab w:val="right" w:leader="dot" w:pos="8640"/>
            </w:tabs>
            <w:rPr>
              <w:rFonts w:hint="default" w:ascii="Cambria" w:hAnsi="Cambria" w:cs="Cambria"/>
              <w:b w:val="0"/>
              <w:bCs w:val="0"/>
              <w:sz w:val="24"/>
              <w:szCs w:val="24"/>
            </w:rPr>
          </w:pP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HYPERLINK \l _Toc903 </w:instrText>
          </w:r>
          <w:r>
            <w:rPr>
              <w:rFonts w:hint="default" w:ascii="Cambria" w:hAnsi="Cambria" w:cs="Cambria"/>
              <w:b w:val="0"/>
              <w:bCs w:val="0"/>
              <w:sz w:val="24"/>
              <w:szCs w:val="24"/>
            </w:rPr>
            <w:fldChar w:fldCharType="separate"/>
          </w:r>
          <w:r>
            <w:rPr>
              <w:rFonts w:hint="default" w:ascii="Cambria" w:hAnsi="Cambria" w:cs="Cambria"/>
              <w:b w:val="0"/>
              <w:bCs w:val="0"/>
              <w:sz w:val="24"/>
              <w:szCs w:val="24"/>
            </w:rPr>
            <w:t>4.2 Steps to Generate Code from Class Diagram</w:t>
          </w:r>
          <w:r>
            <w:rPr>
              <w:rFonts w:hint="default" w:ascii="Cambria" w:hAnsi="Cambria" w:cs="Cambria"/>
              <w:b w:val="0"/>
              <w:bCs w:val="0"/>
              <w:sz w:val="24"/>
              <w:szCs w:val="24"/>
            </w:rPr>
            <w:tab/>
          </w: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PAGEREF _Toc903 \h </w:instrText>
          </w:r>
          <w:r>
            <w:rPr>
              <w:rFonts w:hint="default" w:ascii="Cambria" w:hAnsi="Cambria" w:cs="Cambria"/>
              <w:b w:val="0"/>
              <w:bCs w:val="0"/>
              <w:sz w:val="24"/>
              <w:szCs w:val="24"/>
            </w:rPr>
            <w:fldChar w:fldCharType="separate"/>
          </w:r>
          <w:r>
            <w:rPr>
              <w:rFonts w:hint="default" w:ascii="Cambria" w:hAnsi="Cambria" w:cs="Cambria"/>
              <w:b w:val="0"/>
              <w:bCs w:val="0"/>
              <w:sz w:val="24"/>
              <w:szCs w:val="24"/>
            </w:rPr>
            <w:t>37</w:t>
          </w:r>
          <w:r>
            <w:rPr>
              <w:rFonts w:hint="default" w:ascii="Cambria" w:hAnsi="Cambria" w:cs="Cambria"/>
              <w:b w:val="0"/>
              <w:bCs w:val="0"/>
              <w:sz w:val="24"/>
              <w:szCs w:val="24"/>
            </w:rPr>
            <w:fldChar w:fldCharType="end"/>
          </w:r>
          <w:r>
            <w:rPr>
              <w:rFonts w:hint="default" w:ascii="Cambria" w:hAnsi="Cambria" w:cs="Cambria"/>
              <w:b w:val="0"/>
              <w:bCs w:val="0"/>
              <w:sz w:val="24"/>
              <w:szCs w:val="24"/>
            </w:rPr>
            <w:fldChar w:fldCharType="end"/>
          </w:r>
        </w:p>
        <w:p w14:paraId="612A5354">
          <w:pPr>
            <w:pStyle w:val="168"/>
            <w:tabs>
              <w:tab w:val="right" w:leader="dot" w:pos="8640"/>
            </w:tabs>
            <w:rPr>
              <w:rFonts w:hint="default" w:ascii="Cambria" w:hAnsi="Cambria" w:cs="Cambria"/>
              <w:b w:val="0"/>
              <w:bCs w:val="0"/>
              <w:sz w:val="24"/>
              <w:szCs w:val="24"/>
            </w:rPr>
          </w:pP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HYPERLINK \l _Toc887 </w:instrText>
          </w:r>
          <w:r>
            <w:rPr>
              <w:rFonts w:hint="default" w:ascii="Cambria" w:hAnsi="Cambria" w:cs="Cambria"/>
              <w:b w:val="0"/>
              <w:bCs w:val="0"/>
              <w:sz w:val="24"/>
              <w:szCs w:val="24"/>
            </w:rPr>
            <w:fldChar w:fldCharType="separate"/>
          </w:r>
          <w:r>
            <w:rPr>
              <w:rFonts w:hint="default" w:ascii="Cambria" w:hAnsi="Cambria" w:cs="Cambria"/>
              <w:b w:val="0"/>
              <w:bCs w:val="0"/>
              <w:color w:val="376092" w:themeColor="accent1" w:themeShade="BF"/>
              <w:sz w:val="24"/>
              <w:szCs w:val="24"/>
              <w:lang w:val="en-US"/>
            </w:rPr>
            <w:t>CHAPTER-FIVE</w:t>
          </w:r>
          <w:r>
            <w:rPr>
              <w:rFonts w:hint="default" w:ascii="Cambria" w:hAnsi="Cambria" w:cs="Cambria"/>
              <w:b w:val="0"/>
              <w:bCs w:val="0"/>
              <w:sz w:val="24"/>
              <w:szCs w:val="24"/>
            </w:rPr>
            <w:tab/>
          </w: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PAGEREF _Toc887 \h </w:instrText>
          </w:r>
          <w:r>
            <w:rPr>
              <w:rFonts w:hint="default" w:ascii="Cambria" w:hAnsi="Cambria" w:cs="Cambria"/>
              <w:b w:val="0"/>
              <w:bCs w:val="0"/>
              <w:sz w:val="24"/>
              <w:szCs w:val="24"/>
            </w:rPr>
            <w:fldChar w:fldCharType="separate"/>
          </w:r>
          <w:r>
            <w:rPr>
              <w:rFonts w:hint="default" w:ascii="Cambria" w:hAnsi="Cambria" w:cs="Cambria"/>
              <w:b w:val="0"/>
              <w:bCs w:val="0"/>
              <w:sz w:val="24"/>
              <w:szCs w:val="24"/>
            </w:rPr>
            <w:t>45</w:t>
          </w:r>
          <w:r>
            <w:rPr>
              <w:rFonts w:hint="default" w:ascii="Cambria" w:hAnsi="Cambria" w:cs="Cambria"/>
              <w:b w:val="0"/>
              <w:bCs w:val="0"/>
              <w:sz w:val="24"/>
              <w:szCs w:val="24"/>
            </w:rPr>
            <w:fldChar w:fldCharType="end"/>
          </w:r>
          <w:r>
            <w:rPr>
              <w:rFonts w:hint="default" w:ascii="Cambria" w:hAnsi="Cambria" w:cs="Cambria"/>
              <w:b w:val="0"/>
              <w:bCs w:val="0"/>
              <w:sz w:val="24"/>
              <w:szCs w:val="24"/>
            </w:rPr>
            <w:fldChar w:fldCharType="end"/>
          </w:r>
        </w:p>
        <w:p w14:paraId="04A9102C">
          <w:pPr>
            <w:pStyle w:val="168"/>
            <w:tabs>
              <w:tab w:val="right" w:leader="dot" w:pos="8640"/>
            </w:tabs>
            <w:rPr>
              <w:rFonts w:hint="default" w:ascii="Cambria" w:hAnsi="Cambria" w:cs="Cambria"/>
              <w:b w:val="0"/>
              <w:bCs w:val="0"/>
              <w:sz w:val="24"/>
              <w:szCs w:val="24"/>
            </w:rPr>
          </w:pP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HYPERLINK \l _Toc22050 </w:instrText>
          </w:r>
          <w:r>
            <w:rPr>
              <w:rFonts w:hint="default" w:ascii="Cambria" w:hAnsi="Cambria" w:cs="Cambria"/>
              <w:b w:val="0"/>
              <w:bCs w:val="0"/>
              <w:sz w:val="24"/>
              <w:szCs w:val="24"/>
            </w:rPr>
            <w:fldChar w:fldCharType="separate"/>
          </w:r>
          <w:r>
            <w:rPr>
              <w:rFonts w:hint="default" w:ascii="Cambria" w:hAnsi="Cambria" w:cs="Cambria"/>
              <w:b w:val="0"/>
              <w:bCs w:val="0"/>
              <w:sz w:val="24"/>
              <w:szCs w:val="24"/>
              <w:lang w:val="en-US" w:eastAsia="zh-CN"/>
            </w:rPr>
            <w:t>5.1 Change Management (version control using Git)</w:t>
          </w:r>
          <w:r>
            <w:rPr>
              <w:rFonts w:hint="default" w:ascii="Cambria" w:hAnsi="Cambria" w:cs="Cambria"/>
              <w:b w:val="0"/>
              <w:bCs w:val="0"/>
              <w:sz w:val="24"/>
              <w:szCs w:val="24"/>
            </w:rPr>
            <w:tab/>
          </w: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PAGEREF _Toc22050 \h </w:instrText>
          </w:r>
          <w:r>
            <w:rPr>
              <w:rFonts w:hint="default" w:ascii="Cambria" w:hAnsi="Cambria" w:cs="Cambria"/>
              <w:b w:val="0"/>
              <w:bCs w:val="0"/>
              <w:sz w:val="24"/>
              <w:szCs w:val="24"/>
            </w:rPr>
            <w:fldChar w:fldCharType="separate"/>
          </w:r>
          <w:r>
            <w:rPr>
              <w:rFonts w:hint="default" w:ascii="Cambria" w:hAnsi="Cambria" w:cs="Cambria"/>
              <w:b w:val="0"/>
              <w:bCs w:val="0"/>
              <w:sz w:val="24"/>
              <w:szCs w:val="24"/>
            </w:rPr>
            <w:t>45</w:t>
          </w:r>
          <w:r>
            <w:rPr>
              <w:rFonts w:hint="default" w:ascii="Cambria" w:hAnsi="Cambria" w:cs="Cambria"/>
              <w:b w:val="0"/>
              <w:bCs w:val="0"/>
              <w:sz w:val="24"/>
              <w:szCs w:val="24"/>
            </w:rPr>
            <w:fldChar w:fldCharType="end"/>
          </w:r>
          <w:r>
            <w:rPr>
              <w:rFonts w:hint="default" w:ascii="Cambria" w:hAnsi="Cambria" w:cs="Cambria"/>
              <w:b w:val="0"/>
              <w:bCs w:val="0"/>
              <w:sz w:val="24"/>
              <w:szCs w:val="24"/>
            </w:rPr>
            <w:fldChar w:fldCharType="end"/>
          </w:r>
        </w:p>
        <w:p w14:paraId="3FD01460">
          <w:pPr>
            <w:pStyle w:val="168"/>
            <w:tabs>
              <w:tab w:val="right" w:leader="dot" w:pos="8640"/>
            </w:tabs>
            <w:rPr>
              <w:rFonts w:hint="default" w:ascii="Cambria" w:hAnsi="Cambria" w:cs="Cambria"/>
              <w:b w:val="0"/>
              <w:bCs w:val="0"/>
              <w:sz w:val="24"/>
              <w:szCs w:val="24"/>
            </w:rPr>
          </w:pP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HYPERLINK \l _Toc8800 </w:instrText>
          </w:r>
          <w:r>
            <w:rPr>
              <w:rFonts w:hint="default" w:ascii="Cambria" w:hAnsi="Cambria" w:cs="Cambria"/>
              <w:b w:val="0"/>
              <w:bCs w:val="0"/>
              <w:sz w:val="24"/>
              <w:szCs w:val="24"/>
            </w:rPr>
            <w:fldChar w:fldCharType="separate"/>
          </w:r>
          <w:r>
            <w:rPr>
              <w:rFonts w:hint="default" w:ascii="Cambria" w:hAnsi="Cambria" w:cs="Cambria"/>
              <w:b w:val="0"/>
              <w:bCs w:val="0"/>
              <w:sz w:val="24"/>
              <w:szCs w:val="24"/>
              <w:lang w:val="en-US" w:eastAsia="zh-CN"/>
            </w:rPr>
            <w:t>5.2 Steps and tools that we use in our project to implements git.</w:t>
          </w:r>
          <w:r>
            <w:rPr>
              <w:rFonts w:hint="default" w:ascii="Cambria" w:hAnsi="Cambria" w:cs="Cambria"/>
              <w:b w:val="0"/>
              <w:bCs w:val="0"/>
              <w:sz w:val="24"/>
              <w:szCs w:val="24"/>
            </w:rPr>
            <w:tab/>
          </w: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PAGEREF _Toc8800 \h </w:instrText>
          </w:r>
          <w:r>
            <w:rPr>
              <w:rFonts w:hint="default" w:ascii="Cambria" w:hAnsi="Cambria" w:cs="Cambria"/>
              <w:b w:val="0"/>
              <w:bCs w:val="0"/>
              <w:sz w:val="24"/>
              <w:szCs w:val="24"/>
            </w:rPr>
            <w:fldChar w:fldCharType="separate"/>
          </w:r>
          <w:r>
            <w:rPr>
              <w:rFonts w:hint="default" w:ascii="Cambria" w:hAnsi="Cambria" w:cs="Cambria"/>
              <w:b w:val="0"/>
              <w:bCs w:val="0"/>
              <w:sz w:val="24"/>
              <w:szCs w:val="24"/>
            </w:rPr>
            <w:t>45</w:t>
          </w:r>
          <w:r>
            <w:rPr>
              <w:rFonts w:hint="default" w:ascii="Cambria" w:hAnsi="Cambria" w:cs="Cambria"/>
              <w:b w:val="0"/>
              <w:bCs w:val="0"/>
              <w:sz w:val="24"/>
              <w:szCs w:val="24"/>
            </w:rPr>
            <w:fldChar w:fldCharType="end"/>
          </w:r>
          <w:r>
            <w:rPr>
              <w:rFonts w:hint="default" w:ascii="Cambria" w:hAnsi="Cambria" w:cs="Cambria"/>
              <w:b w:val="0"/>
              <w:bCs w:val="0"/>
              <w:sz w:val="24"/>
              <w:szCs w:val="24"/>
            </w:rPr>
            <w:fldChar w:fldCharType="end"/>
          </w:r>
        </w:p>
        <w:p w14:paraId="43F1C1AC">
          <w:pPr>
            <w:pStyle w:val="168"/>
            <w:tabs>
              <w:tab w:val="right" w:leader="dot" w:pos="8640"/>
            </w:tabs>
            <w:rPr>
              <w:rFonts w:hint="default" w:ascii="Cambria" w:hAnsi="Cambria" w:cs="Cambria"/>
              <w:b w:val="0"/>
              <w:bCs w:val="0"/>
              <w:sz w:val="24"/>
              <w:szCs w:val="24"/>
            </w:rPr>
          </w:pP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HYPERLINK \l _Toc32217 </w:instrText>
          </w:r>
          <w:r>
            <w:rPr>
              <w:rFonts w:hint="default" w:ascii="Cambria" w:hAnsi="Cambria" w:cs="Cambria"/>
              <w:b w:val="0"/>
              <w:bCs w:val="0"/>
              <w:sz w:val="24"/>
              <w:szCs w:val="24"/>
            </w:rPr>
            <w:fldChar w:fldCharType="separate"/>
          </w:r>
          <w:r>
            <w:rPr>
              <w:rFonts w:hint="default" w:ascii="Cambria" w:hAnsi="Cambria" w:cs="Cambria"/>
              <w:b w:val="0"/>
              <w:bCs w:val="0"/>
              <w:color w:val="376092" w:themeColor="accent1" w:themeShade="BF"/>
              <w:sz w:val="24"/>
              <w:szCs w:val="24"/>
              <w:lang w:val="en-US" w:eastAsia="zh-CN"/>
            </w:rPr>
            <w:t>Chapter Six</w:t>
          </w:r>
          <w:r>
            <w:rPr>
              <w:rFonts w:hint="default" w:ascii="Cambria" w:hAnsi="Cambria" w:cs="Cambria"/>
              <w:b w:val="0"/>
              <w:bCs w:val="0"/>
              <w:sz w:val="24"/>
              <w:szCs w:val="24"/>
            </w:rPr>
            <w:tab/>
          </w: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PAGEREF _Toc32217 \h </w:instrText>
          </w:r>
          <w:r>
            <w:rPr>
              <w:rFonts w:hint="default" w:ascii="Cambria" w:hAnsi="Cambria" w:cs="Cambria"/>
              <w:b w:val="0"/>
              <w:bCs w:val="0"/>
              <w:sz w:val="24"/>
              <w:szCs w:val="24"/>
            </w:rPr>
            <w:fldChar w:fldCharType="separate"/>
          </w:r>
          <w:r>
            <w:rPr>
              <w:rFonts w:hint="default" w:ascii="Cambria" w:hAnsi="Cambria" w:cs="Cambria"/>
              <w:b w:val="0"/>
              <w:bCs w:val="0"/>
              <w:sz w:val="24"/>
              <w:szCs w:val="24"/>
            </w:rPr>
            <w:t>49</w:t>
          </w:r>
          <w:r>
            <w:rPr>
              <w:rFonts w:hint="default" w:ascii="Cambria" w:hAnsi="Cambria" w:cs="Cambria"/>
              <w:b w:val="0"/>
              <w:bCs w:val="0"/>
              <w:sz w:val="24"/>
              <w:szCs w:val="24"/>
            </w:rPr>
            <w:fldChar w:fldCharType="end"/>
          </w:r>
          <w:r>
            <w:rPr>
              <w:rFonts w:hint="default" w:ascii="Cambria" w:hAnsi="Cambria" w:cs="Cambria"/>
              <w:b w:val="0"/>
              <w:bCs w:val="0"/>
              <w:sz w:val="24"/>
              <w:szCs w:val="24"/>
            </w:rPr>
            <w:fldChar w:fldCharType="end"/>
          </w:r>
        </w:p>
        <w:p w14:paraId="4040E202">
          <w:pPr>
            <w:pStyle w:val="168"/>
            <w:tabs>
              <w:tab w:val="right" w:leader="dot" w:pos="8640"/>
            </w:tabs>
            <w:rPr>
              <w:rFonts w:hint="default" w:ascii="Cambria" w:hAnsi="Cambria" w:cs="Cambria"/>
              <w:b w:val="0"/>
              <w:bCs w:val="0"/>
              <w:sz w:val="24"/>
              <w:szCs w:val="24"/>
            </w:rPr>
          </w:pP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HYPERLINK \l _Toc17409 </w:instrText>
          </w:r>
          <w:r>
            <w:rPr>
              <w:rFonts w:hint="default" w:ascii="Cambria" w:hAnsi="Cambria" w:cs="Cambria"/>
              <w:b w:val="0"/>
              <w:bCs w:val="0"/>
              <w:sz w:val="24"/>
              <w:szCs w:val="24"/>
            </w:rPr>
            <w:fldChar w:fldCharType="separate"/>
          </w:r>
          <w:r>
            <w:rPr>
              <w:rFonts w:hint="default" w:ascii="Cambria" w:hAnsi="Cambria" w:cs="Cambria"/>
              <w:b w:val="0"/>
              <w:bCs w:val="0"/>
              <w:sz w:val="24"/>
              <w:szCs w:val="24"/>
              <w:lang w:val="en-US" w:eastAsia="zh-CN"/>
            </w:rPr>
            <w:t>6.1 Unit Test</w:t>
          </w:r>
          <w:r>
            <w:rPr>
              <w:rFonts w:hint="default" w:ascii="Cambria" w:hAnsi="Cambria" w:cs="Cambria"/>
              <w:b w:val="0"/>
              <w:bCs w:val="0"/>
              <w:sz w:val="24"/>
              <w:szCs w:val="24"/>
            </w:rPr>
            <w:tab/>
          </w: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PAGEREF _Toc17409 \h </w:instrText>
          </w:r>
          <w:r>
            <w:rPr>
              <w:rFonts w:hint="default" w:ascii="Cambria" w:hAnsi="Cambria" w:cs="Cambria"/>
              <w:b w:val="0"/>
              <w:bCs w:val="0"/>
              <w:sz w:val="24"/>
              <w:szCs w:val="24"/>
            </w:rPr>
            <w:fldChar w:fldCharType="separate"/>
          </w:r>
          <w:r>
            <w:rPr>
              <w:rFonts w:hint="default" w:ascii="Cambria" w:hAnsi="Cambria" w:cs="Cambria"/>
              <w:b w:val="0"/>
              <w:bCs w:val="0"/>
              <w:sz w:val="24"/>
              <w:szCs w:val="24"/>
            </w:rPr>
            <w:t>49</w:t>
          </w:r>
          <w:r>
            <w:rPr>
              <w:rFonts w:hint="default" w:ascii="Cambria" w:hAnsi="Cambria" w:cs="Cambria"/>
              <w:b w:val="0"/>
              <w:bCs w:val="0"/>
              <w:sz w:val="24"/>
              <w:szCs w:val="24"/>
            </w:rPr>
            <w:fldChar w:fldCharType="end"/>
          </w:r>
          <w:r>
            <w:rPr>
              <w:rFonts w:hint="default" w:ascii="Cambria" w:hAnsi="Cambria" w:cs="Cambria"/>
              <w:b w:val="0"/>
              <w:bCs w:val="0"/>
              <w:sz w:val="24"/>
              <w:szCs w:val="24"/>
            </w:rPr>
            <w:fldChar w:fldCharType="end"/>
          </w:r>
        </w:p>
        <w:p w14:paraId="7E2988B0">
          <w:pPr>
            <w:pStyle w:val="168"/>
            <w:tabs>
              <w:tab w:val="right" w:leader="dot" w:pos="8640"/>
            </w:tabs>
            <w:rPr>
              <w:rFonts w:hint="default" w:ascii="Cambria" w:hAnsi="Cambria" w:cs="Cambria"/>
              <w:b w:val="0"/>
              <w:bCs w:val="0"/>
              <w:sz w:val="24"/>
              <w:szCs w:val="24"/>
            </w:rPr>
          </w:pP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HYPERLINK \l _Toc23619 </w:instrText>
          </w:r>
          <w:r>
            <w:rPr>
              <w:rFonts w:hint="default" w:ascii="Cambria" w:hAnsi="Cambria" w:cs="Cambria"/>
              <w:b w:val="0"/>
              <w:bCs w:val="0"/>
              <w:sz w:val="24"/>
              <w:szCs w:val="24"/>
            </w:rPr>
            <w:fldChar w:fldCharType="separate"/>
          </w:r>
          <w:r>
            <w:rPr>
              <w:rFonts w:hint="default" w:ascii="Cambria" w:hAnsi="Cambria" w:cs="Cambria"/>
              <w:b w:val="0"/>
              <w:bCs w:val="0"/>
              <w:sz w:val="24"/>
              <w:szCs w:val="24"/>
              <w:lang w:val="en-US" w:eastAsia="zh-CN"/>
            </w:rPr>
            <w:t>6.2 Steps and tools used in Unit Test</w:t>
          </w:r>
          <w:r>
            <w:rPr>
              <w:rFonts w:hint="default" w:ascii="Cambria" w:hAnsi="Cambria" w:cs="Cambria"/>
              <w:b w:val="0"/>
              <w:bCs w:val="0"/>
              <w:sz w:val="24"/>
              <w:szCs w:val="24"/>
            </w:rPr>
            <w:tab/>
          </w: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PAGEREF _Toc23619 \h </w:instrText>
          </w:r>
          <w:r>
            <w:rPr>
              <w:rFonts w:hint="default" w:ascii="Cambria" w:hAnsi="Cambria" w:cs="Cambria"/>
              <w:b w:val="0"/>
              <w:bCs w:val="0"/>
              <w:sz w:val="24"/>
              <w:szCs w:val="24"/>
            </w:rPr>
            <w:fldChar w:fldCharType="separate"/>
          </w:r>
          <w:r>
            <w:rPr>
              <w:rFonts w:hint="default" w:ascii="Cambria" w:hAnsi="Cambria" w:cs="Cambria"/>
              <w:b w:val="0"/>
              <w:bCs w:val="0"/>
              <w:sz w:val="24"/>
              <w:szCs w:val="24"/>
            </w:rPr>
            <w:t>49</w:t>
          </w:r>
          <w:r>
            <w:rPr>
              <w:rFonts w:hint="default" w:ascii="Cambria" w:hAnsi="Cambria" w:cs="Cambria"/>
              <w:b w:val="0"/>
              <w:bCs w:val="0"/>
              <w:sz w:val="24"/>
              <w:szCs w:val="24"/>
            </w:rPr>
            <w:fldChar w:fldCharType="end"/>
          </w:r>
          <w:r>
            <w:rPr>
              <w:rFonts w:hint="default" w:ascii="Cambria" w:hAnsi="Cambria" w:cs="Cambria"/>
              <w:b w:val="0"/>
              <w:bCs w:val="0"/>
              <w:sz w:val="24"/>
              <w:szCs w:val="24"/>
            </w:rPr>
            <w:fldChar w:fldCharType="end"/>
          </w:r>
        </w:p>
        <w:p w14:paraId="4EC7A611">
          <w:pPr>
            <w:pStyle w:val="168"/>
            <w:tabs>
              <w:tab w:val="right" w:leader="dot" w:pos="8640"/>
            </w:tabs>
            <w:rPr>
              <w:rFonts w:hint="default" w:ascii="Cambria" w:hAnsi="Cambria" w:cs="Cambria"/>
              <w:b w:val="0"/>
              <w:bCs w:val="0"/>
              <w:sz w:val="24"/>
              <w:szCs w:val="24"/>
            </w:rPr>
          </w:pP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HYPERLINK \l _Toc13826 </w:instrText>
          </w:r>
          <w:r>
            <w:rPr>
              <w:rFonts w:hint="default" w:ascii="Cambria" w:hAnsi="Cambria" w:cs="Cambria"/>
              <w:b w:val="0"/>
              <w:bCs w:val="0"/>
              <w:sz w:val="24"/>
              <w:szCs w:val="24"/>
            </w:rPr>
            <w:fldChar w:fldCharType="separate"/>
          </w:r>
          <w:r>
            <w:rPr>
              <w:rFonts w:hint="default" w:ascii="Cambria" w:hAnsi="Cambria" w:cs="Cambria"/>
              <w:b w:val="0"/>
              <w:bCs w:val="0"/>
              <w:color w:val="376092" w:themeColor="accent1" w:themeShade="BF"/>
              <w:sz w:val="24"/>
              <w:szCs w:val="24"/>
              <w:lang w:val="en-US" w:eastAsia="zh-CN"/>
            </w:rPr>
            <w:t>Chapter -7</w:t>
          </w:r>
          <w:r>
            <w:rPr>
              <w:rFonts w:hint="default" w:ascii="Cambria" w:hAnsi="Cambria" w:cs="Cambria"/>
              <w:b w:val="0"/>
              <w:bCs w:val="0"/>
              <w:sz w:val="24"/>
              <w:szCs w:val="24"/>
            </w:rPr>
            <w:tab/>
          </w: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PAGEREF _Toc13826 \h </w:instrText>
          </w:r>
          <w:r>
            <w:rPr>
              <w:rFonts w:hint="default" w:ascii="Cambria" w:hAnsi="Cambria" w:cs="Cambria"/>
              <w:b w:val="0"/>
              <w:bCs w:val="0"/>
              <w:sz w:val="24"/>
              <w:szCs w:val="24"/>
            </w:rPr>
            <w:fldChar w:fldCharType="separate"/>
          </w:r>
          <w:r>
            <w:rPr>
              <w:rFonts w:hint="default" w:ascii="Cambria" w:hAnsi="Cambria" w:cs="Cambria"/>
              <w:b w:val="0"/>
              <w:bCs w:val="0"/>
              <w:sz w:val="24"/>
              <w:szCs w:val="24"/>
            </w:rPr>
            <w:t>52</w:t>
          </w:r>
          <w:r>
            <w:rPr>
              <w:rFonts w:hint="default" w:ascii="Cambria" w:hAnsi="Cambria" w:cs="Cambria"/>
              <w:b w:val="0"/>
              <w:bCs w:val="0"/>
              <w:sz w:val="24"/>
              <w:szCs w:val="24"/>
            </w:rPr>
            <w:fldChar w:fldCharType="end"/>
          </w:r>
          <w:r>
            <w:rPr>
              <w:rFonts w:hint="default" w:ascii="Cambria" w:hAnsi="Cambria" w:cs="Cambria"/>
              <w:b w:val="0"/>
              <w:bCs w:val="0"/>
              <w:sz w:val="24"/>
              <w:szCs w:val="24"/>
            </w:rPr>
            <w:fldChar w:fldCharType="end"/>
          </w:r>
        </w:p>
        <w:p w14:paraId="59573583">
          <w:pPr>
            <w:pStyle w:val="168"/>
            <w:tabs>
              <w:tab w:val="right" w:leader="dot" w:pos="8640"/>
            </w:tabs>
            <w:rPr>
              <w:rFonts w:hint="default" w:ascii="Cambria" w:hAnsi="Cambria" w:cs="Cambria"/>
              <w:b w:val="0"/>
              <w:bCs w:val="0"/>
              <w:sz w:val="24"/>
              <w:szCs w:val="24"/>
            </w:rPr>
          </w:pP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HYPERLINK \l _Toc22821 </w:instrText>
          </w:r>
          <w:r>
            <w:rPr>
              <w:rFonts w:hint="default" w:ascii="Cambria" w:hAnsi="Cambria" w:cs="Cambria"/>
              <w:b w:val="0"/>
              <w:bCs w:val="0"/>
              <w:sz w:val="24"/>
              <w:szCs w:val="24"/>
            </w:rPr>
            <w:fldChar w:fldCharType="separate"/>
          </w:r>
          <w:r>
            <w:rPr>
              <w:rFonts w:hint="default" w:ascii="Cambria" w:hAnsi="Cambria" w:cs="Cambria"/>
              <w:b w:val="0"/>
              <w:bCs w:val="0"/>
              <w:sz w:val="24"/>
              <w:szCs w:val="24"/>
              <w:lang w:val="en-US" w:eastAsia="zh-CN"/>
            </w:rPr>
            <w:t>7.1 Build (prepare build script for compilation, unit test, jar file creation)</w:t>
          </w:r>
          <w:r>
            <w:rPr>
              <w:rFonts w:hint="default" w:ascii="Cambria" w:hAnsi="Cambria" w:cs="Cambria"/>
              <w:b w:val="0"/>
              <w:bCs w:val="0"/>
              <w:sz w:val="24"/>
              <w:szCs w:val="24"/>
            </w:rPr>
            <w:tab/>
          </w: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PAGEREF _Toc22821 \h </w:instrText>
          </w:r>
          <w:r>
            <w:rPr>
              <w:rFonts w:hint="default" w:ascii="Cambria" w:hAnsi="Cambria" w:cs="Cambria"/>
              <w:b w:val="0"/>
              <w:bCs w:val="0"/>
              <w:sz w:val="24"/>
              <w:szCs w:val="24"/>
            </w:rPr>
            <w:fldChar w:fldCharType="separate"/>
          </w:r>
          <w:r>
            <w:rPr>
              <w:rFonts w:hint="default" w:ascii="Cambria" w:hAnsi="Cambria" w:cs="Cambria"/>
              <w:b w:val="0"/>
              <w:bCs w:val="0"/>
              <w:sz w:val="24"/>
              <w:szCs w:val="24"/>
            </w:rPr>
            <w:t>52</w:t>
          </w:r>
          <w:r>
            <w:rPr>
              <w:rFonts w:hint="default" w:ascii="Cambria" w:hAnsi="Cambria" w:cs="Cambria"/>
              <w:b w:val="0"/>
              <w:bCs w:val="0"/>
              <w:sz w:val="24"/>
              <w:szCs w:val="24"/>
            </w:rPr>
            <w:fldChar w:fldCharType="end"/>
          </w:r>
          <w:r>
            <w:rPr>
              <w:rFonts w:hint="default" w:ascii="Cambria" w:hAnsi="Cambria" w:cs="Cambria"/>
              <w:b w:val="0"/>
              <w:bCs w:val="0"/>
              <w:sz w:val="24"/>
              <w:szCs w:val="24"/>
            </w:rPr>
            <w:fldChar w:fldCharType="end"/>
          </w:r>
        </w:p>
        <w:p w14:paraId="147BA58F">
          <w:pPr>
            <w:pStyle w:val="168"/>
            <w:tabs>
              <w:tab w:val="right" w:leader="dot" w:pos="8640"/>
            </w:tabs>
            <w:rPr>
              <w:rFonts w:hint="default" w:ascii="Cambria" w:hAnsi="Cambria" w:cs="Cambria"/>
              <w:b w:val="0"/>
              <w:bCs w:val="0"/>
              <w:sz w:val="24"/>
              <w:szCs w:val="24"/>
            </w:rPr>
          </w:pP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HYPERLINK \l _Toc22219 </w:instrText>
          </w:r>
          <w:r>
            <w:rPr>
              <w:rFonts w:hint="default" w:ascii="Cambria" w:hAnsi="Cambria" w:cs="Cambria"/>
              <w:b w:val="0"/>
              <w:bCs w:val="0"/>
              <w:sz w:val="24"/>
              <w:szCs w:val="24"/>
            </w:rPr>
            <w:fldChar w:fldCharType="separate"/>
          </w:r>
          <w:r>
            <w:rPr>
              <w:rFonts w:hint="default" w:ascii="Cambria" w:hAnsi="Cambria" w:cs="Cambria"/>
              <w:b w:val="0"/>
              <w:bCs w:val="0"/>
              <w:sz w:val="24"/>
              <w:szCs w:val="24"/>
              <w:lang w:val="en-US" w:eastAsia="zh-CN"/>
            </w:rPr>
            <w:t>7.2 Steps and tool that we use in our project to implement build</w:t>
          </w:r>
          <w:r>
            <w:rPr>
              <w:rFonts w:hint="default" w:ascii="Cambria" w:hAnsi="Cambria" w:cs="Cambria"/>
              <w:b w:val="0"/>
              <w:bCs w:val="0"/>
              <w:sz w:val="24"/>
              <w:szCs w:val="24"/>
            </w:rPr>
            <w:tab/>
          </w:r>
          <w:r>
            <w:rPr>
              <w:rFonts w:hint="default" w:ascii="Cambria" w:hAnsi="Cambria" w:cs="Cambria"/>
              <w:b w:val="0"/>
              <w:bCs w:val="0"/>
              <w:sz w:val="24"/>
              <w:szCs w:val="24"/>
            </w:rPr>
            <w:fldChar w:fldCharType="begin"/>
          </w:r>
          <w:r>
            <w:rPr>
              <w:rFonts w:hint="default" w:ascii="Cambria" w:hAnsi="Cambria" w:cs="Cambria"/>
              <w:b w:val="0"/>
              <w:bCs w:val="0"/>
              <w:sz w:val="24"/>
              <w:szCs w:val="24"/>
            </w:rPr>
            <w:instrText xml:space="preserve"> PAGEREF _Toc22219 \h </w:instrText>
          </w:r>
          <w:r>
            <w:rPr>
              <w:rFonts w:hint="default" w:ascii="Cambria" w:hAnsi="Cambria" w:cs="Cambria"/>
              <w:b w:val="0"/>
              <w:bCs w:val="0"/>
              <w:sz w:val="24"/>
              <w:szCs w:val="24"/>
            </w:rPr>
            <w:fldChar w:fldCharType="separate"/>
          </w:r>
          <w:r>
            <w:rPr>
              <w:rFonts w:hint="default" w:ascii="Cambria" w:hAnsi="Cambria" w:cs="Cambria"/>
              <w:b w:val="0"/>
              <w:bCs w:val="0"/>
              <w:sz w:val="24"/>
              <w:szCs w:val="24"/>
            </w:rPr>
            <w:t>52</w:t>
          </w:r>
          <w:r>
            <w:rPr>
              <w:rFonts w:hint="default" w:ascii="Cambria" w:hAnsi="Cambria" w:cs="Cambria"/>
              <w:b w:val="0"/>
              <w:bCs w:val="0"/>
              <w:sz w:val="24"/>
              <w:szCs w:val="24"/>
            </w:rPr>
            <w:fldChar w:fldCharType="end"/>
          </w:r>
          <w:r>
            <w:rPr>
              <w:rFonts w:hint="default" w:ascii="Cambria" w:hAnsi="Cambria" w:cs="Cambria"/>
              <w:b w:val="0"/>
              <w:bCs w:val="0"/>
              <w:sz w:val="24"/>
              <w:szCs w:val="24"/>
            </w:rPr>
            <w:fldChar w:fldCharType="end"/>
          </w:r>
        </w:p>
        <w:p w14:paraId="54D807A9">
          <w:pPr>
            <w:pStyle w:val="168"/>
            <w:tabs>
              <w:tab w:val="right" w:leader="dot" w:pos="8640"/>
            </w:tabs>
            <w:rPr>
              <w:rFonts w:hint="default" w:ascii="Cambria" w:hAnsi="Cambria" w:cs="Cambria"/>
              <w:b w:val="0"/>
              <w:bCs w:val="0"/>
              <w:sz w:val="24"/>
              <w:szCs w:val="24"/>
            </w:rPr>
          </w:pPr>
        </w:p>
        <w:p w14:paraId="7EF366BB">
          <w:pPr>
            <w:rPr>
              <w:b/>
            </w:rPr>
          </w:pPr>
          <w:r>
            <w:rPr>
              <w:rFonts w:hint="default" w:ascii="Cambria" w:hAnsi="Cambria" w:cs="Cambria"/>
              <w:b w:val="0"/>
              <w:bCs w:val="0"/>
              <w:sz w:val="24"/>
              <w:szCs w:val="24"/>
            </w:rPr>
            <w:fldChar w:fldCharType="end"/>
          </w:r>
        </w:p>
      </w:sdtContent>
    </w:sdt>
    <w:p w14:paraId="0DECD4BB">
      <w:pPr>
        <w:pStyle w:val="2"/>
        <w:bidi w:val="0"/>
        <w:jc w:val="both"/>
        <w:rPr>
          <w:rFonts w:hint="default" w:ascii="Cambria" w:hAnsi="Cambria" w:cs="Cambria"/>
          <w:lang w:val="en-US"/>
        </w:rPr>
      </w:pPr>
    </w:p>
    <w:p w14:paraId="65BD7BD9">
      <w:pPr>
        <w:pStyle w:val="2"/>
        <w:bidi w:val="0"/>
        <w:jc w:val="both"/>
        <w:rPr>
          <w:rFonts w:hint="default" w:ascii="Cambria" w:hAnsi="Cambria" w:cs="Cambria"/>
          <w:lang w:val="en-US"/>
        </w:rPr>
      </w:pPr>
    </w:p>
    <w:p w14:paraId="5F7F7C57">
      <w:pPr>
        <w:pStyle w:val="2"/>
        <w:bidi w:val="0"/>
        <w:jc w:val="center"/>
      </w:pPr>
      <w:bookmarkStart w:id="0" w:name="_Toc27623"/>
      <w:bookmarkStart w:id="1" w:name="_Toc6075"/>
      <w:r>
        <w:rPr>
          <w:rStyle w:val="37"/>
          <w:b/>
          <w:bCs/>
        </w:rPr>
        <w:t>Acknowledgment</w:t>
      </w:r>
      <w:bookmarkEnd w:id="0"/>
      <w:bookmarkEnd w:id="1"/>
    </w:p>
    <w:p w14:paraId="1C8CBC26">
      <w:pPr>
        <w:pStyle w:val="36"/>
        <w:keepNext w:val="0"/>
        <w:keepLines w:val="0"/>
        <w:widowControl/>
        <w:suppressLineNumbers w:val="0"/>
        <w:spacing w:before="0" w:beforeAutospacing="1" w:after="0" w:afterAutospacing="1"/>
        <w:ind w:left="0" w:right="0"/>
      </w:pPr>
      <w:r>
        <w:t xml:space="preserve">We would like to extend our sincere gratitude to all individuals and institutions that supported and guided us throughout the development of this project. First and foremost, we are grateful to </w:t>
      </w:r>
      <w:r>
        <w:rPr>
          <w:rStyle w:val="37"/>
        </w:rPr>
        <w:t>Wachemo University</w:t>
      </w:r>
      <w:r>
        <w:t xml:space="preserve">, particularly the </w:t>
      </w:r>
      <w:r>
        <w:rPr>
          <w:rStyle w:val="37"/>
        </w:rPr>
        <w:t>College of Engineering and Technology</w:t>
      </w:r>
      <w:r>
        <w:t xml:space="preserve"> and the </w:t>
      </w:r>
      <w:r>
        <w:rPr>
          <w:rStyle w:val="37"/>
        </w:rPr>
        <w:t>Department of Software Engineering</w:t>
      </w:r>
      <w:r>
        <w:t>, for providing us with the platform and resources to carry out this work.</w:t>
      </w:r>
    </w:p>
    <w:p w14:paraId="10541FFF">
      <w:pPr>
        <w:pStyle w:val="36"/>
        <w:keepNext w:val="0"/>
        <w:keepLines w:val="0"/>
        <w:widowControl/>
        <w:suppressLineNumbers w:val="0"/>
        <w:spacing w:before="0" w:beforeAutospacing="1" w:after="0" w:afterAutospacing="1"/>
        <w:ind w:left="0" w:right="0"/>
      </w:pPr>
      <w:r>
        <w:t>Our deepest thanks go to our instructors and supervisors for their valuable insights, continuous encouragement, and constructive feedback during the course. We also acknowledge the support of departmental staff, whose cooperation during the requirement analysis phase greatly contributed to our understanding of the system's needs.</w:t>
      </w:r>
    </w:p>
    <w:p w14:paraId="76C03C16">
      <w:pPr>
        <w:pStyle w:val="36"/>
        <w:keepNext w:val="0"/>
        <w:keepLines w:val="0"/>
        <w:widowControl/>
        <w:suppressLineNumbers w:val="0"/>
        <w:spacing w:before="0" w:beforeAutospacing="1" w:after="0" w:afterAutospacing="1"/>
        <w:ind w:left="0" w:right="0"/>
      </w:pPr>
      <w:r>
        <w:t>Lastly, we appreciate the dedication and collaboration of our project team members, whose joint effort and perseverance made this project possible.</w:t>
      </w:r>
    </w:p>
    <w:p w14:paraId="0E71552D">
      <w:pPr>
        <w:keepNext w:val="0"/>
        <w:keepLines w:val="0"/>
        <w:widowControl/>
        <w:suppressLineNumbers w:val="0"/>
      </w:pPr>
    </w:p>
    <w:p w14:paraId="5CC9049A">
      <w:pPr>
        <w:pStyle w:val="2"/>
        <w:bidi w:val="0"/>
        <w:jc w:val="center"/>
        <w:rPr>
          <w:sz w:val="28"/>
          <w:szCs w:val="28"/>
        </w:rPr>
      </w:pPr>
      <w:bookmarkStart w:id="2" w:name="_Toc16802"/>
      <w:bookmarkStart w:id="3" w:name="_Toc10443"/>
      <w:r>
        <w:rPr>
          <w:rStyle w:val="37"/>
          <w:b/>
          <w:bCs/>
          <w:sz w:val="28"/>
          <w:szCs w:val="28"/>
        </w:rPr>
        <w:t>Abstract</w:t>
      </w:r>
      <w:bookmarkEnd w:id="2"/>
      <w:bookmarkEnd w:id="3"/>
    </w:p>
    <w:p w14:paraId="6CA629A4">
      <w:pPr>
        <w:pStyle w:val="36"/>
        <w:keepNext w:val="0"/>
        <w:keepLines w:val="0"/>
        <w:widowControl/>
        <w:suppressLineNumbers w:val="0"/>
        <w:spacing w:before="0" w:beforeAutospacing="1" w:after="0" w:afterAutospacing="1"/>
        <w:ind w:left="0" w:right="0"/>
      </w:pPr>
      <w:r>
        <w:t xml:space="preserve">This project presents the design and development of an </w:t>
      </w:r>
      <w:r>
        <w:rPr>
          <w:rStyle w:val="37"/>
        </w:rPr>
        <w:t>Online Examination System</w:t>
      </w:r>
      <w:r>
        <w:t>, undertaken as part of the Software Engineering Tools and Practice course. The system aims to streamline the examination process in academic institutions by automating exam creation, management, scheduling, participation, and result tracking.</w:t>
      </w:r>
    </w:p>
    <w:p w14:paraId="5FD7CDB7">
      <w:pPr>
        <w:pStyle w:val="36"/>
        <w:keepNext w:val="0"/>
        <w:keepLines w:val="0"/>
        <w:widowControl/>
        <w:suppressLineNumbers w:val="0"/>
        <w:spacing w:before="0" w:beforeAutospacing="1" w:after="0" w:afterAutospacing="1"/>
        <w:ind w:left="0" w:right="0"/>
      </w:pPr>
      <w:r>
        <w:t xml:space="preserve">The development process followed a structured approach, beginning with </w:t>
      </w:r>
      <w:r>
        <w:rPr>
          <w:rStyle w:val="37"/>
        </w:rPr>
        <w:t>requirement analysis</w:t>
      </w:r>
      <w:r>
        <w:t xml:space="preserve"> using use cases, followed by </w:t>
      </w:r>
      <w:r>
        <w:rPr>
          <w:rStyle w:val="37"/>
        </w:rPr>
        <w:t>design modeling</w:t>
      </w:r>
      <w:r>
        <w:t xml:space="preserve"> with UML diagrams such as use case diagrams, high-level sequence diagrams, and class diagrams. The system was then implemented using </w:t>
      </w:r>
      <w:r>
        <w:rPr>
          <w:rStyle w:val="37"/>
        </w:rPr>
        <w:t>Java</w:t>
      </w:r>
      <w:r>
        <w:t xml:space="preserve">, with design-to-code synchronization achieved through </w:t>
      </w:r>
      <w:r>
        <w:rPr>
          <w:rStyle w:val="37"/>
        </w:rPr>
        <w:t>Visual Paradigm</w:t>
      </w:r>
      <w:r>
        <w:t>.</w:t>
      </w:r>
    </w:p>
    <w:p w14:paraId="65BA96CC">
      <w:pPr>
        <w:pStyle w:val="36"/>
        <w:keepNext w:val="0"/>
        <w:keepLines w:val="0"/>
        <w:widowControl/>
        <w:suppressLineNumbers w:val="0"/>
        <w:spacing w:before="0" w:beforeAutospacing="1" w:after="0" w:afterAutospacing="1"/>
        <w:ind w:left="0" w:right="0"/>
      </w:pPr>
      <w:r>
        <w:t xml:space="preserve">Version control was managed using </w:t>
      </w:r>
      <w:r>
        <w:rPr>
          <w:rStyle w:val="37"/>
        </w:rPr>
        <w:t>Git and GitHub</w:t>
      </w:r>
      <w:r>
        <w:t xml:space="preserve">, enabling team collaboration, code tracking, and change management. </w:t>
      </w:r>
      <w:r>
        <w:rPr>
          <w:rStyle w:val="37"/>
        </w:rPr>
        <w:t>JUnit</w:t>
      </w:r>
      <w:r>
        <w:t xml:space="preserve"> and </w:t>
      </w:r>
      <w:r>
        <w:rPr>
          <w:rStyle w:val="37"/>
        </w:rPr>
        <w:t>Eclipse IDE</w:t>
      </w:r>
      <w:r>
        <w:t xml:space="preserve"> were employed for unit testing, ensuring the correctness of individual modules. Finally, the project included a structured </w:t>
      </w:r>
      <w:r>
        <w:rPr>
          <w:rStyle w:val="37"/>
        </w:rPr>
        <w:t>build process</w:t>
      </w:r>
      <w:r>
        <w:t>, resulting in a deployable JAR file.</w:t>
      </w:r>
    </w:p>
    <w:p w14:paraId="35A6CB74">
      <w:pPr>
        <w:pStyle w:val="36"/>
        <w:keepNext w:val="0"/>
        <w:keepLines w:val="0"/>
        <w:widowControl/>
        <w:suppressLineNumbers w:val="0"/>
        <w:spacing w:before="0" w:beforeAutospacing="1" w:after="0" w:afterAutospacing="1"/>
        <w:ind w:left="0" w:right="0"/>
      </w:pPr>
      <w:r>
        <w:t>This project showcases the practical application of software engineering principles, emphasizing modularity, maintainability, scalability, and real-time collaboration in a team-based development environment.</w:t>
      </w:r>
    </w:p>
    <w:p w14:paraId="50AF1818">
      <w:pPr>
        <w:rPr>
          <w:rFonts w:hint="default" w:ascii="Cambria" w:hAnsi="Cambria" w:cs="Cambria"/>
        </w:rPr>
      </w:pPr>
    </w:p>
    <w:p w14:paraId="1EF05006"/>
    <w:p w14:paraId="32988C71">
      <w:pPr>
        <w:pStyle w:val="2"/>
        <w:bidi w:val="0"/>
        <w:jc w:val="center"/>
        <w:rPr>
          <w:rFonts w:hint="default"/>
          <w:sz w:val="44"/>
          <w:szCs w:val="44"/>
          <w:lang w:val="en-US"/>
        </w:rPr>
      </w:pPr>
      <w:bookmarkStart w:id="4" w:name="_Toc7443"/>
      <w:bookmarkStart w:id="5" w:name="_Toc28072"/>
      <w:bookmarkStart w:id="6" w:name="_Toc32763"/>
      <w:r>
        <w:rPr>
          <w:rFonts w:hint="default"/>
          <w:sz w:val="44"/>
          <w:szCs w:val="44"/>
          <w:lang w:val="en-US"/>
        </w:rPr>
        <w:t>CHAPTER ONE</w:t>
      </w:r>
      <w:bookmarkEnd w:id="4"/>
      <w:bookmarkEnd w:id="5"/>
      <w:bookmarkEnd w:id="6"/>
    </w:p>
    <w:p w14:paraId="41AC5BBF">
      <w:pPr>
        <w:pStyle w:val="2"/>
      </w:pPr>
      <w:bookmarkStart w:id="7" w:name="_Toc26671"/>
      <w:bookmarkStart w:id="8" w:name="_Toc19882"/>
      <w:bookmarkStart w:id="9" w:name="_Toc4733"/>
      <w:bookmarkStart w:id="10" w:name="_Toc32229"/>
      <w:r>
        <w:t>1</w:t>
      </w:r>
      <w:r>
        <w:rPr>
          <w:rFonts w:hint="default"/>
          <w:lang w:val="en-US"/>
        </w:rPr>
        <w:t xml:space="preserve"> </w:t>
      </w:r>
      <w:r>
        <w:t>.</w:t>
      </w:r>
      <w:r>
        <w:rPr>
          <w:rFonts w:hint="default"/>
          <w:lang w:val="en-US"/>
        </w:rPr>
        <w:t>1</w:t>
      </w:r>
      <w:r>
        <w:t xml:space="preserve"> Requirement Analysis (Use Cases)</w:t>
      </w:r>
      <w:bookmarkEnd w:id="7"/>
      <w:bookmarkEnd w:id="8"/>
      <w:bookmarkEnd w:id="9"/>
      <w:bookmarkEnd w:id="10"/>
    </w:p>
    <w:p w14:paraId="0CE055C1">
      <w:pPr>
        <w:ind w:firstLine="361" w:firstLineChars="150"/>
        <w:rPr>
          <w:sz w:val="24"/>
          <w:szCs w:val="24"/>
        </w:rPr>
      </w:pPr>
      <w:r>
        <w:rPr>
          <w:rStyle w:val="37"/>
          <w:rFonts w:hint="default" w:ascii="Cambria" w:hAnsi="Cambria" w:eastAsia="SimSun" w:cs="Cambria"/>
          <w:sz w:val="24"/>
          <w:szCs w:val="24"/>
        </w:rPr>
        <w:t>Requirement Analysis</w:t>
      </w:r>
      <w:r>
        <w:rPr>
          <w:rFonts w:hint="default" w:ascii="Cambria" w:hAnsi="Cambria" w:eastAsia="SimSun" w:cs="Cambria"/>
          <w:sz w:val="24"/>
          <w:szCs w:val="24"/>
        </w:rPr>
        <w:t xml:space="preserve"> is the process of identifying, gathering, analyzing, and documenting the needs and expectations of stakeholders for a new or modified system</w:t>
      </w:r>
      <w:r>
        <w:rPr>
          <w:rFonts w:hint="default" w:ascii="Cambria" w:hAnsi="Cambria" w:eastAsia="SimSun" w:cs="Cambria"/>
          <w:sz w:val="24"/>
          <w:szCs w:val="24"/>
          <w:lang w:val="en-US"/>
        </w:rPr>
        <w:t>.</w:t>
      </w:r>
      <w:r>
        <w:rPr>
          <w:sz w:val="24"/>
          <w:szCs w:val="24"/>
        </w:rPr>
        <w:t xml:space="preserve"> It involves understanding, documenting, and managing the needs and expectations of stakeholders.</w:t>
      </w:r>
    </w:p>
    <w:p w14:paraId="396A2A26">
      <w:pPr>
        <w:ind w:firstLine="360" w:firstLineChars="150"/>
        <w:rPr>
          <w:rFonts w:hint="default" w:ascii="Cambria" w:hAnsi="Cambria" w:eastAsia="SimSun" w:cs="Cambria"/>
          <w:sz w:val="24"/>
          <w:szCs w:val="24"/>
        </w:rPr>
      </w:pPr>
      <w:r>
        <w:rPr>
          <w:sz w:val="24"/>
          <w:szCs w:val="24"/>
        </w:rPr>
        <w:t xml:space="preserve"> As 3rd-year Software Engineering students at Wachemo University, we began our Online Examination System project by analyzing system requirements based on stakeholder expectations including students, instructors, and administrators.</w:t>
      </w:r>
      <w:r>
        <w:rPr>
          <w:rFonts w:hint="default" w:ascii="Cambria" w:hAnsi="Cambria" w:eastAsia="SimSun" w:cs="Cambria"/>
          <w:sz w:val="24"/>
          <w:szCs w:val="24"/>
        </w:rPr>
        <w:t>We conducted our requirement analysis through interviews with department head staff, document analysis, and observation.These methods helped us gather real-world insights into the system’s requirements, user behaviors, and existing manual processes.</w:t>
      </w:r>
    </w:p>
    <w:p w14:paraId="6757E2A8">
      <w:pPr>
        <w:pStyle w:val="3"/>
        <w:bidi w:val="0"/>
      </w:pPr>
      <w:r>
        <w:t xml:space="preserve"> </w:t>
      </w:r>
      <w:bookmarkStart w:id="11" w:name="_Toc32468"/>
      <w:bookmarkStart w:id="12" w:name="_Toc31860"/>
      <w:bookmarkStart w:id="13" w:name="_Toc8558"/>
      <w:r>
        <w:t>Functional Requirements</w:t>
      </w:r>
      <w:bookmarkEnd w:id="11"/>
      <w:bookmarkEnd w:id="12"/>
      <w:bookmarkEnd w:id="13"/>
    </w:p>
    <w:p w14:paraId="2EAB6C71">
      <w:pPr>
        <w:ind w:left="480" w:leftChars="109" w:hanging="240" w:hangingChars="100"/>
        <w:rPr>
          <w:sz w:val="24"/>
          <w:szCs w:val="24"/>
        </w:rPr>
      </w:pPr>
      <w:r>
        <w:rPr>
          <w:rFonts w:hint="default"/>
          <w:sz w:val="24"/>
          <w:szCs w:val="24"/>
          <w:lang w:val="en-US"/>
        </w:rPr>
        <w:t>1.</w:t>
      </w:r>
      <w:r>
        <w:rPr>
          <w:sz w:val="24"/>
          <w:szCs w:val="24"/>
        </w:rPr>
        <w:t xml:space="preserve"> </w:t>
      </w:r>
      <w:r>
        <w:rPr>
          <w:b/>
          <w:bCs/>
          <w:sz w:val="24"/>
          <w:szCs w:val="24"/>
        </w:rPr>
        <w:t>Login</w:t>
      </w:r>
      <w:r>
        <w:rPr>
          <w:sz w:val="24"/>
          <w:szCs w:val="24"/>
        </w:rPr>
        <w:t>: Users (Admin, Instructor, and Student) must authenticate using login credentials to access the system.</w:t>
      </w:r>
    </w:p>
    <w:p w14:paraId="395A0C24">
      <w:pPr>
        <w:ind w:left="480" w:leftChars="109" w:hanging="240" w:hangingChars="100"/>
        <w:rPr>
          <w:sz w:val="24"/>
          <w:szCs w:val="24"/>
        </w:rPr>
      </w:pPr>
      <w:r>
        <w:rPr>
          <w:rFonts w:hint="default"/>
          <w:sz w:val="24"/>
          <w:szCs w:val="24"/>
          <w:lang w:val="en-US"/>
        </w:rPr>
        <w:t>2.</w:t>
      </w:r>
      <w:r>
        <w:rPr>
          <w:sz w:val="24"/>
          <w:szCs w:val="24"/>
        </w:rPr>
        <w:t xml:space="preserve"> </w:t>
      </w:r>
      <w:r>
        <w:rPr>
          <w:rFonts w:hint="default"/>
          <w:sz w:val="24"/>
          <w:szCs w:val="24"/>
          <w:lang w:val="en-US"/>
        </w:rPr>
        <w:t xml:space="preserve"> </w:t>
      </w:r>
      <w:r>
        <w:rPr>
          <w:b/>
          <w:bCs/>
          <w:sz w:val="24"/>
          <w:szCs w:val="24"/>
        </w:rPr>
        <w:t>Logou</w:t>
      </w:r>
      <w:r>
        <w:rPr>
          <w:sz w:val="24"/>
          <w:szCs w:val="24"/>
        </w:rPr>
        <w:t xml:space="preserve">t: Allows users to safely exit their session, ensuring data protection and </w:t>
      </w:r>
      <w:r>
        <w:rPr>
          <w:rFonts w:hint="default"/>
          <w:sz w:val="24"/>
          <w:szCs w:val="24"/>
          <w:lang w:val="en-US"/>
        </w:rPr>
        <w:t xml:space="preserve">  </w:t>
      </w:r>
      <w:r>
        <w:rPr>
          <w:sz w:val="24"/>
          <w:szCs w:val="24"/>
        </w:rPr>
        <w:t>access control.</w:t>
      </w:r>
    </w:p>
    <w:p w14:paraId="75759C24">
      <w:pPr>
        <w:ind w:left="480" w:leftChars="109" w:hanging="240" w:hangingChars="100"/>
        <w:rPr>
          <w:sz w:val="24"/>
          <w:szCs w:val="24"/>
        </w:rPr>
      </w:pPr>
      <w:r>
        <w:rPr>
          <w:rFonts w:hint="default"/>
          <w:sz w:val="24"/>
          <w:szCs w:val="24"/>
          <w:lang w:val="en-US"/>
        </w:rPr>
        <w:t>3.</w:t>
      </w:r>
      <w:r>
        <w:rPr>
          <w:sz w:val="24"/>
          <w:szCs w:val="24"/>
        </w:rPr>
        <w:t xml:space="preserve"> </w:t>
      </w:r>
      <w:r>
        <w:rPr>
          <w:b/>
          <w:bCs/>
          <w:sz w:val="24"/>
          <w:szCs w:val="24"/>
        </w:rPr>
        <w:t>Update Password</w:t>
      </w:r>
      <w:r>
        <w:rPr>
          <w:sz w:val="24"/>
          <w:szCs w:val="24"/>
        </w:rPr>
        <w:t>: Enables all users to change their passwords for enhanced account security.</w:t>
      </w:r>
    </w:p>
    <w:p w14:paraId="71EB821A">
      <w:pPr>
        <w:ind w:left="480" w:leftChars="109" w:hanging="240" w:hangingChars="100"/>
        <w:rPr>
          <w:sz w:val="24"/>
          <w:szCs w:val="24"/>
        </w:rPr>
      </w:pPr>
      <w:r>
        <w:rPr>
          <w:rFonts w:hint="default"/>
          <w:sz w:val="24"/>
          <w:szCs w:val="24"/>
          <w:lang w:val="en-US"/>
        </w:rPr>
        <w:t>4.</w:t>
      </w:r>
      <w:r>
        <w:rPr>
          <w:b/>
          <w:bCs/>
          <w:sz w:val="24"/>
          <w:szCs w:val="24"/>
        </w:rPr>
        <w:t>View Admin Dashboard</w:t>
      </w:r>
      <w:r>
        <w:rPr>
          <w:sz w:val="24"/>
          <w:szCs w:val="24"/>
        </w:rPr>
        <w:t>: Admin can view a centralized dashboard showing system status and management options.</w:t>
      </w:r>
    </w:p>
    <w:p w14:paraId="56A090C9">
      <w:pPr>
        <w:ind w:firstLine="240" w:firstLineChars="100"/>
        <w:rPr>
          <w:sz w:val="24"/>
          <w:szCs w:val="24"/>
        </w:rPr>
      </w:pPr>
      <w:r>
        <w:rPr>
          <w:rFonts w:hint="default"/>
          <w:sz w:val="24"/>
          <w:szCs w:val="24"/>
          <w:lang w:val="en-US"/>
        </w:rPr>
        <w:t>5.</w:t>
      </w:r>
      <w:r>
        <w:rPr>
          <w:sz w:val="24"/>
          <w:szCs w:val="24"/>
        </w:rPr>
        <w:t xml:space="preserve"> </w:t>
      </w:r>
      <w:r>
        <w:rPr>
          <w:b/>
          <w:bCs/>
          <w:sz w:val="24"/>
          <w:szCs w:val="24"/>
        </w:rPr>
        <w:t>Assign Instructors</w:t>
      </w:r>
      <w:r>
        <w:rPr>
          <w:sz w:val="24"/>
          <w:szCs w:val="24"/>
        </w:rPr>
        <w:t>: Admin assigns instructors to specific roles or courses.</w:t>
      </w:r>
    </w:p>
    <w:p w14:paraId="441DA730">
      <w:pPr>
        <w:ind w:firstLine="240" w:firstLineChars="100"/>
        <w:rPr>
          <w:sz w:val="24"/>
          <w:szCs w:val="24"/>
        </w:rPr>
      </w:pPr>
      <w:r>
        <w:rPr>
          <w:rFonts w:hint="default"/>
          <w:sz w:val="24"/>
          <w:szCs w:val="24"/>
          <w:lang w:val="en-US"/>
        </w:rPr>
        <w:t>6.</w:t>
      </w:r>
      <w:r>
        <w:rPr>
          <w:b/>
          <w:bCs/>
          <w:sz w:val="24"/>
          <w:szCs w:val="24"/>
        </w:rPr>
        <w:t xml:space="preserve"> Assign Students</w:t>
      </w:r>
      <w:r>
        <w:rPr>
          <w:sz w:val="24"/>
          <w:szCs w:val="24"/>
        </w:rPr>
        <w:t xml:space="preserve">: Admin enrolls students into the system or into specific </w:t>
      </w:r>
    </w:p>
    <w:p w14:paraId="498302A4">
      <w:pPr>
        <w:ind w:firstLine="480" w:firstLineChars="200"/>
        <w:rPr>
          <w:sz w:val="24"/>
          <w:szCs w:val="24"/>
        </w:rPr>
      </w:pPr>
      <w:r>
        <w:rPr>
          <w:sz w:val="24"/>
          <w:szCs w:val="24"/>
        </w:rPr>
        <w:t>courses.</w:t>
      </w:r>
    </w:p>
    <w:p w14:paraId="10CD57D1">
      <w:pPr>
        <w:ind w:firstLine="240" w:firstLineChars="100"/>
        <w:rPr>
          <w:sz w:val="24"/>
          <w:szCs w:val="24"/>
        </w:rPr>
      </w:pPr>
      <w:r>
        <w:rPr>
          <w:rFonts w:hint="default"/>
          <w:sz w:val="24"/>
          <w:szCs w:val="24"/>
          <w:lang w:val="en-US"/>
        </w:rPr>
        <w:t>7.</w:t>
      </w:r>
      <w:r>
        <w:rPr>
          <w:rFonts w:hint="default"/>
          <w:b/>
          <w:bCs/>
          <w:sz w:val="24"/>
          <w:szCs w:val="24"/>
          <w:lang w:val="en-US"/>
        </w:rPr>
        <w:t xml:space="preserve"> </w:t>
      </w:r>
      <w:r>
        <w:rPr>
          <w:b/>
          <w:bCs/>
          <w:sz w:val="24"/>
          <w:szCs w:val="24"/>
        </w:rPr>
        <w:t>Manage Instructors</w:t>
      </w:r>
      <w:r>
        <w:rPr>
          <w:sz w:val="24"/>
          <w:szCs w:val="24"/>
        </w:rPr>
        <w:t>: Admin adds, updates, or deletes instructor profiles.</w:t>
      </w:r>
    </w:p>
    <w:p w14:paraId="2B367FC9">
      <w:pPr>
        <w:ind w:firstLine="240" w:firstLineChars="100"/>
        <w:rPr>
          <w:sz w:val="24"/>
          <w:szCs w:val="24"/>
        </w:rPr>
      </w:pPr>
      <w:r>
        <w:rPr>
          <w:rFonts w:hint="default"/>
          <w:sz w:val="24"/>
          <w:szCs w:val="24"/>
          <w:lang w:val="en-US"/>
        </w:rPr>
        <w:t>8.</w:t>
      </w:r>
      <w:r>
        <w:rPr>
          <w:b/>
          <w:bCs/>
          <w:sz w:val="24"/>
          <w:szCs w:val="24"/>
        </w:rPr>
        <w:t>Manage Students</w:t>
      </w:r>
      <w:r>
        <w:rPr>
          <w:sz w:val="24"/>
          <w:szCs w:val="24"/>
        </w:rPr>
        <w:t>: Admin handles student account creation, editing, or deletion.</w:t>
      </w:r>
    </w:p>
    <w:p w14:paraId="3D2AD48C">
      <w:pPr>
        <w:ind w:firstLine="240" w:firstLineChars="100"/>
        <w:rPr>
          <w:sz w:val="24"/>
          <w:szCs w:val="24"/>
        </w:rPr>
      </w:pPr>
      <w:r>
        <w:rPr>
          <w:rFonts w:hint="default"/>
          <w:sz w:val="24"/>
          <w:szCs w:val="24"/>
          <w:lang w:val="en-US"/>
        </w:rPr>
        <w:t>9</w:t>
      </w:r>
      <w:r>
        <w:rPr>
          <w:rFonts w:hint="default"/>
          <w:b/>
          <w:bCs/>
          <w:sz w:val="24"/>
          <w:szCs w:val="24"/>
          <w:lang w:val="en-US"/>
        </w:rPr>
        <w:t>.</w:t>
      </w:r>
      <w:r>
        <w:rPr>
          <w:b/>
          <w:bCs/>
          <w:sz w:val="24"/>
          <w:szCs w:val="24"/>
        </w:rPr>
        <w:t>Add Course</w:t>
      </w:r>
      <w:r>
        <w:rPr>
          <w:sz w:val="24"/>
          <w:szCs w:val="24"/>
        </w:rPr>
        <w:t>: Admin can create new courses for exams to be associated with.</w:t>
      </w:r>
    </w:p>
    <w:p w14:paraId="33AAC5A2">
      <w:pPr>
        <w:ind w:firstLine="240" w:firstLineChars="100"/>
        <w:rPr>
          <w:sz w:val="24"/>
          <w:szCs w:val="24"/>
        </w:rPr>
      </w:pPr>
      <w:r>
        <w:rPr>
          <w:rFonts w:hint="default"/>
          <w:sz w:val="24"/>
          <w:szCs w:val="24"/>
          <w:lang w:val="en-US"/>
        </w:rPr>
        <w:t>10.</w:t>
      </w:r>
      <w:r>
        <w:rPr>
          <w:b/>
          <w:bCs/>
          <w:sz w:val="24"/>
          <w:szCs w:val="24"/>
        </w:rPr>
        <w:t>Manage Courses</w:t>
      </w:r>
      <w:r>
        <w:rPr>
          <w:sz w:val="24"/>
          <w:szCs w:val="24"/>
        </w:rPr>
        <w:t>: Admin edits or deletes existing course information.</w:t>
      </w:r>
    </w:p>
    <w:p w14:paraId="003D8784">
      <w:pPr>
        <w:ind w:left="550" w:leftChars="100" w:hanging="330" w:hangingChars="150"/>
        <w:rPr>
          <w:sz w:val="24"/>
          <w:szCs w:val="24"/>
        </w:rPr>
      </w:pPr>
      <w:r>
        <w:rPr>
          <w:rFonts w:hint="default"/>
          <w:lang w:val="en-US"/>
        </w:rPr>
        <w:t>11.</w:t>
      </w:r>
      <w:r>
        <w:t xml:space="preserve"> </w:t>
      </w:r>
      <w:r>
        <w:rPr>
          <w:b/>
          <w:bCs/>
        </w:rPr>
        <w:t>Schedule Exam</w:t>
      </w:r>
      <w:r>
        <w:t xml:space="preserve">: </w:t>
      </w:r>
      <w:r>
        <w:rPr>
          <w:sz w:val="24"/>
          <w:szCs w:val="24"/>
        </w:rPr>
        <w:t>Admin schedules new exams by setting time, date, and assigning to courses.</w:t>
      </w:r>
    </w:p>
    <w:p w14:paraId="47EB4DCB">
      <w:pPr>
        <w:ind w:firstLine="220" w:firstLineChars="100"/>
      </w:pPr>
      <w:r>
        <w:rPr>
          <w:rFonts w:hint="default"/>
          <w:lang w:val="en-US"/>
        </w:rPr>
        <w:t>12.</w:t>
      </w:r>
      <w:r>
        <w:t xml:space="preserve"> </w:t>
      </w:r>
      <w:r>
        <w:rPr>
          <w:b/>
          <w:bCs/>
        </w:rPr>
        <w:t>Manage Schedule</w:t>
      </w:r>
      <w:r>
        <w:t xml:space="preserve">: </w:t>
      </w:r>
      <w:r>
        <w:rPr>
          <w:sz w:val="24"/>
          <w:szCs w:val="24"/>
        </w:rPr>
        <w:t>Admin updates or removes scheduled exams.</w:t>
      </w:r>
    </w:p>
    <w:p w14:paraId="533C424B">
      <w:pPr>
        <w:ind w:firstLine="220" w:firstLineChars="100"/>
      </w:pPr>
      <w:r>
        <w:rPr>
          <w:rFonts w:hint="default"/>
          <w:lang w:val="en-US"/>
        </w:rPr>
        <w:t>13.</w:t>
      </w:r>
      <w:r>
        <w:rPr>
          <w:b/>
          <w:bCs/>
        </w:rPr>
        <w:t>All Feedbacks</w:t>
      </w:r>
      <w:r>
        <w:t xml:space="preserve">: </w:t>
      </w:r>
      <w:r>
        <w:rPr>
          <w:sz w:val="24"/>
          <w:szCs w:val="24"/>
        </w:rPr>
        <w:t>Admin reviews all feedback given by students.</w:t>
      </w:r>
    </w:p>
    <w:p w14:paraId="5E618D66">
      <w:pPr>
        <w:ind w:left="550" w:leftChars="100" w:hanging="330" w:hangingChars="150"/>
        <w:rPr>
          <w:sz w:val="24"/>
          <w:szCs w:val="24"/>
        </w:rPr>
      </w:pPr>
      <w:r>
        <w:rPr>
          <w:rFonts w:hint="default"/>
          <w:lang w:val="en-US"/>
        </w:rPr>
        <w:t>14.</w:t>
      </w:r>
      <w:r>
        <w:t xml:space="preserve"> V</w:t>
      </w:r>
      <w:r>
        <w:rPr>
          <w:b/>
          <w:bCs/>
        </w:rPr>
        <w:t>iew Instructor Dashboard</w:t>
      </w:r>
      <w:r>
        <w:t xml:space="preserve">: </w:t>
      </w:r>
      <w:r>
        <w:rPr>
          <w:sz w:val="24"/>
          <w:szCs w:val="24"/>
        </w:rPr>
        <w:t>Instructor accesses a personalized interface with teaching and exam tools.</w:t>
      </w:r>
    </w:p>
    <w:p w14:paraId="2EFFBFF3">
      <w:pPr>
        <w:ind w:firstLine="220" w:firstLineChars="100"/>
        <w:rPr>
          <w:sz w:val="24"/>
          <w:szCs w:val="24"/>
        </w:rPr>
      </w:pPr>
      <w:r>
        <w:rPr>
          <w:rFonts w:hint="default"/>
          <w:lang w:val="en-US"/>
        </w:rPr>
        <w:t>15.</w:t>
      </w:r>
      <w:r>
        <w:rPr>
          <w:b/>
          <w:bCs/>
        </w:rPr>
        <w:t>Create Exam</w:t>
      </w:r>
      <w:r>
        <w:t xml:space="preserve">: </w:t>
      </w:r>
      <w:r>
        <w:rPr>
          <w:sz w:val="24"/>
          <w:szCs w:val="24"/>
        </w:rPr>
        <w:t>Instructor can create new exams for assigned courses</w:t>
      </w:r>
      <w:r>
        <w:t>.</w:t>
      </w:r>
    </w:p>
    <w:p w14:paraId="6DC99EFF">
      <w:pPr>
        <w:ind w:firstLine="220" w:firstLineChars="100"/>
      </w:pPr>
      <w:r>
        <w:rPr>
          <w:rFonts w:hint="default"/>
          <w:lang w:val="en-US"/>
        </w:rPr>
        <w:t>16.</w:t>
      </w:r>
      <w:r>
        <w:t xml:space="preserve"> </w:t>
      </w:r>
      <w:r>
        <w:rPr>
          <w:b/>
          <w:bCs/>
        </w:rPr>
        <w:t>Edit Exam</w:t>
      </w:r>
      <w:r>
        <w:t>: I</w:t>
      </w:r>
      <w:r>
        <w:rPr>
          <w:sz w:val="24"/>
          <w:szCs w:val="24"/>
        </w:rPr>
        <w:t>nstructor modifies exam details and questions.</w:t>
      </w:r>
    </w:p>
    <w:p w14:paraId="1D0EE3F8">
      <w:pPr>
        <w:ind w:firstLine="220" w:firstLineChars="100"/>
      </w:pPr>
      <w:r>
        <w:rPr>
          <w:rFonts w:hint="default"/>
          <w:lang w:val="en-US"/>
        </w:rPr>
        <w:t>17.</w:t>
      </w:r>
      <w:r>
        <w:rPr>
          <w:b/>
          <w:bCs/>
        </w:rPr>
        <w:t>Delete Exam</w:t>
      </w:r>
      <w:r>
        <w:t>:</w:t>
      </w:r>
      <w:r>
        <w:rPr>
          <w:sz w:val="24"/>
          <w:szCs w:val="24"/>
        </w:rPr>
        <w:t xml:space="preserve"> Instructor deletes an unwanted or outdated exam.</w:t>
      </w:r>
    </w:p>
    <w:p w14:paraId="723237C2">
      <w:pPr>
        <w:ind w:left="550" w:leftChars="100" w:hanging="330" w:hangingChars="150"/>
      </w:pPr>
      <w:r>
        <w:rPr>
          <w:rFonts w:hint="default"/>
          <w:lang w:val="en-US"/>
        </w:rPr>
        <w:t>18</w:t>
      </w:r>
      <w:r>
        <w:rPr>
          <w:rFonts w:hint="default"/>
          <w:b/>
          <w:bCs/>
          <w:lang w:val="en-US"/>
        </w:rPr>
        <w:t>.</w:t>
      </w:r>
      <w:r>
        <w:rPr>
          <w:b/>
          <w:bCs/>
        </w:rPr>
        <w:t>Manage Exam</w:t>
      </w:r>
      <w:r>
        <w:t xml:space="preserve">: </w:t>
      </w:r>
      <w:r>
        <w:rPr>
          <w:sz w:val="24"/>
          <w:szCs w:val="24"/>
        </w:rPr>
        <w:t>Broad functionality for instructors to control exam creation, editing, and publishing.</w:t>
      </w:r>
    </w:p>
    <w:p w14:paraId="6C9D81A6">
      <w:pPr>
        <w:ind w:firstLine="220" w:firstLineChars="100"/>
        <w:rPr>
          <w:sz w:val="24"/>
          <w:szCs w:val="24"/>
        </w:rPr>
      </w:pPr>
      <w:r>
        <w:rPr>
          <w:rFonts w:hint="default"/>
          <w:lang w:val="en-US"/>
        </w:rPr>
        <w:t>19.</w:t>
      </w:r>
      <w:r>
        <w:t xml:space="preserve"> </w:t>
      </w:r>
      <w:r>
        <w:rPr>
          <w:b/>
          <w:bCs/>
        </w:rPr>
        <w:t>Generate Exam Report</w:t>
      </w:r>
      <w:r>
        <w:t xml:space="preserve">: </w:t>
      </w:r>
      <w:r>
        <w:rPr>
          <w:sz w:val="24"/>
          <w:szCs w:val="24"/>
        </w:rPr>
        <w:t>Instructor generates analytical reports on</w:t>
      </w:r>
      <w:r>
        <w:rPr>
          <w:rFonts w:hint="default"/>
          <w:sz w:val="24"/>
          <w:szCs w:val="24"/>
          <w:lang w:val="en-US"/>
        </w:rPr>
        <w:t xml:space="preserve"> </w:t>
      </w:r>
      <w:r>
        <w:rPr>
          <w:sz w:val="24"/>
          <w:szCs w:val="24"/>
        </w:rPr>
        <w:t>performance.</w:t>
      </w:r>
    </w:p>
    <w:p w14:paraId="40E68A94">
      <w:pPr>
        <w:ind w:firstLine="220" w:firstLineChars="100"/>
        <w:rPr>
          <w:sz w:val="24"/>
          <w:szCs w:val="24"/>
        </w:rPr>
      </w:pPr>
      <w:r>
        <w:rPr>
          <w:rFonts w:hint="default"/>
          <w:lang w:val="en-US"/>
        </w:rPr>
        <w:t>20.</w:t>
      </w:r>
      <w:r>
        <w:t xml:space="preserve"> </w:t>
      </w:r>
      <w:r>
        <w:rPr>
          <w:b/>
          <w:bCs/>
        </w:rPr>
        <w:t>Feedbacks</w:t>
      </w:r>
      <w:r>
        <w:t>: I</w:t>
      </w:r>
      <w:r>
        <w:rPr>
          <w:sz w:val="24"/>
          <w:szCs w:val="24"/>
        </w:rPr>
        <w:t>nstructor can view and respond to feedback submitted by students.</w:t>
      </w:r>
    </w:p>
    <w:p w14:paraId="24EE8052">
      <w:pPr>
        <w:ind w:left="440" w:leftChars="100" w:hanging="220" w:hangingChars="100"/>
        <w:rPr>
          <w:sz w:val="24"/>
          <w:szCs w:val="24"/>
        </w:rPr>
      </w:pPr>
      <w:r>
        <w:rPr>
          <w:rFonts w:hint="default"/>
          <w:lang w:val="en-US"/>
        </w:rPr>
        <w:t>21.</w:t>
      </w:r>
      <w:r>
        <w:t xml:space="preserve"> </w:t>
      </w:r>
      <w:r>
        <w:rPr>
          <w:b/>
          <w:bCs/>
        </w:rPr>
        <w:t>View Student Result</w:t>
      </w:r>
      <w:r>
        <w:t xml:space="preserve">: </w:t>
      </w:r>
      <w:r>
        <w:rPr>
          <w:sz w:val="24"/>
          <w:szCs w:val="24"/>
        </w:rPr>
        <w:t>Instructor checks student results for performance evaluation.</w:t>
      </w:r>
    </w:p>
    <w:p w14:paraId="50D10828">
      <w:pPr>
        <w:ind w:firstLine="220" w:firstLineChars="100"/>
        <w:rPr>
          <w:sz w:val="24"/>
          <w:szCs w:val="24"/>
        </w:rPr>
      </w:pPr>
      <w:r>
        <w:rPr>
          <w:rFonts w:hint="default"/>
          <w:lang w:val="en-US"/>
        </w:rPr>
        <w:t>22.</w:t>
      </w:r>
      <w:r>
        <w:t xml:space="preserve"> </w:t>
      </w:r>
      <w:r>
        <w:rPr>
          <w:b/>
          <w:bCs/>
        </w:rPr>
        <w:t>Available Exam</w:t>
      </w:r>
      <w:r>
        <w:t>:</w:t>
      </w:r>
      <w:r>
        <w:rPr>
          <w:sz w:val="24"/>
          <w:szCs w:val="24"/>
        </w:rPr>
        <w:t xml:space="preserve"> Student views exams currently open for participation.</w:t>
      </w:r>
    </w:p>
    <w:p w14:paraId="13525F7B">
      <w:pPr>
        <w:ind w:left="550" w:leftChars="100" w:hanging="330" w:hangingChars="150"/>
        <w:rPr>
          <w:sz w:val="24"/>
          <w:szCs w:val="24"/>
        </w:rPr>
      </w:pPr>
      <w:r>
        <w:rPr>
          <w:rFonts w:hint="default"/>
          <w:lang w:val="en-US"/>
        </w:rPr>
        <w:t>23.</w:t>
      </w:r>
      <w:r>
        <w:t xml:space="preserve"> </w:t>
      </w:r>
      <w:r>
        <w:rPr>
          <w:b/>
          <w:bCs/>
        </w:rPr>
        <w:t>View Student Dashboard</w:t>
      </w:r>
      <w:r>
        <w:t>: S</w:t>
      </w:r>
      <w:r>
        <w:rPr>
          <w:sz w:val="24"/>
          <w:szCs w:val="24"/>
        </w:rPr>
        <w:t>tudent views a summary of available exams, results, and feedback options.</w:t>
      </w:r>
    </w:p>
    <w:p w14:paraId="3FE61CCC">
      <w:pPr>
        <w:ind w:firstLine="220" w:firstLineChars="100"/>
      </w:pPr>
      <w:r>
        <w:rPr>
          <w:rFonts w:hint="default"/>
          <w:lang w:val="en-US"/>
        </w:rPr>
        <w:t>24.</w:t>
      </w:r>
      <w:r>
        <w:t xml:space="preserve"> </w:t>
      </w:r>
      <w:r>
        <w:rPr>
          <w:b/>
          <w:bCs/>
        </w:rPr>
        <w:t>View Exam Schedule</w:t>
      </w:r>
      <w:r>
        <w:t xml:space="preserve">: </w:t>
      </w:r>
      <w:r>
        <w:rPr>
          <w:sz w:val="24"/>
          <w:szCs w:val="24"/>
        </w:rPr>
        <w:t>Student checks upcoming exam dates and times.</w:t>
      </w:r>
    </w:p>
    <w:p w14:paraId="6CF1AF77">
      <w:pPr>
        <w:ind w:firstLine="220" w:firstLineChars="100"/>
        <w:rPr>
          <w:sz w:val="24"/>
          <w:szCs w:val="24"/>
        </w:rPr>
      </w:pPr>
      <w:r>
        <w:rPr>
          <w:rFonts w:hint="default"/>
          <w:lang w:val="en-US"/>
        </w:rPr>
        <w:t>25.</w:t>
      </w:r>
      <w:r>
        <w:rPr>
          <w:b/>
          <w:bCs/>
        </w:rPr>
        <w:t>Taken Exams</w:t>
      </w:r>
      <w:r>
        <w:t xml:space="preserve">: </w:t>
      </w:r>
      <w:r>
        <w:rPr>
          <w:sz w:val="24"/>
          <w:szCs w:val="24"/>
        </w:rPr>
        <w:t>Student can view a history of completed exams.</w:t>
      </w:r>
    </w:p>
    <w:p w14:paraId="74DB370C">
      <w:pPr>
        <w:ind w:firstLine="220" w:firstLineChars="100"/>
        <w:rPr>
          <w:sz w:val="24"/>
          <w:szCs w:val="24"/>
        </w:rPr>
      </w:pPr>
      <w:r>
        <w:rPr>
          <w:rFonts w:hint="default"/>
          <w:lang w:val="en-US"/>
        </w:rPr>
        <w:t>26.</w:t>
      </w:r>
      <w:r>
        <w:rPr>
          <w:b/>
          <w:bCs/>
        </w:rPr>
        <w:t>View Result</w:t>
      </w:r>
      <w:r>
        <w:t xml:space="preserve">: </w:t>
      </w:r>
      <w:r>
        <w:rPr>
          <w:sz w:val="24"/>
          <w:szCs w:val="24"/>
        </w:rPr>
        <w:t>Student sees the results of completed exams.</w:t>
      </w:r>
    </w:p>
    <w:p w14:paraId="35A0A81F">
      <w:pPr>
        <w:ind w:firstLine="220" w:firstLineChars="100"/>
        <w:rPr>
          <w:sz w:val="24"/>
          <w:szCs w:val="24"/>
        </w:rPr>
      </w:pPr>
      <w:r>
        <w:rPr>
          <w:rFonts w:hint="default"/>
          <w:lang w:val="en-US"/>
        </w:rPr>
        <w:t>27.</w:t>
      </w:r>
      <w:r>
        <w:rPr>
          <w:b/>
          <w:bCs/>
        </w:rPr>
        <w:t>Add Feedback</w:t>
      </w:r>
      <w:r>
        <w:t xml:space="preserve">: </w:t>
      </w:r>
      <w:r>
        <w:rPr>
          <w:sz w:val="24"/>
          <w:szCs w:val="24"/>
        </w:rPr>
        <w:t>Student submits feedback after viewing their exam results.</w:t>
      </w:r>
    </w:p>
    <w:p w14:paraId="467B8ACB">
      <w:pPr>
        <w:pStyle w:val="3"/>
        <w:bidi w:val="0"/>
      </w:pPr>
      <w:bookmarkStart w:id="14" w:name="_Toc29782"/>
      <w:bookmarkStart w:id="15" w:name="_Toc28254"/>
      <w:bookmarkStart w:id="16" w:name="_Toc13633"/>
      <w:bookmarkStart w:id="17" w:name="_Toc8095"/>
      <w:r>
        <w:t>Non-Functional Requirements</w:t>
      </w:r>
      <w:bookmarkEnd w:id="14"/>
      <w:bookmarkEnd w:id="15"/>
      <w:bookmarkEnd w:id="16"/>
      <w:bookmarkEnd w:id="17"/>
    </w:p>
    <w:p w14:paraId="0E0ED117">
      <w:pPr>
        <w:ind w:left="440" w:leftChars="100" w:hanging="220" w:hangingChars="100"/>
        <w:rPr>
          <w:sz w:val="24"/>
          <w:szCs w:val="24"/>
        </w:rPr>
      </w:pPr>
      <w:r>
        <w:rPr>
          <w:rFonts w:hint="default"/>
          <w:lang w:val="en-US"/>
        </w:rPr>
        <w:t>1.</w:t>
      </w:r>
      <w:r>
        <w:rPr>
          <w:b/>
          <w:bCs/>
        </w:rPr>
        <w:t xml:space="preserve"> </w:t>
      </w:r>
      <w:r>
        <w:rPr>
          <w:b/>
          <w:bCs/>
          <w:sz w:val="24"/>
          <w:szCs w:val="24"/>
        </w:rPr>
        <w:t>Security:</w:t>
      </w:r>
      <w:r>
        <w:rPr>
          <w:sz w:val="24"/>
          <w:szCs w:val="24"/>
        </w:rPr>
        <w:t xml:space="preserve"> The system should ensure only authorized users can access specific features, protecting sensitive data.</w:t>
      </w:r>
    </w:p>
    <w:p w14:paraId="3EC9A47A">
      <w:pPr>
        <w:ind w:left="560" w:leftChars="200" w:hanging="120" w:hangingChars="50"/>
        <w:rPr>
          <w:sz w:val="24"/>
          <w:szCs w:val="24"/>
        </w:rPr>
      </w:pPr>
      <w:r>
        <w:rPr>
          <w:rFonts w:hint="default"/>
          <w:sz w:val="24"/>
          <w:szCs w:val="24"/>
          <w:lang w:val="en-US"/>
        </w:rPr>
        <w:t>2.</w:t>
      </w:r>
      <w:r>
        <w:rPr>
          <w:b/>
          <w:bCs/>
          <w:sz w:val="24"/>
          <w:szCs w:val="24"/>
        </w:rPr>
        <w:t xml:space="preserve"> Performance</w:t>
      </w:r>
      <w:r>
        <w:rPr>
          <w:sz w:val="24"/>
          <w:szCs w:val="24"/>
        </w:rPr>
        <w:t>: The application should load and respond quickly, even under peak usage conditions.</w:t>
      </w:r>
    </w:p>
    <w:p w14:paraId="22240038">
      <w:pPr>
        <w:ind w:left="560" w:leftChars="200" w:hanging="120" w:hangingChars="50"/>
        <w:rPr>
          <w:sz w:val="24"/>
          <w:szCs w:val="24"/>
        </w:rPr>
      </w:pPr>
      <w:r>
        <w:rPr>
          <w:rFonts w:hint="default"/>
          <w:sz w:val="24"/>
          <w:szCs w:val="24"/>
          <w:lang w:val="en-US"/>
        </w:rPr>
        <w:t>3.</w:t>
      </w:r>
      <w:r>
        <w:rPr>
          <w:sz w:val="24"/>
          <w:szCs w:val="24"/>
        </w:rPr>
        <w:t xml:space="preserve"> </w:t>
      </w:r>
      <w:r>
        <w:rPr>
          <w:b/>
          <w:bCs/>
          <w:sz w:val="24"/>
          <w:szCs w:val="24"/>
        </w:rPr>
        <w:t>Usability</w:t>
      </w:r>
      <w:r>
        <w:rPr>
          <w:sz w:val="24"/>
          <w:szCs w:val="24"/>
        </w:rPr>
        <w:t xml:space="preserve">: The user interface should be simple and intuitive, requiring minimal </w:t>
      </w:r>
      <w:r>
        <w:rPr>
          <w:rFonts w:hint="default"/>
          <w:sz w:val="24"/>
          <w:szCs w:val="24"/>
          <w:lang w:val="en-US"/>
        </w:rPr>
        <w:t xml:space="preserve"> </w:t>
      </w:r>
      <w:r>
        <w:rPr>
          <w:sz w:val="24"/>
          <w:szCs w:val="24"/>
        </w:rPr>
        <w:t>learning.</w:t>
      </w:r>
    </w:p>
    <w:p w14:paraId="4CD0620C">
      <w:pPr>
        <w:ind w:left="680" w:leftChars="200" w:hanging="240" w:hangingChars="100"/>
        <w:rPr>
          <w:sz w:val="24"/>
          <w:szCs w:val="24"/>
        </w:rPr>
      </w:pPr>
      <w:r>
        <w:rPr>
          <w:rFonts w:hint="default"/>
          <w:sz w:val="24"/>
          <w:szCs w:val="24"/>
          <w:lang w:val="en-US"/>
        </w:rPr>
        <w:t>4.</w:t>
      </w:r>
      <w:r>
        <w:rPr>
          <w:b/>
          <w:bCs/>
          <w:sz w:val="24"/>
          <w:szCs w:val="24"/>
        </w:rPr>
        <w:t>Reliability</w:t>
      </w:r>
      <w:r>
        <w:rPr>
          <w:sz w:val="24"/>
          <w:szCs w:val="24"/>
        </w:rPr>
        <w:t>: The system must operate consistently, handling errors gracefully and</w:t>
      </w:r>
      <w:r>
        <w:rPr>
          <w:rFonts w:hint="default"/>
          <w:sz w:val="24"/>
          <w:szCs w:val="24"/>
          <w:lang w:val="en-US"/>
        </w:rPr>
        <w:t xml:space="preserve"> </w:t>
      </w:r>
      <w:r>
        <w:rPr>
          <w:sz w:val="24"/>
          <w:szCs w:val="24"/>
        </w:rPr>
        <w:t>maintaining uptime.</w:t>
      </w:r>
    </w:p>
    <w:p w14:paraId="1D151535">
      <w:pPr>
        <w:ind w:left="680" w:leftChars="200" w:hanging="240" w:hangingChars="100"/>
        <w:rPr>
          <w:sz w:val="24"/>
          <w:szCs w:val="24"/>
        </w:rPr>
      </w:pPr>
      <w:r>
        <w:rPr>
          <w:rFonts w:hint="default"/>
          <w:sz w:val="24"/>
          <w:szCs w:val="24"/>
          <w:lang w:val="en-US"/>
        </w:rPr>
        <w:t>5.</w:t>
      </w:r>
      <w:r>
        <w:rPr>
          <w:sz w:val="24"/>
          <w:szCs w:val="24"/>
        </w:rPr>
        <w:t xml:space="preserve"> </w:t>
      </w:r>
      <w:r>
        <w:rPr>
          <w:b/>
          <w:bCs/>
          <w:sz w:val="24"/>
          <w:szCs w:val="24"/>
        </w:rPr>
        <w:t>Scalability:</w:t>
      </w:r>
      <w:r>
        <w:rPr>
          <w:sz w:val="24"/>
          <w:szCs w:val="24"/>
        </w:rPr>
        <w:t xml:space="preserve"> The system should support more users and courses as the university grows.</w:t>
      </w:r>
    </w:p>
    <w:p w14:paraId="25CE5BA9">
      <w:pPr>
        <w:ind w:left="680" w:leftChars="200" w:hanging="240" w:hangingChars="100"/>
        <w:rPr>
          <w:sz w:val="24"/>
          <w:szCs w:val="24"/>
        </w:rPr>
      </w:pPr>
      <w:r>
        <w:rPr>
          <w:rFonts w:hint="default"/>
          <w:sz w:val="24"/>
          <w:szCs w:val="24"/>
          <w:lang w:val="en-US"/>
        </w:rPr>
        <w:t>6.</w:t>
      </w:r>
      <w:r>
        <w:rPr>
          <w:b/>
          <w:bCs/>
          <w:sz w:val="24"/>
          <w:szCs w:val="24"/>
        </w:rPr>
        <w:t xml:space="preserve"> Maintainability</w:t>
      </w:r>
      <w:r>
        <w:rPr>
          <w:sz w:val="24"/>
          <w:szCs w:val="24"/>
        </w:rPr>
        <w:t>: Code and system components should be modular and easy to update or fix.</w:t>
      </w:r>
    </w:p>
    <w:p w14:paraId="19988FD0">
      <w:pPr>
        <w:pStyle w:val="2"/>
      </w:pPr>
      <w:bookmarkStart w:id="18" w:name="_Toc12784"/>
      <w:bookmarkStart w:id="19" w:name="_Toc6978"/>
      <w:bookmarkStart w:id="20" w:name="_Toc7562"/>
      <w:bookmarkStart w:id="21" w:name="_Toc19781"/>
      <w:r>
        <w:rPr>
          <w:rFonts w:hint="default"/>
          <w:lang w:val="en-US"/>
        </w:rPr>
        <w:t>1.2.</w:t>
      </w:r>
      <w:r>
        <w:t xml:space="preserve"> Use Case Diagram Components</w:t>
      </w:r>
      <w:bookmarkEnd w:id="18"/>
      <w:bookmarkEnd w:id="19"/>
      <w:bookmarkEnd w:id="20"/>
      <w:bookmarkEnd w:id="21"/>
    </w:p>
    <w:p w14:paraId="3226BE97">
      <w:pPr>
        <w:rPr>
          <w:rFonts w:hint="default" w:ascii="Cambria" w:hAnsi="Cambria" w:cs="Cambria"/>
        </w:rPr>
      </w:pPr>
      <w:r>
        <w:rPr>
          <w:rFonts w:hint="default" w:ascii="Cambria" w:hAnsi="Cambria" w:eastAsia="SimSun" w:cs="Cambria"/>
          <w:sz w:val="24"/>
          <w:szCs w:val="24"/>
        </w:rPr>
        <w:t xml:space="preserve">A </w:t>
      </w:r>
      <w:r>
        <w:rPr>
          <w:rStyle w:val="37"/>
          <w:rFonts w:hint="default" w:ascii="Cambria" w:hAnsi="Cambria" w:eastAsia="SimSun" w:cs="Cambria"/>
          <w:sz w:val="24"/>
          <w:szCs w:val="24"/>
        </w:rPr>
        <w:t>use case</w:t>
      </w:r>
      <w:r>
        <w:rPr>
          <w:rFonts w:hint="default" w:ascii="Cambria" w:hAnsi="Cambria" w:eastAsia="SimSun" w:cs="Cambria"/>
          <w:sz w:val="24"/>
          <w:szCs w:val="24"/>
        </w:rPr>
        <w:t xml:space="preserve"> is a brief description of how a user (called an </w:t>
      </w:r>
      <w:r>
        <w:rPr>
          <w:rStyle w:val="37"/>
          <w:rFonts w:hint="default" w:ascii="Cambria" w:hAnsi="Cambria" w:eastAsia="SimSun" w:cs="Cambria"/>
          <w:sz w:val="24"/>
          <w:szCs w:val="24"/>
        </w:rPr>
        <w:t>actor</w:t>
      </w:r>
      <w:r>
        <w:rPr>
          <w:rFonts w:hint="default" w:ascii="Cambria" w:hAnsi="Cambria" w:eastAsia="SimSun" w:cs="Cambria"/>
          <w:sz w:val="24"/>
          <w:szCs w:val="24"/>
        </w:rPr>
        <w:t xml:space="preserve">) interacts with a system to achieve a specific goal. It outlines the steps or actions taken by the user and the system to complete a task. Use cases help in understanding </w:t>
      </w:r>
      <w:r>
        <w:rPr>
          <w:rStyle w:val="37"/>
          <w:rFonts w:hint="default" w:ascii="Cambria" w:hAnsi="Cambria" w:eastAsia="SimSun" w:cs="Cambria"/>
          <w:sz w:val="24"/>
          <w:szCs w:val="24"/>
        </w:rPr>
        <w:t>system functionality</w:t>
      </w:r>
      <w:r>
        <w:rPr>
          <w:rFonts w:hint="default" w:ascii="Cambria" w:hAnsi="Cambria" w:eastAsia="SimSun" w:cs="Cambria"/>
          <w:sz w:val="24"/>
          <w:szCs w:val="24"/>
        </w:rPr>
        <w:t xml:space="preserve"> from the user's perspective</w:t>
      </w:r>
    </w:p>
    <w:p w14:paraId="1F47FDDE">
      <w:pPr>
        <w:rPr>
          <w:sz w:val="24"/>
          <w:szCs w:val="24"/>
        </w:rPr>
      </w:pPr>
      <w:r>
        <w:rPr>
          <w:rFonts w:hint="default"/>
          <w:sz w:val="24"/>
          <w:szCs w:val="24"/>
          <w:lang w:val="en-US"/>
        </w:rPr>
        <w:t>I</w:t>
      </w:r>
      <w:r>
        <w:rPr>
          <w:sz w:val="24"/>
          <w:szCs w:val="24"/>
        </w:rPr>
        <w:t>s a high-level visual representation of user interactions with a system. Its core components include:</w:t>
      </w:r>
    </w:p>
    <w:p w14:paraId="746E010A">
      <w:pPr>
        <w:ind w:left="360" w:leftChars="109" w:hanging="120" w:hangingChars="50"/>
        <w:rPr>
          <w:sz w:val="24"/>
          <w:szCs w:val="24"/>
        </w:rPr>
      </w:pPr>
      <w:r>
        <w:rPr>
          <w:sz w:val="24"/>
          <w:szCs w:val="24"/>
        </w:rPr>
        <w:t>•</w:t>
      </w:r>
      <w:r>
        <w:rPr>
          <w:b/>
          <w:bCs/>
          <w:sz w:val="24"/>
          <w:szCs w:val="24"/>
        </w:rPr>
        <w:t xml:space="preserve"> Actors:</w:t>
      </w:r>
      <w:r>
        <w:rPr>
          <w:sz w:val="24"/>
          <w:szCs w:val="24"/>
        </w:rPr>
        <w:t xml:space="preserve"> Represent the external users or systems that interact with the system (e.g., Admin, Instructor, Student).</w:t>
      </w:r>
    </w:p>
    <w:p w14:paraId="0359AC20">
      <w:pPr>
        <w:ind w:left="360" w:leftChars="109" w:hanging="120" w:hangingChars="50"/>
        <w:rPr>
          <w:sz w:val="24"/>
          <w:szCs w:val="24"/>
        </w:rPr>
      </w:pPr>
      <w:r>
        <w:rPr>
          <w:sz w:val="24"/>
          <w:szCs w:val="24"/>
        </w:rPr>
        <w:t xml:space="preserve">• </w:t>
      </w:r>
      <w:r>
        <w:rPr>
          <w:b/>
          <w:bCs/>
          <w:sz w:val="24"/>
          <w:szCs w:val="24"/>
        </w:rPr>
        <w:t xml:space="preserve">Use Cases: </w:t>
      </w:r>
      <w:r>
        <w:rPr>
          <w:sz w:val="24"/>
          <w:szCs w:val="24"/>
        </w:rPr>
        <w:t>These are the functionalities provided by the system, represented as ovals with actions inside.</w:t>
      </w:r>
    </w:p>
    <w:p w14:paraId="2D686457">
      <w:pPr>
        <w:ind w:left="360" w:leftChars="109" w:hanging="120" w:hangingChars="50"/>
        <w:rPr>
          <w:sz w:val="24"/>
          <w:szCs w:val="24"/>
        </w:rPr>
      </w:pPr>
      <w:r>
        <w:rPr>
          <w:sz w:val="24"/>
          <w:szCs w:val="24"/>
        </w:rPr>
        <w:t xml:space="preserve">• </w:t>
      </w:r>
      <w:r>
        <w:rPr>
          <w:b/>
          <w:bCs/>
          <w:sz w:val="24"/>
          <w:szCs w:val="24"/>
        </w:rPr>
        <w:t>System Boundary</w:t>
      </w:r>
      <w:r>
        <w:rPr>
          <w:sz w:val="24"/>
          <w:szCs w:val="24"/>
        </w:rPr>
        <w:t>: A rectangular box that shows the scope of the system; all use cases fall within this boundary.</w:t>
      </w:r>
    </w:p>
    <w:p w14:paraId="2514F5DA">
      <w:pPr>
        <w:ind w:left="360" w:leftChars="109" w:hanging="120" w:hangingChars="50"/>
        <w:rPr>
          <w:sz w:val="24"/>
          <w:szCs w:val="24"/>
        </w:rPr>
      </w:pPr>
      <w:r>
        <w:rPr>
          <w:sz w:val="24"/>
          <w:szCs w:val="24"/>
        </w:rPr>
        <w:t xml:space="preserve">• </w:t>
      </w:r>
      <w:r>
        <w:rPr>
          <w:b/>
          <w:bCs/>
          <w:sz w:val="24"/>
          <w:szCs w:val="24"/>
        </w:rPr>
        <w:t>Relationships</w:t>
      </w:r>
      <w:r>
        <w:rPr>
          <w:sz w:val="24"/>
          <w:szCs w:val="24"/>
        </w:rPr>
        <w:t>: Connections between actors and use cases, or between use cases themselves. Includes:</w:t>
      </w:r>
    </w:p>
    <w:p w14:paraId="04CD6618">
      <w:pPr>
        <w:numPr>
          <w:ilvl w:val="0"/>
          <w:numId w:val="7"/>
        </w:numPr>
        <w:tabs>
          <w:tab w:val="clear" w:pos="420"/>
        </w:tabs>
        <w:ind w:left="1080" w:leftChars="0" w:hanging="420" w:firstLineChars="0"/>
        <w:rPr>
          <w:sz w:val="24"/>
          <w:szCs w:val="24"/>
        </w:rPr>
      </w:pPr>
      <w:r>
        <w:rPr>
          <w:b/>
          <w:bCs/>
          <w:sz w:val="24"/>
          <w:szCs w:val="24"/>
        </w:rPr>
        <w:t>Association</w:t>
      </w:r>
      <w:r>
        <w:rPr>
          <w:sz w:val="24"/>
          <w:szCs w:val="24"/>
        </w:rPr>
        <w:t>: A straight line showing direct interaction between an actor and a use case.</w:t>
      </w:r>
    </w:p>
    <w:p w14:paraId="139E419B">
      <w:pPr>
        <w:numPr>
          <w:ilvl w:val="0"/>
          <w:numId w:val="8"/>
        </w:numPr>
        <w:ind w:left="1080" w:leftChars="0" w:hanging="420" w:firstLineChars="0"/>
        <w:rPr>
          <w:sz w:val="24"/>
          <w:szCs w:val="24"/>
        </w:rPr>
      </w:pPr>
      <w:r>
        <w:rPr>
          <w:b/>
          <w:bCs/>
          <w:sz w:val="24"/>
          <w:szCs w:val="24"/>
        </w:rPr>
        <w:t>Include</w:t>
      </w:r>
      <w:r>
        <w:rPr>
          <w:sz w:val="24"/>
          <w:szCs w:val="24"/>
        </w:rPr>
        <w:t>: A dashed arrow showing that a use case always uses another use case as part of its behavior.</w:t>
      </w:r>
    </w:p>
    <w:p w14:paraId="4748444D">
      <w:pPr>
        <w:numPr>
          <w:ilvl w:val="0"/>
          <w:numId w:val="9"/>
        </w:numPr>
        <w:ind w:left="1080" w:leftChars="0" w:hanging="420" w:firstLineChars="0"/>
        <w:rPr>
          <w:sz w:val="24"/>
          <w:szCs w:val="24"/>
        </w:rPr>
      </w:pPr>
      <w:r>
        <w:rPr>
          <w:b/>
          <w:bCs/>
          <w:sz w:val="24"/>
          <w:szCs w:val="24"/>
        </w:rPr>
        <w:t>Extend</w:t>
      </w:r>
      <w:r>
        <w:rPr>
          <w:sz w:val="24"/>
          <w:szCs w:val="24"/>
        </w:rPr>
        <w:t>: A dashed arrow indicating optional or conditional behavior added to a base use case.</w:t>
      </w:r>
    </w:p>
    <w:p w14:paraId="618AED31">
      <w:pPr>
        <w:numPr>
          <w:ilvl w:val="0"/>
          <w:numId w:val="10"/>
        </w:numPr>
        <w:ind w:left="1080" w:leftChars="0" w:hanging="420" w:firstLineChars="0"/>
        <w:rPr>
          <w:sz w:val="24"/>
          <w:szCs w:val="24"/>
        </w:rPr>
        <w:sectPr>
          <w:pgSz w:w="12240" w:h="15840"/>
          <w:pgMar w:top="1440" w:right="1800" w:bottom="1440" w:left="1800" w:header="720" w:footer="720" w:gutter="0"/>
          <w:cols w:space="720" w:num="1"/>
          <w:docGrid w:linePitch="360" w:charSpace="0"/>
        </w:sectPr>
      </w:pPr>
      <w:r>
        <w:rPr>
          <w:b/>
          <w:bCs/>
          <w:sz w:val="24"/>
          <w:szCs w:val="24"/>
        </w:rPr>
        <w:t>Generalization</w:t>
      </w:r>
      <w:r>
        <w:rPr>
          <w:sz w:val="24"/>
          <w:szCs w:val="24"/>
        </w:rPr>
        <w:t>: An arrow representing inheritance between actors or use cases (e.g., specialized roles).</w:t>
      </w:r>
    </w:p>
    <w:p w14:paraId="1691BDCC">
      <w:pPr>
        <w:pStyle w:val="2"/>
        <w:bidi w:val="0"/>
      </w:pPr>
      <w:bookmarkStart w:id="22" w:name="_Toc2675"/>
      <w:r>
        <w:rPr>
          <w:rFonts w:hint="default"/>
          <w:lang w:val="en-US"/>
        </w:rPr>
        <w:t>1.3 .</w:t>
      </w:r>
      <w:r>
        <w:rPr>
          <w:lang w:val="en-US" w:eastAsia="zh-CN"/>
        </w:rPr>
        <w:t xml:space="preserve"> Example of use case model</w:t>
      </w:r>
      <w:bookmarkEnd w:id="22"/>
    </w:p>
    <w:p w14:paraId="40975F8A">
      <w:pPr>
        <w:numPr>
          <w:ilvl w:val="0"/>
          <w:numId w:val="0"/>
        </w:numPr>
        <w:ind w:left="660" w:leftChars="0"/>
        <w:rPr>
          <w:rFonts w:hint="default"/>
          <w:sz w:val="24"/>
          <w:szCs w:val="24"/>
          <w:lang w:val="en-US"/>
        </w:rPr>
      </w:pPr>
    </w:p>
    <w:p w14:paraId="0F74AC04">
      <w:pPr>
        <w:numPr>
          <w:ilvl w:val="0"/>
          <w:numId w:val="0"/>
        </w:numPr>
        <w:ind w:left="660" w:leftChars="0"/>
        <w:rPr>
          <w:rFonts w:hint="default"/>
          <w:sz w:val="24"/>
          <w:szCs w:val="24"/>
          <w:lang w:val="en-US"/>
        </w:rPr>
        <w:sectPr>
          <w:pgSz w:w="12240" w:h="15840"/>
          <w:pgMar w:top="1440" w:right="1800" w:bottom="1440" w:left="1800" w:header="720" w:footer="720" w:gutter="0"/>
          <w:cols w:space="720" w:num="1"/>
          <w:docGrid w:linePitch="360" w:charSpace="0"/>
        </w:sectPr>
      </w:pPr>
      <w:r>
        <w:rPr>
          <w:rFonts w:hint="default"/>
          <w:sz w:val="24"/>
          <w:szCs w:val="24"/>
          <w:lang w:val="en-US"/>
        </w:rPr>
        <w:drawing>
          <wp:inline distT="0" distB="0" distL="114300" distR="114300">
            <wp:extent cx="5839460" cy="3900805"/>
            <wp:effectExtent l="0" t="0" r="2540" b="10795"/>
            <wp:docPr id="34" name="Picture 34" descr="Update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Update use case diagram"/>
                    <pic:cNvPicPr>
                      <a:picLocks noChangeAspect="1"/>
                    </pic:cNvPicPr>
                  </pic:nvPicPr>
                  <pic:blipFill>
                    <a:blip r:embed="rId8"/>
                    <a:stretch>
                      <a:fillRect/>
                    </a:stretch>
                  </pic:blipFill>
                  <pic:spPr>
                    <a:xfrm>
                      <a:off x="0" y="0"/>
                      <a:ext cx="5839460" cy="3900805"/>
                    </a:xfrm>
                    <a:prstGeom prst="rect">
                      <a:avLst/>
                    </a:prstGeom>
                  </pic:spPr>
                </pic:pic>
              </a:graphicData>
            </a:graphic>
          </wp:inline>
        </w:drawing>
      </w:r>
    </w:p>
    <w:p w14:paraId="126551B3">
      <w:pPr>
        <w:numPr>
          <w:ilvl w:val="0"/>
          <w:numId w:val="0"/>
        </w:numPr>
        <w:ind w:left="660" w:leftChars="0"/>
        <w:rPr>
          <w:rFonts w:hint="default"/>
          <w:sz w:val="24"/>
          <w:szCs w:val="24"/>
          <w:lang w:val="en-US"/>
        </w:rPr>
      </w:pPr>
    </w:p>
    <w:p w14:paraId="19F9EC4F">
      <w:pPr>
        <w:pStyle w:val="2"/>
        <w:bidi w:val="0"/>
      </w:pPr>
      <w:bookmarkStart w:id="23" w:name="_Toc32626"/>
      <w:bookmarkStart w:id="24" w:name="_Toc1064"/>
      <w:bookmarkStart w:id="25" w:name="_Toc22588"/>
      <w:r>
        <w:rPr>
          <w:rFonts w:hint="default"/>
          <w:lang w:val="en-US"/>
        </w:rPr>
        <w:t xml:space="preserve">1.4 </w:t>
      </w:r>
      <w:r>
        <w:t xml:space="preserve">Use Case </w:t>
      </w:r>
      <w:r>
        <w:rPr>
          <w:rFonts w:hint="default"/>
          <w:lang w:val="en-US"/>
        </w:rPr>
        <w:t>Description/</w:t>
      </w:r>
      <w:r>
        <w:t>Templates</w:t>
      </w:r>
      <w:bookmarkEnd w:id="23"/>
      <w:bookmarkEnd w:id="24"/>
      <w:bookmarkEnd w:id="25"/>
    </w:p>
    <w:p w14:paraId="461DDA28">
      <w:r>
        <w:t>Use Case Templates for Online Examination System</w:t>
      </w:r>
    </w:p>
    <w:p w14:paraId="153ED3A6">
      <w:r>
        <w:t>UC-1: Login</w:t>
      </w:r>
    </w:p>
    <w:tbl>
      <w:tblPr>
        <w:tblStyle w:val="12"/>
        <w:tblW w:w="0" w:type="auto"/>
        <w:tblInd w:w="0" w:type="dxa"/>
        <w:tblLayout w:type="autofit"/>
        <w:tblCellMar>
          <w:top w:w="0" w:type="dxa"/>
          <w:left w:w="108" w:type="dxa"/>
          <w:bottom w:w="0" w:type="dxa"/>
          <w:right w:w="108" w:type="dxa"/>
        </w:tblCellMar>
      </w:tblPr>
      <w:tblGrid>
        <w:gridCol w:w="4320"/>
        <w:gridCol w:w="2341"/>
        <w:gridCol w:w="1979"/>
      </w:tblGrid>
      <w:tr w14:paraId="7215B2E4">
        <w:tblPrEx>
          <w:tblCellMar>
            <w:top w:w="0" w:type="dxa"/>
            <w:left w:w="108" w:type="dxa"/>
            <w:bottom w:w="0" w:type="dxa"/>
            <w:right w:w="108" w:type="dxa"/>
          </w:tblCellMar>
        </w:tblPrEx>
        <w:trPr>
          <w:trHeight w:val="572" w:hRule="atLeast"/>
        </w:trPr>
        <w:tc>
          <w:tcPr>
            <w:tcW w:w="4320" w:type="dxa"/>
            <w:tcBorders>
              <w:top w:val="single" w:color="auto" w:sz="4" w:space="0"/>
              <w:left w:val="single" w:color="auto" w:sz="4" w:space="0"/>
              <w:bottom w:val="single" w:color="auto" w:sz="4" w:space="0"/>
              <w:right w:val="single" w:color="auto" w:sz="4" w:space="0"/>
            </w:tcBorders>
          </w:tcPr>
          <w:p w14:paraId="7367668A">
            <w:pPr>
              <w:rPr>
                <w:rFonts w:hint="default"/>
                <w:lang w:val="en-US"/>
              </w:rPr>
            </w:pPr>
            <w:r>
              <w:rPr>
                <w:rFonts w:hint="default"/>
                <w:lang w:val="en-US"/>
              </w:rPr>
              <w:t>Field</w:t>
            </w:r>
          </w:p>
          <w:p w14:paraId="073C9A60"/>
        </w:tc>
        <w:tc>
          <w:tcPr>
            <w:tcW w:w="4320" w:type="dxa"/>
            <w:gridSpan w:val="2"/>
            <w:tcBorders>
              <w:top w:val="single" w:color="auto" w:sz="4" w:space="0"/>
              <w:left w:val="single" w:color="auto" w:sz="4" w:space="0"/>
              <w:bottom w:val="single" w:color="auto" w:sz="4" w:space="0"/>
              <w:right w:val="single" w:color="auto" w:sz="4" w:space="0"/>
            </w:tcBorders>
          </w:tcPr>
          <w:p w14:paraId="3521C218">
            <w:pPr>
              <w:rPr>
                <w:rFonts w:hint="default"/>
                <w:lang w:val="en-US"/>
              </w:rPr>
            </w:pPr>
            <w:r>
              <w:rPr>
                <w:rFonts w:hint="default"/>
                <w:lang w:val="en-US"/>
              </w:rPr>
              <w:t>Decription</w:t>
            </w:r>
          </w:p>
        </w:tc>
      </w:tr>
      <w:tr w14:paraId="2E8AE8FA">
        <w:tblPrEx>
          <w:tblCellMar>
            <w:top w:w="0" w:type="dxa"/>
            <w:left w:w="108" w:type="dxa"/>
            <w:bottom w:w="0" w:type="dxa"/>
            <w:right w:w="108" w:type="dxa"/>
          </w:tblCellMar>
        </w:tblPrEx>
        <w:trPr>
          <w:trHeight w:val="584" w:hRule="atLeast"/>
        </w:trPr>
        <w:tc>
          <w:tcPr>
            <w:tcW w:w="4320" w:type="dxa"/>
            <w:tcBorders>
              <w:top w:val="single" w:color="auto" w:sz="4" w:space="0"/>
              <w:left w:val="single" w:color="auto" w:sz="4" w:space="0"/>
              <w:bottom w:val="single" w:color="auto" w:sz="4" w:space="0"/>
              <w:right w:val="single" w:color="auto" w:sz="4" w:space="0"/>
            </w:tcBorders>
          </w:tcPr>
          <w:p w14:paraId="31AFDB21">
            <w:r>
              <w:t>Use Case ID</w:t>
            </w:r>
          </w:p>
        </w:tc>
        <w:tc>
          <w:tcPr>
            <w:tcW w:w="4320" w:type="dxa"/>
            <w:gridSpan w:val="2"/>
            <w:tcBorders>
              <w:top w:val="single" w:color="auto" w:sz="4" w:space="0"/>
              <w:left w:val="single" w:color="auto" w:sz="4" w:space="0"/>
              <w:bottom w:val="single" w:color="auto" w:sz="4" w:space="0"/>
              <w:right w:val="single" w:color="auto" w:sz="4" w:space="0"/>
            </w:tcBorders>
          </w:tcPr>
          <w:p w14:paraId="37804962">
            <w:pPr>
              <w:rPr>
                <w:rFonts w:hint="default"/>
                <w:lang w:val="en-US"/>
              </w:rPr>
            </w:pPr>
            <w:r>
              <w:rPr>
                <w:rFonts w:hint="default"/>
                <w:lang w:val="en-US"/>
              </w:rPr>
              <w:t>UC-01</w:t>
            </w:r>
          </w:p>
        </w:tc>
      </w:tr>
      <w:tr w14:paraId="7397A835">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625F3ED7">
            <w:r>
              <w:t>Use Case Name</w:t>
            </w:r>
          </w:p>
        </w:tc>
        <w:tc>
          <w:tcPr>
            <w:tcW w:w="4320" w:type="dxa"/>
            <w:gridSpan w:val="2"/>
            <w:tcBorders>
              <w:top w:val="single" w:color="auto" w:sz="4" w:space="0"/>
              <w:left w:val="single" w:color="auto" w:sz="4" w:space="0"/>
              <w:bottom w:val="single" w:color="auto" w:sz="4" w:space="0"/>
              <w:right w:val="single" w:color="auto" w:sz="4" w:space="0"/>
            </w:tcBorders>
          </w:tcPr>
          <w:p w14:paraId="5D8BCEE0">
            <w:pPr>
              <w:rPr>
                <w:rFonts w:hint="default"/>
                <w:lang w:val="en-US"/>
              </w:rPr>
            </w:pPr>
            <w:r>
              <w:rPr>
                <w:rFonts w:hint="default"/>
                <w:lang w:val="en-US"/>
              </w:rPr>
              <w:t>Login</w:t>
            </w:r>
          </w:p>
        </w:tc>
      </w:tr>
      <w:tr w14:paraId="6A7B69EB">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09C5ADF6">
            <w:r>
              <w:t>Actor</w:t>
            </w:r>
          </w:p>
        </w:tc>
        <w:tc>
          <w:tcPr>
            <w:tcW w:w="4320" w:type="dxa"/>
            <w:gridSpan w:val="2"/>
            <w:tcBorders>
              <w:top w:val="single" w:color="auto" w:sz="4" w:space="0"/>
              <w:left w:val="single" w:color="auto" w:sz="4" w:space="0"/>
              <w:bottom w:val="single" w:color="auto" w:sz="4" w:space="0"/>
              <w:right w:val="single" w:color="auto" w:sz="4" w:space="0"/>
            </w:tcBorders>
          </w:tcPr>
          <w:p w14:paraId="103C9F7A">
            <w:pPr>
              <w:rPr>
                <w:rFonts w:hint="default"/>
                <w:lang w:val="en-US"/>
              </w:rPr>
            </w:pPr>
            <w:r>
              <w:rPr>
                <w:rFonts w:hint="default"/>
                <w:lang w:val="en-US"/>
              </w:rPr>
              <w:t>Admin, Instructor , Student</w:t>
            </w:r>
          </w:p>
        </w:tc>
      </w:tr>
      <w:tr w14:paraId="1F21179F">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388BDC9D">
            <w:r>
              <w:t>Summary</w:t>
            </w:r>
          </w:p>
        </w:tc>
        <w:tc>
          <w:tcPr>
            <w:tcW w:w="4320" w:type="dxa"/>
            <w:gridSpan w:val="2"/>
            <w:tcBorders>
              <w:top w:val="single" w:color="auto" w:sz="4" w:space="0"/>
              <w:left w:val="single" w:color="auto" w:sz="4" w:space="0"/>
              <w:bottom w:val="single" w:color="auto" w:sz="4" w:space="0"/>
              <w:right w:val="single" w:color="auto" w:sz="4" w:space="0"/>
            </w:tcBorders>
          </w:tcPr>
          <w:p w14:paraId="5EB672BB">
            <w:pPr>
              <w:rPr>
                <w:rFonts w:hint="default"/>
                <w:lang w:val="en-US"/>
              </w:rPr>
            </w:pPr>
            <w:r>
              <w:rPr>
                <w:rFonts w:hint="default"/>
                <w:lang w:val="en-US"/>
              </w:rPr>
              <w:t>Allowa user to log into the system using vaild credentials.</w:t>
            </w:r>
          </w:p>
        </w:tc>
      </w:tr>
      <w:tr w14:paraId="04C85ABA">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2F55C17E">
            <w:r>
              <w:t>Precondition</w:t>
            </w:r>
          </w:p>
        </w:tc>
        <w:tc>
          <w:tcPr>
            <w:tcW w:w="4320" w:type="dxa"/>
            <w:gridSpan w:val="2"/>
            <w:tcBorders>
              <w:top w:val="single" w:color="auto" w:sz="4" w:space="0"/>
              <w:left w:val="single" w:color="auto" w:sz="4" w:space="0"/>
              <w:bottom w:val="single" w:color="auto" w:sz="4" w:space="0"/>
              <w:right w:val="single" w:color="auto" w:sz="4" w:space="0"/>
            </w:tcBorders>
          </w:tcPr>
          <w:p w14:paraId="22860F7F">
            <w:pPr>
              <w:rPr>
                <w:rFonts w:hint="default"/>
                <w:lang w:val="en-US"/>
              </w:rPr>
            </w:pPr>
            <w:r>
              <w:rPr>
                <w:rFonts w:hint="default"/>
                <w:lang w:val="en-US"/>
              </w:rPr>
              <w:t>The system must be online.</w:t>
            </w:r>
          </w:p>
        </w:tc>
      </w:tr>
      <w:tr w14:paraId="55269E44">
        <w:tblPrEx>
          <w:tblCellMar>
            <w:top w:w="0" w:type="dxa"/>
            <w:left w:w="108" w:type="dxa"/>
            <w:bottom w:w="0" w:type="dxa"/>
            <w:right w:w="108" w:type="dxa"/>
          </w:tblCellMar>
        </w:tblPrEx>
        <w:trPr>
          <w:trHeight w:val="446" w:hRule="atLeast"/>
        </w:trPr>
        <w:tc>
          <w:tcPr>
            <w:tcW w:w="4320" w:type="dxa"/>
            <w:vMerge w:val="restart"/>
            <w:tcBorders>
              <w:top w:val="single" w:color="auto" w:sz="4" w:space="0"/>
              <w:left w:val="single" w:color="auto" w:sz="4" w:space="0"/>
              <w:right w:val="single" w:color="auto" w:sz="4" w:space="0"/>
            </w:tcBorders>
          </w:tcPr>
          <w:p w14:paraId="76011FA7">
            <w:r>
              <w:t>Basic Scenario</w:t>
            </w:r>
          </w:p>
        </w:tc>
        <w:tc>
          <w:tcPr>
            <w:tcW w:w="2341" w:type="dxa"/>
            <w:tcBorders>
              <w:top w:val="single" w:color="auto" w:sz="4" w:space="0"/>
              <w:left w:val="single" w:color="auto" w:sz="4" w:space="0"/>
              <w:bottom w:val="single" w:color="auto" w:sz="4" w:space="0"/>
              <w:right w:val="single" w:color="auto" w:sz="4" w:space="0"/>
            </w:tcBorders>
          </w:tcPr>
          <w:p w14:paraId="7493B6E1">
            <w:r>
              <w:rPr>
                <w:rFonts w:hint="default"/>
                <w:lang w:val="en-US"/>
              </w:rPr>
              <w:t>Actor Action</w:t>
            </w:r>
          </w:p>
        </w:tc>
        <w:tc>
          <w:tcPr>
            <w:tcW w:w="1979" w:type="dxa"/>
            <w:tcBorders>
              <w:top w:val="single" w:color="auto" w:sz="4" w:space="0"/>
              <w:left w:val="single" w:color="auto" w:sz="4" w:space="0"/>
              <w:bottom w:val="single" w:color="auto" w:sz="4" w:space="0"/>
              <w:right w:val="single" w:color="auto" w:sz="4" w:space="0"/>
            </w:tcBorders>
          </w:tcPr>
          <w:p w14:paraId="6DB53F1B">
            <w:pPr>
              <w:rPr>
                <w:rFonts w:hint="default"/>
                <w:lang w:val="en-US"/>
              </w:rPr>
            </w:pPr>
            <w:r>
              <w:rPr>
                <w:rFonts w:hint="default"/>
                <w:lang w:val="en-US"/>
              </w:rPr>
              <w:t>System Response</w:t>
            </w:r>
          </w:p>
        </w:tc>
      </w:tr>
      <w:tr w14:paraId="1A7372D3">
        <w:tblPrEx>
          <w:tblCellMar>
            <w:top w:w="0" w:type="dxa"/>
            <w:left w:w="108" w:type="dxa"/>
            <w:bottom w:w="0" w:type="dxa"/>
            <w:right w:w="108" w:type="dxa"/>
          </w:tblCellMar>
        </w:tblPrEx>
        <w:trPr>
          <w:trHeight w:val="357" w:hRule="atLeast"/>
        </w:trPr>
        <w:tc>
          <w:tcPr>
            <w:tcW w:w="4320" w:type="dxa"/>
            <w:vMerge w:val="continue"/>
            <w:tcBorders>
              <w:left w:val="single" w:color="auto" w:sz="4" w:space="0"/>
              <w:bottom w:val="single" w:color="auto" w:sz="4" w:space="0"/>
              <w:right w:val="single" w:color="auto" w:sz="4" w:space="0"/>
            </w:tcBorders>
          </w:tcPr>
          <w:p w14:paraId="3941E146"/>
        </w:tc>
        <w:tc>
          <w:tcPr>
            <w:tcW w:w="2341" w:type="dxa"/>
            <w:tcBorders>
              <w:top w:val="single" w:color="auto" w:sz="4" w:space="0"/>
              <w:left w:val="single" w:color="auto" w:sz="4" w:space="0"/>
              <w:bottom w:val="single" w:color="auto" w:sz="4" w:space="0"/>
              <w:right w:val="single" w:color="auto" w:sz="4" w:space="0"/>
            </w:tcBorders>
          </w:tcPr>
          <w:p w14:paraId="1A6517A6">
            <w:pPr>
              <w:rPr>
                <w:rFonts w:hint="default"/>
                <w:lang w:val="en-US"/>
              </w:rPr>
            </w:pPr>
            <w:r>
              <w:rPr>
                <w:rFonts w:hint="default"/>
                <w:lang w:val="en-US"/>
              </w:rPr>
              <w:t>Step1.User enters username and password.</w:t>
            </w:r>
          </w:p>
          <w:p w14:paraId="7476DE3F">
            <w:pPr>
              <w:rPr>
                <w:rFonts w:hint="default"/>
                <w:lang w:val="en-US"/>
              </w:rPr>
            </w:pPr>
            <w:r>
              <w:rPr>
                <w:rFonts w:hint="default"/>
                <w:lang w:val="en-US"/>
              </w:rPr>
              <w:t>Step2.User submits the login form</w:t>
            </w:r>
          </w:p>
        </w:tc>
        <w:tc>
          <w:tcPr>
            <w:tcW w:w="1979" w:type="dxa"/>
            <w:tcBorders>
              <w:top w:val="single" w:color="auto" w:sz="4" w:space="0"/>
              <w:left w:val="single" w:color="auto" w:sz="4" w:space="0"/>
              <w:bottom w:val="single" w:color="auto" w:sz="4" w:space="0"/>
              <w:right w:val="single" w:color="auto" w:sz="4" w:space="0"/>
            </w:tcBorders>
          </w:tcPr>
          <w:p w14:paraId="5E7ED4C3">
            <w:pPr>
              <w:rPr>
                <w:rFonts w:hint="default"/>
                <w:lang w:val="en-US"/>
              </w:rPr>
            </w:pPr>
            <w:r>
              <w:rPr>
                <w:rFonts w:hint="default"/>
                <w:lang w:val="en-US"/>
              </w:rPr>
              <w:t>Step3.system verfies credential</w:t>
            </w:r>
          </w:p>
          <w:p w14:paraId="16ECFCB1">
            <w:pPr>
              <w:rPr>
                <w:rFonts w:hint="default"/>
                <w:lang w:val="en-US"/>
              </w:rPr>
            </w:pPr>
            <w:r>
              <w:rPr>
                <w:rFonts w:hint="default"/>
                <w:lang w:val="en-US"/>
              </w:rPr>
              <w:t>Step4.System redirects the user to the respective dashboard.</w:t>
            </w:r>
          </w:p>
        </w:tc>
      </w:tr>
      <w:tr w14:paraId="7D29EEBE">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077D25DA">
            <w:r>
              <w:t>Alternative Scenario</w:t>
            </w:r>
          </w:p>
        </w:tc>
        <w:tc>
          <w:tcPr>
            <w:tcW w:w="4320" w:type="dxa"/>
            <w:gridSpan w:val="2"/>
            <w:tcBorders>
              <w:top w:val="single" w:color="auto" w:sz="4" w:space="0"/>
              <w:left w:val="single" w:color="auto" w:sz="4" w:space="0"/>
              <w:bottom w:val="single" w:color="auto" w:sz="4" w:space="0"/>
              <w:right w:val="single" w:color="auto" w:sz="4" w:space="0"/>
            </w:tcBorders>
          </w:tcPr>
          <w:p w14:paraId="67339344">
            <w:r>
              <w:rPr>
                <w:rFonts w:hint="default" w:ascii="Cambria" w:hAnsi="Cambria" w:eastAsia="SimSun" w:cs="Cambria"/>
                <w:sz w:val="24"/>
                <w:szCs w:val="24"/>
              </w:rPr>
              <w:t>If the credentials are incorrect, the system displays an error message.</w:t>
            </w:r>
          </w:p>
        </w:tc>
      </w:tr>
      <w:tr w14:paraId="5E960453">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3498EC02">
            <w:r>
              <w:t>Post Condition</w:t>
            </w:r>
          </w:p>
        </w:tc>
        <w:tc>
          <w:tcPr>
            <w:tcW w:w="4320" w:type="dxa"/>
            <w:gridSpan w:val="2"/>
            <w:tcBorders>
              <w:top w:val="single" w:color="auto" w:sz="4" w:space="0"/>
              <w:left w:val="single" w:color="auto" w:sz="4" w:space="0"/>
              <w:bottom w:val="single" w:color="auto" w:sz="4" w:space="0"/>
              <w:right w:val="single" w:color="auto" w:sz="4" w:space="0"/>
            </w:tcBorders>
          </w:tcPr>
          <w:p w14:paraId="295DEEB7">
            <w:r>
              <w:rPr>
                <w:rFonts w:hint="default" w:ascii="Cambria" w:hAnsi="Cambria" w:eastAsia="SimSun" w:cs="Cambria"/>
                <w:sz w:val="24"/>
                <w:szCs w:val="24"/>
              </w:rPr>
              <w:t>The user is authenticated and logged into the system.</w:t>
            </w:r>
          </w:p>
        </w:tc>
      </w:tr>
    </w:tbl>
    <w:p w14:paraId="7A3C2BA1"/>
    <w:p w14:paraId="374C7D66"/>
    <w:tbl>
      <w:tblPr>
        <w:tblStyle w:val="12"/>
        <w:tblW w:w="0" w:type="auto"/>
        <w:tblInd w:w="0" w:type="dxa"/>
        <w:tblLayout w:type="autofit"/>
        <w:tblCellMar>
          <w:top w:w="0" w:type="dxa"/>
          <w:left w:w="108" w:type="dxa"/>
          <w:bottom w:w="0" w:type="dxa"/>
          <w:right w:w="108" w:type="dxa"/>
        </w:tblCellMar>
      </w:tblPr>
      <w:tblGrid>
        <w:gridCol w:w="4320"/>
        <w:gridCol w:w="2592"/>
        <w:gridCol w:w="1728"/>
      </w:tblGrid>
      <w:tr w14:paraId="79E3BFF5">
        <w:tblPrEx>
          <w:tblCellMar>
            <w:top w:w="0" w:type="dxa"/>
            <w:left w:w="108" w:type="dxa"/>
            <w:bottom w:w="0" w:type="dxa"/>
            <w:right w:w="108" w:type="dxa"/>
          </w:tblCellMar>
        </w:tblPrEx>
        <w:trPr>
          <w:trHeight w:val="408" w:hRule="atLeast"/>
        </w:trPr>
        <w:tc>
          <w:tcPr>
            <w:tcW w:w="4320" w:type="dxa"/>
            <w:tcBorders>
              <w:top w:val="single" w:color="auto" w:sz="4" w:space="0"/>
              <w:left w:val="single" w:color="auto" w:sz="4" w:space="0"/>
              <w:bottom w:val="single" w:color="auto" w:sz="4" w:space="0"/>
              <w:right w:val="single" w:color="auto" w:sz="4" w:space="0"/>
            </w:tcBorders>
          </w:tcPr>
          <w:p w14:paraId="1BC66254">
            <w:pPr>
              <w:rPr>
                <w:rFonts w:hint="default"/>
                <w:lang w:val="en-US"/>
              </w:rPr>
            </w:pPr>
            <w:r>
              <w:rPr>
                <w:rFonts w:hint="default"/>
                <w:lang w:val="en-US"/>
              </w:rPr>
              <w:t>Field</w:t>
            </w:r>
          </w:p>
        </w:tc>
        <w:tc>
          <w:tcPr>
            <w:tcW w:w="4320" w:type="dxa"/>
            <w:gridSpan w:val="2"/>
            <w:tcBorders>
              <w:top w:val="single" w:color="auto" w:sz="4" w:space="0"/>
              <w:left w:val="single" w:color="auto" w:sz="4" w:space="0"/>
              <w:bottom w:val="single" w:color="auto" w:sz="4" w:space="0"/>
              <w:right w:val="single" w:color="auto" w:sz="4" w:space="0"/>
            </w:tcBorders>
          </w:tcPr>
          <w:p w14:paraId="3F45CD25">
            <w:r>
              <w:rPr>
                <w:rFonts w:hint="default"/>
                <w:lang w:val="en-US"/>
              </w:rPr>
              <w:t>Decription</w:t>
            </w:r>
          </w:p>
        </w:tc>
      </w:tr>
      <w:tr w14:paraId="22D18EC6">
        <w:tblPrEx>
          <w:tblCellMar>
            <w:top w:w="0" w:type="dxa"/>
            <w:left w:w="108" w:type="dxa"/>
            <w:bottom w:w="0" w:type="dxa"/>
            <w:right w:w="108" w:type="dxa"/>
          </w:tblCellMar>
        </w:tblPrEx>
        <w:trPr>
          <w:trHeight w:val="373" w:hRule="atLeast"/>
        </w:trPr>
        <w:tc>
          <w:tcPr>
            <w:tcW w:w="4320" w:type="dxa"/>
            <w:tcBorders>
              <w:top w:val="single" w:color="auto" w:sz="4" w:space="0"/>
              <w:left w:val="single" w:color="auto" w:sz="4" w:space="0"/>
              <w:bottom w:val="single" w:color="auto" w:sz="4" w:space="0"/>
              <w:right w:val="single" w:color="auto" w:sz="4" w:space="0"/>
            </w:tcBorders>
            <w:shd w:val="clear" w:color="auto" w:fill="auto"/>
            <w:vAlign w:val="top"/>
          </w:tcPr>
          <w:p w14:paraId="29841754">
            <w:pPr>
              <w:rPr>
                <w:rFonts w:asciiTheme="minorHAnsi" w:hAnsiTheme="minorHAnsi" w:eastAsiaTheme="minorEastAsia" w:cstheme="minorBidi"/>
                <w:sz w:val="22"/>
                <w:szCs w:val="22"/>
                <w:lang w:val="en-US" w:eastAsia="en-US" w:bidi="ar-SA"/>
              </w:rPr>
            </w:pPr>
            <w:r>
              <w:t>Use Case ID</w:t>
            </w:r>
          </w:p>
        </w:tc>
        <w:tc>
          <w:tcPr>
            <w:tcW w:w="4320" w:type="dxa"/>
            <w:gridSpan w:val="2"/>
            <w:tcBorders>
              <w:top w:val="single" w:color="auto" w:sz="4" w:space="0"/>
              <w:left w:val="single" w:color="auto" w:sz="4" w:space="0"/>
              <w:bottom w:val="single" w:color="auto" w:sz="4" w:space="0"/>
              <w:right w:val="single" w:color="auto" w:sz="4" w:space="0"/>
            </w:tcBorders>
          </w:tcPr>
          <w:p w14:paraId="529CC7ED">
            <w:pPr>
              <w:rPr>
                <w:rFonts w:hint="default"/>
                <w:lang w:val="en-US"/>
              </w:rPr>
            </w:pPr>
            <w:r>
              <w:rPr>
                <w:rFonts w:hint="default"/>
                <w:lang w:val="en-US"/>
              </w:rPr>
              <w:t>UC-02</w:t>
            </w:r>
          </w:p>
        </w:tc>
      </w:tr>
      <w:tr w14:paraId="433098B7">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2E0E62E4">
            <w:r>
              <w:t>Use Case Name</w:t>
            </w:r>
          </w:p>
        </w:tc>
        <w:tc>
          <w:tcPr>
            <w:tcW w:w="4320" w:type="dxa"/>
            <w:gridSpan w:val="2"/>
            <w:tcBorders>
              <w:top w:val="single" w:color="auto" w:sz="4" w:space="0"/>
              <w:left w:val="single" w:color="auto" w:sz="4" w:space="0"/>
              <w:bottom w:val="single" w:color="auto" w:sz="4" w:space="0"/>
              <w:right w:val="single" w:color="auto" w:sz="4" w:space="0"/>
            </w:tcBorders>
          </w:tcPr>
          <w:p w14:paraId="289FC3A9">
            <w:pPr>
              <w:rPr>
                <w:rFonts w:hint="default"/>
                <w:lang w:val="en-US"/>
              </w:rPr>
            </w:pPr>
            <w:r>
              <w:rPr>
                <w:rFonts w:hint="default"/>
                <w:lang w:val="en-US"/>
              </w:rPr>
              <w:t>Logout</w:t>
            </w:r>
          </w:p>
        </w:tc>
      </w:tr>
      <w:tr w14:paraId="75807CBC">
        <w:tblPrEx>
          <w:tblCellMar>
            <w:top w:w="0" w:type="dxa"/>
            <w:left w:w="108" w:type="dxa"/>
            <w:bottom w:w="0" w:type="dxa"/>
            <w:right w:w="108" w:type="dxa"/>
          </w:tblCellMar>
        </w:tblPrEx>
        <w:trPr>
          <w:trHeight w:val="62" w:hRule="atLeast"/>
        </w:trPr>
        <w:tc>
          <w:tcPr>
            <w:tcW w:w="4320" w:type="dxa"/>
            <w:tcBorders>
              <w:top w:val="single" w:color="auto" w:sz="4" w:space="0"/>
              <w:left w:val="single" w:color="auto" w:sz="4" w:space="0"/>
              <w:bottom w:val="single" w:color="auto" w:sz="4" w:space="0"/>
              <w:right w:val="single" w:color="auto" w:sz="4" w:space="0"/>
            </w:tcBorders>
          </w:tcPr>
          <w:p w14:paraId="5622BE6D">
            <w:r>
              <w:t>Actor</w:t>
            </w:r>
          </w:p>
        </w:tc>
        <w:tc>
          <w:tcPr>
            <w:tcW w:w="4320" w:type="dxa"/>
            <w:gridSpan w:val="2"/>
            <w:tcBorders>
              <w:top w:val="single" w:color="auto" w:sz="4" w:space="0"/>
              <w:left w:val="single" w:color="auto" w:sz="4" w:space="0"/>
              <w:bottom w:val="single" w:color="auto" w:sz="4" w:space="0"/>
              <w:right w:val="single" w:color="auto" w:sz="4" w:space="0"/>
            </w:tcBorders>
          </w:tcPr>
          <w:p w14:paraId="6914DCEA">
            <w:pPr>
              <w:rPr>
                <w:rFonts w:hint="default"/>
                <w:lang w:val="en-US"/>
              </w:rPr>
            </w:pPr>
            <w:r>
              <w:rPr>
                <w:rFonts w:hint="default"/>
                <w:lang w:val="en-US"/>
              </w:rPr>
              <w:t>All user(Admin, Instructor , Student)</w:t>
            </w:r>
          </w:p>
        </w:tc>
      </w:tr>
      <w:tr w14:paraId="2EAC40D8">
        <w:tblPrEx>
          <w:tblCellMar>
            <w:top w:w="0" w:type="dxa"/>
            <w:left w:w="108" w:type="dxa"/>
            <w:bottom w:w="0" w:type="dxa"/>
            <w:right w:w="108" w:type="dxa"/>
          </w:tblCellMar>
        </w:tblPrEx>
        <w:trPr>
          <w:trHeight w:val="700" w:hRule="atLeast"/>
        </w:trPr>
        <w:tc>
          <w:tcPr>
            <w:tcW w:w="4320" w:type="dxa"/>
            <w:tcBorders>
              <w:top w:val="single" w:color="auto" w:sz="4" w:space="0"/>
              <w:left w:val="single" w:color="auto" w:sz="4" w:space="0"/>
              <w:right w:val="single" w:color="auto" w:sz="4" w:space="0"/>
            </w:tcBorders>
          </w:tcPr>
          <w:p w14:paraId="403DFD62">
            <w:r>
              <w:t>Summary</w:t>
            </w:r>
          </w:p>
        </w:tc>
        <w:tc>
          <w:tcPr>
            <w:tcW w:w="4320" w:type="dxa"/>
            <w:gridSpan w:val="2"/>
            <w:tcBorders>
              <w:top w:val="single" w:color="auto" w:sz="4" w:space="0"/>
              <w:left w:val="single" w:color="auto" w:sz="4" w:space="0"/>
              <w:bottom w:val="single" w:color="auto" w:sz="4" w:space="0"/>
              <w:right w:val="single" w:color="auto" w:sz="4" w:space="0"/>
            </w:tcBorders>
          </w:tcPr>
          <w:p w14:paraId="46B87A1F">
            <w:r>
              <w:rPr>
                <w:rFonts w:hint="default" w:ascii="Cambria" w:hAnsi="Cambria" w:eastAsia="SimSun" w:cs="Cambria"/>
                <w:sz w:val="24"/>
                <w:szCs w:val="24"/>
              </w:rPr>
              <w:t>Logs the user out of the system securely.</w:t>
            </w:r>
          </w:p>
        </w:tc>
      </w:tr>
      <w:tr w14:paraId="0FAC98DD">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57DF7DF0">
            <w:pPr>
              <w:rPr>
                <w:rFonts w:hint="default" w:ascii="Cambria" w:hAnsi="Cambria" w:cs="Cambria"/>
              </w:rPr>
            </w:pPr>
            <w:r>
              <w:rPr>
                <w:rFonts w:hint="default" w:ascii="Cambria" w:hAnsi="Cambria" w:cs="Cambria"/>
              </w:rPr>
              <w:t>Precondition</w:t>
            </w:r>
          </w:p>
        </w:tc>
        <w:tc>
          <w:tcPr>
            <w:tcW w:w="4320" w:type="dxa"/>
            <w:gridSpan w:val="2"/>
            <w:tcBorders>
              <w:top w:val="single" w:color="auto" w:sz="4" w:space="0"/>
              <w:left w:val="single" w:color="auto" w:sz="4" w:space="0"/>
              <w:bottom w:val="single" w:color="auto" w:sz="4" w:space="0"/>
              <w:right w:val="single" w:color="auto" w:sz="4" w:space="0"/>
            </w:tcBorders>
          </w:tcPr>
          <w:p w14:paraId="4E4BBD48">
            <w:pPr>
              <w:rPr>
                <w:rFonts w:hint="default" w:ascii="Cambria" w:hAnsi="Cambria" w:cs="Cambria"/>
              </w:rPr>
            </w:pPr>
            <w:r>
              <w:rPr>
                <w:rFonts w:hint="default" w:ascii="Cambria" w:hAnsi="Cambria" w:eastAsia="SimSun" w:cs="Cambria"/>
                <w:sz w:val="24"/>
                <w:szCs w:val="24"/>
              </w:rPr>
              <w:t>The user must be logged in.</w:t>
            </w:r>
          </w:p>
        </w:tc>
      </w:tr>
      <w:tr w14:paraId="5912DCC7">
        <w:tblPrEx>
          <w:tblCellMar>
            <w:top w:w="0" w:type="dxa"/>
            <w:left w:w="108" w:type="dxa"/>
            <w:bottom w:w="0" w:type="dxa"/>
            <w:right w:w="108" w:type="dxa"/>
          </w:tblCellMar>
        </w:tblPrEx>
        <w:trPr>
          <w:trHeight w:val="370" w:hRule="atLeast"/>
        </w:trPr>
        <w:tc>
          <w:tcPr>
            <w:tcW w:w="4320" w:type="dxa"/>
            <w:vMerge w:val="restart"/>
            <w:tcBorders>
              <w:top w:val="single" w:color="auto" w:sz="4" w:space="0"/>
              <w:left w:val="single" w:color="auto" w:sz="4" w:space="0"/>
              <w:right w:val="single" w:color="auto" w:sz="4" w:space="0"/>
            </w:tcBorders>
          </w:tcPr>
          <w:p w14:paraId="3BC153E6">
            <w:r>
              <w:t>Basic Scenario</w:t>
            </w:r>
          </w:p>
        </w:tc>
        <w:tc>
          <w:tcPr>
            <w:tcW w:w="2592" w:type="dxa"/>
            <w:tcBorders>
              <w:top w:val="single" w:color="auto" w:sz="4" w:space="0"/>
              <w:left w:val="single" w:color="auto" w:sz="4" w:space="0"/>
              <w:bottom w:val="single" w:color="auto" w:sz="4" w:space="0"/>
              <w:right w:val="single" w:color="auto" w:sz="4" w:space="0"/>
            </w:tcBorders>
          </w:tcPr>
          <w:p w14:paraId="644D4D58">
            <w:pPr>
              <w:rPr>
                <w:rFonts w:hint="default"/>
                <w:lang w:val="en-US"/>
              </w:rPr>
            </w:pPr>
            <w:r>
              <w:rPr>
                <w:rFonts w:hint="default"/>
                <w:lang w:val="en-US"/>
              </w:rPr>
              <w:t>Actor Action</w:t>
            </w:r>
          </w:p>
        </w:tc>
        <w:tc>
          <w:tcPr>
            <w:tcW w:w="1728" w:type="dxa"/>
            <w:tcBorders>
              <w:top w:val="single" w:color="auto" w:sz="4" w:space="0"/>
              <w:left w:val="single" w:color="auto" w:sz="4" w:space="0"/>
              <w:bottom w:val="single" w:color="auto" w:sz="4" w:space="0"/>
              <w:right w:val="single" w:color="auto" w:sz="4" w:space="0"/>
            </w:tcBorders>
          </w:tcPr>
          <w:p w14:paraId="44877752">
            <w:pPr>
              <w:rPr>
                <w:rFonts w:hint="default"/>
                <w:lang w:val="en-US"/>
              </w:rPr>
            </w:pPr>
            <w:r>
              <w:rPr>
                <w:rFonts w:hint="default"/>
                <w:lang w:val="en-US"/>
              </w:rPr>
              <w:t>Sytem Rsponse</w:t>
            </w:r>
          </w:p>
        </w:tc>
      </w:tr>
      <w:tr w14:paraId="22D4CC56">
        <w:tblPrEx>
          <w:tblCellMar>
            <w:top w:w="0" w:type="dxa"/>
            <w:left w:w="108" w:type="dxa"/>
            <w:bottom w:w="0" w:type="dxa"/>
            <w:right w:w="108" w:type="dxa"/>
          </w:tblCellMar>
        </w:tblPrEx>
        <w:trPr>
          <w:trHeight w:val="136" w:hRule="atLeast"/>
        </w:trPr>
        <w:tc>
          <w:tcPr>
            <w:tcW w:w="4320" w:type="dxa"/>
            <w:vMerge w:val="continue"/>
            <w:tcBorders>
              <w:left w:val="single" w:color="auto" w:sz="4" w:space="0"/>
              <w:bottom w:val="single" w:color="auto" w:sz="4" w:space="0"/>
              <w:right w:val="single" w:color="auto" w:sz="4" w:space="0"/>
            </w:tcBorders>
          </w:tcPr>
          <w:p w14:paraId="5B6A4C5C"/>
        </w:tc>
        <w:tc>
          <w:tcPr>
            <w:tcW w:w="2592" w:type="dxa"/>
            <w:tcBorders>
              <w:top w:val="single" w:color="auto" w:sz="4" w:space="0"/>
              <w:left w:val="single" w:color="auto" w:sz="4" w:space="0"/>
              <w:bottom w:val="single" w:color="auto" w:sz="4" w:space="0"/>
              <w:right w:val="single" w:color="auto" w:sz="4" w:space="0"/>
            </w:tcBorders>
          </w:tcPr>
          <w:p w14:paraId="2EE1AB78">
            <w:pPr>
              <w:rPr>
                <w:rFonts w:hint="default"/>
                <w:lang w:val="en-US"/>
              </w:rPr>
            </w:pPr>
            <w:r>
              <w:rPr>
                <w:rFonts w:hint="default" w:ascii="Cambria" w:hAnsi="Cambria" w:eastAsia="SimSun" w:cs="Cambria"/>
                <w:sz w:val="24"/>
                <w:szCs w:val="24"/>
              </w:rPr>
              <w:t>Step1: The user clicks on the 'Logout</w:t>
            </w:r>
            <w:r>
              <w:rPr>
                <w:rFonts w:hint="default" w:ascii="Cambria" w:hAnsi="Cambria" w:eastAsia="SimSun" w:cs="Cambria"/>
                <w:sz w:val="24"/>
                <w:szCs w:val="24"/>
                <w:lang w:val="en-US"/>
              </w:rPr>
              <w:t>’</w:t>
            </w:r>
            <w:r>
              <w:rPr>
                <w:rFonts w:hint="default" w:ascii="Cambria" w:hAnsi="Cambria" w:eastAsia="SimSun" w:cs="Cambria"/>
                <w:sz w:val="24"/>
                <w:szCs w:val="24"/>
              </w:rPr>
              <w:t xml:space="preserve"> button.</w:t>
            </w:r>
          </w:p>
        </w:tc>
        <w:tc>
          <w:tcPr>
            <w:tcW w:w="1728" w:type="dxa"/>
            <w:tcBorders>
              <w:top w:val="single" w:color="auto" w:sz="4" w:space="0"/>
              <w:left w:val="single" w:color="auto" w:sz="4" w:space="0"/>
              <w:bottom w:val="single" w:color="auto" w:sz="4" w:space="0"/>
              <w:right w:val="single" w:color="auto" w:sz="4" w:space="0"/>
            </w:tcBorders>
          </w:tcPr>
          <w:p w14:paraId="58E3F046">
            <w:pPr>
              <w:rPr>
                <w:rFonts w:hint="default"/>
                <w:lang w:val="en-US"/>
              </w:rPr>
            </w:pPr>
            <w:r>
              <w:rPr>
                <w:rFonts w:hint="default" w:ascii="Cambria" w:hAnsi="Cambria" w:eastAsia="SimSun" w:cs="Cambria"/>
                <w:sz w:val="24"/>
                <w:szCs w:val="24"/>
              </w:rPr>
              <w:t>Step</w:t>
            </w:r>
            <w:r>
              <w:rPr>
                <w:rFonts w:hint="default" w:ascii="Cambria" w:hAnsi="Cambria" w:eastAsia="SimSun" w:cs="Cambria"/>
                <w:sz w:val="24"/>
                <w:szCs w:val="24"/>
                <w:lang w:val="en-US"/>
              </w:rPr>
              <w:t>2</w:t>
            </w:r>
            <w:r>
              <w:rPr>
                <w:rFonts w:hint="default" w:ascii="Cambria" w:hAnsi="Cambria" w:eastAsia="SimSun" w:cs="Cambria"/>
                <w:sz w:val="24"/>
                <w:szCs w:val="24"/>
              </w:rPr>
              <w:t>: The system ends the user session and redirects to the login page.</w:t>
            </w:r>
          </w:p>
        </w:tc>
      </w:tr>
      <w:tr w14:paraId="3B004626">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68A53CD2">
            <w:r>
              <w:t>Alternative Scenario</w:t>
            </w:r>
          </w:p>
        </w:tc>
        <w:tc>
          <w:tcPr>
            <w:tcW w:w="4320" w:type="dxa"/>
            <w:gridSpan w:val="2"/>
            <w:tcBorders>
              <w:top w:val="single" w:color="auto" w:sz="4" w:space="0"/>
              <w:left w:val="single" w:color="auto" w:sz="4" w:space="0"/>
              <w:bottom w:val="single" w:color="auto" w:sz="4" w:space="0"/>
              <w:right w:val="single" w:color="auto" w:sz="4" w:space="0"/>
            </w:tcBorders>
          </w:tcPr>
          <w:p w14:paraId="6D6473DA">
            <w:r>
              <w:rPr>
                <w:rFonts w:hint="default" w:ascii="Cambria" w:hAnsi="Cambria" w:eastAsia="SimSun" w:cs="Cambria"/>
                <w:sz w:val="24"/>
                <w:szCs w:val="24"/>
              </w:rPr>
              <w:t>If the session ends unexpectedly, the system redirects the user to the login page upon next access.</w:t>
            </w:r>
          </w:p>
        </w:tc>
      </w:tr>
      <w:tr w14:paraId="207A88C4">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0E6B257B">
            <w:r>
              <w:t>Post Condition</w:t>
            </w:r>
          </w:p>
        </w:tc>
        <w:tc>
          <w:tcPr>
            <w:tcW w:w="4320" w:type="dxa"/>
            <w:gridSpan w:val="2"/>
            <w:tcBorders>
              <w:top w:val="single" w:color="auto" w:sz="4" w:space="0"/>
              <w:left w:val="single" w:color="auto" w:sz="4" w:space="0"/>
              <w:bottom w:val="single" w:color="auto" w:sz="4" w:space="0"/>
              <w:right w:val="single" w:color="auto" w:sz="4" w:space="0"/>
            </w:tcBorders>
          </w:tcPr>
          <w:p w14:paraId="51435599">
            <w:r>
              <w:rPr>
                <w:rFonts w:hint="default" w:ascii="Cambria" w:hAnsi="Cambria" w:eastAsia="SimSun" w:cs="Cambria"/>
                <w:sz w:val="24"/>
                <w:szCs w:val="24"/>
              </w:rPr>
              <w:t>User session is terminated.</w:t>
            </w:r>
          </w:p>
        </w:tc>
      </w:tr>
    </w:tbl>
    <w:tbl>
      <w:tblPr>
        <w:tblStyle w:val="39"/>
        <w:tblpPr w:leftFromText="180" w:rightFromText="180" w:vertAnchor="text" w:tblpX="-2756" w:tblpY="-670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5"/>
      </w:tblGrid>
      <w:tr w14:paraId="081412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 w:hRule="atLeast"/>
        </w:trPr>
        <w:tc>
          <w:tcPr>
            <w:tcW w:w="1065" w:type="dxa"/>
          </w:tcPr>
          <w:p w14:paraId="330E34BD">
            <w:pPr>
              <w:rPr>
                <w:vertAlign w:val="baseline"/>
              </w:rPr>
            </w:pPr>
          </w:p>
        </w:tc>
      </w:tr>
    </w:tbl>
    <w:p w14:paraId="34BC5A95"/>
    <w:tbl>
      <w:tblPr>
        <w:tblStyle w:val="12"/>
        <w:tblW w:w="0" w:type="auto"/>
        <w:tblInd w:w="0" w:type="dxa"/>
        <w:tblLayout w:type="autofit"/>
        <w:tblCellMar>
          <w:top w:w="0" w:type="dxa"/>
          <w:left w:w="108" w:type="dxa"/>
          <w:bottom w:w="0" w:type="dxa"/>
          <w:right w:w="108" w:type="dxa"/>
        </w:tblCellMar>
      </w:tblPr>
      <w:tblGrid>
        <w:gridCol w:w="4320"/>
        <w:gridCol w:w="2560"/>
        <w:gridCol w:w="1760"/>
      </w:tblGrid>
      <w:tr w14:paraId="5246569D">
        <w:tblPrEx>
          <w:tblCellMar>
            <w:top w:w="0" w:type="dxa"/>
            <w:left w:w="108" w:type="dxa"/>
            <w:bottom w:w="0" w:type="dxa"/>
            <w:right w:w="108" w:type="dxa"/>
          </w:tblCellMar>
        </w:tblPrEx>
        <w:trPr>
          <w:trHeight w:val="483" w:hRule="atLeast"/>
        </w:trPr>
        <w:tc>
          <w:tcPr>
            <w:tcW w:w="4320" w:type="dxa"/>
            <w:tcBorders>
              <w:top w:val="single" w:color="auto" w:sz="4" w:space="0"/>
              <w:left w:val="single" w:color="auto" w:sz="4" w:space="0"/>
              <w:bottom w:val="single" w:color="auto" w:sz="4" w:space="0"/>
              <w:right w:val="single" w:color="auto" w:sz="4" w:space="0"/>
            </w:tcBorders>
          </w:tcPr>
          <w:p w14:paraId="3FF833F6">
            <w:pPr>
              <w:rPr>
                <w:rFonts w:hint="default"/>
                <w:lang w:val="en-US"/>
              </w:rPr>
            </w:pPr>
            <w:r>
              <w:rPr>
                <w:rFonts w:hint="default"/>
                <w:lang w:val="en-US"/>
              </w:rPr>
              <w:t>Field</w:t>
            </w:r>
          </w:p>
        </w:tc>
        <w:tc>
          <w:tcPr>
            <w:tcW w:w="4320" w:type="dxa"/>
            <w:gridSpan w:val="2"/>
            <w:tcBorders>
              <w:top w:val="single" w:color="auto" w:sz="4" w:space="0"/>
              <w:left w:val="single" w:color="auto" w:sz="4" w:space="0"/>
              <w:bottom w:val="single" w:color="auto" w:sz="4" w:space="0"/>
              <w:right w:val="single" w:color="auto" w:sz="4" w:space="0"/>
            </w:tcBorders>
          </w:tcPr>
          <w:p w14:paraId="2596C07A">
            <w:pPr>
              <w:rPr>
                <w:rFonts w:hint="default"/>
                <w:lang w:val="en-US"/>
              </w:rPr>
            </w:pPr>
            <w:r>
              <w:rPr>
                <w:rFonts w:hint="default"/>
                <w:lang w:val="en-US"/>
              </w:rPr>
              <w:t>Description</w:t>
            </w:r>
          </w:p>
        </w:tc>
      </w:tr>
      <w:tr w14:paraId="4392EDF1">
        <w:tblPrEx>
          <w:tblCellMar>
            <w:top w:w="0" w:type="dxa"/>
            <w:left w:w="108" w:type="dxa"/>
            <w:bottom w:w="0" w:type="dxa"/>
            <w:right w:w="108" w:type="dxa"/>
          </w:tblCellMar>
        </w:tblPrEx>
        <w:trPr>
          <w:trHeight w:val="339" w:hRule="atLeast"/>
        </w:trPr>
        <w:tc>
          <w:tcPr>
            <w:tcW w:w="4320" w:type="dxa"/>
            <w:tcBorders>
              <w:top w:val="single" w:color="auto" w:sz="4" w:space="0"/>
              <w:left w:val="single" w:color="auto" w:sz="4" w:space="0"/>
              <w:bottom w:val="single" w:color="auto" w:sz="4" w:space="0"/>
              <w:right w:val="single" w:color="auto" w:sz="4" w:space="0"/>
            </w:tcBorders>
          </w:tcPr>
          <w:p w14:paraId="19646CBF">
            <w:pPr>
              <w:rPr>
                <w:rFonts w:hint="default"/>
                <w:lang w:val="en-US"/>
              </w:rPr>
            </w:pPr>
            <w:r>
              <w:rPr>
                <w:rFonts w:hint="default"/>
                <w:lang w:val="en-US"/>
              </w:rPr>
              <w:t>Use Case Id</w:t>
            </w:r>
          </w:p>
        </w:tc>
        <w:tc>
          <w:tcPr>
            <w:tcW w:w="4320" w:type="dxa"/>
            <w:gridSpan w:val="2"/>
            <w:tcBorders>
              <w:top w:val="single" w:color="auto" w:sz="4" w:space="0"/>
              <w:left w:val="single" w:color="auto" w:sz="4" w:space="0"/>
              <w:bottom w:val="single" w:color="auto" w:sz="4" w:space="0"/>
              <w:right w:val="single" w:color="auto" w:sz="4" w:space="0"/>
            </w:tcBorders>
          </w:tcPr>
          <w:p w14:paraId="63ACE95C">
            <w:pPr>
              <w:rPr>
                <w:rFonts w:hint="default"/>
                <w:lang w:val="en-US"/>
              </w:rPr>
            </w:pPr>
            <w:r>
              <w:rPr>
                <w:rFonts w:hint="default"/>
                <w:lang w:val="en-US"/>
              </w:rPr>
              <w:t>UC-03</w:t>
            </w:r>
          </w:p>
        </w:tc>
      </w:tr>
      <w:tr w14:paraId="772F7B27">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0DB76102">
            <w:r>
              <w:t>Use Case Name</w:t>
            </w:r>
          </w:p>
        </w:tc>
        <w:tc>
          <w:tcPr>
            <w:tcW w:w="4320" w:type="dxa"/>
            <w:gridSpan w:val="2"/>
            <w:tcBorders>
              <w:top w:val="single" w:color="auto" w:sz="4" w:space="0"/>
              <w:left w:val="single" w:color="auto" w:sz="4" w:space="0"/>
              <w:bottom w:val="single" w:color="auto" w:sz="4" w:space="0"/>
              <w:right w:val="single" w:color="auto" w:sz="4" w:space="0"/>
            </w:tcBorders>
          </w:tcPr>
          <w:p w14:paraId="067AB1C8">
            <w:r>
              <w:rPr>
                <w:rFonts w:hint="default" w:ascii="Cambria" w:hAnsi="Cambria" w:eastAsia="SimSun" w:cs="Cambria"/>
                <w:sz w:val="24"/>
                <w:szCs w:val="24"/>
              </w:rPr>
              <w:t>Update Password</w:t>
            </w:r>
          </w:p>
        </w:tc>
      </w:tr>
      <w:tr w14:paraId="03975B6E">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319F1407">
            <w:r>
              <w:t>Actor</w:t>
            </w:r>
          </w:p>
        </w:tc>
        <w:tc>
          <w:tcPr>
            <w:tcW w:w="4320" w:type="dxa"/>
            <w:gridSpan w:val="2"/>
            <w:tcBorders>
              <w:top w:val="single" w:color="auto" w:sz="4" w:space="0"/>
              <w:left w:val="single" w:color="auto" w:sz="4" w:space="0"/>
              <w:bottom w:val="single" w:color="auto" w:sz="4" w:space="0"/>
              <w:right w:val="single" w:color="auto" w:sz="4" w:space="0"/>
            </w:tcBorders>
          </w:tcPr>
          <w:p w14:paraId="5747BB10">
            <w:pPr>
              <w:rPr>
                <w:rFonts w:hint="default"/>
                <w:lang w:val="en-US"/>
              </w:rPr>
            </w:pPr>
            <w:r>
              <w:rPr>
                <w:rFonts w:hint="default"/>
                <w:lang w:val="en-US"/>
              </w:rPr>
              <w:t>All use</w:t>
            </w:r>
            <w:r>
              <w:rPr>
                <w:rFonts w:hint="default" w:ascii="Cambria" w:hAnsi="Cambria" w:cs="Cambria"/>
                <w:lang w:val="en-US"/>
              </w:rPr>
              <w:t>r(</w:t>
            </w:r>
            <w:r>
              <w:rPr>
                <w:rFonts w:hint="default" w:ascii="Cambria" w:hAnsi="Cambria" w:eastAsia="SimSun" w:cs="Cambria"/>
                <w:sz w:val="24"/>
                <w:szCs w:val="24"/>
              </w:rPr>
              <w:t>Admin, Instructor, Student</w:t>
            </w:r>
            <w:r>
              <w:rPr>
                <w:rFonts w:hint="default" w:ascii="Cambria" w:hAnsi="Cambria" w:eastAsia="SimSun" w:cs="Cambria"/>
                <w:sz w:val="24"/>
                <w:szCs w:val="24"/>
                <w:lang w:val="en-US"/>
              </w:rPr>
              <w:t>)</w:t>
            </w:r>
          </w:p>
        </w:tc>
      </w:tr>
      <w:tr w14:paraId="532807D6">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1FA8D6C7">
            <w:r>
              <w:t>Summary</w:t>
            </w:r>
          </w:p>
        </w:tc>
        <w:tc>
          <w:tcPr>
            <w:tcW w:w="4320" w:type="dxa"/>
            <w:gridSpan w:val="2"/>
            <w:tcBorders>
              <w:top w:val="single" w:color="auto" w:sz="4" w:space="0"/>
              <w:left w:val="single" w:color="auto" w:sz="4" w:space="0"/>
              <w:bottom w:val="single" w:color="auto" w:sz="4" w:space="0"/>
              <w:right w:val="single" w:color="auto" w:sz="4" w:space="0"/>
            </w:tcBorders>
          </w:tcPr>
          <w:p w14:paraId="7DC5206C">
            <w:r>
              <w:rPr>
                <w:rFonts w:hint="default" w:ascii="Cambria" w:hAnsi="Cambria" w:eastAsia="SimSun" w:cs="Cambria"/>
                <w:sz w:val="24"/>
                <w:szCs w:val="24"/>
              </w:rPr>
              <w:t>Allows users to update their password.</w:t>
            </w:r>
          </w:p>
        </w:tc>
      </w:tr>
      <w:tr w14:paraId="731CA833">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6ED56BC1">
            <w:r>
              <w:t>Precondition</w:t>
            </w:r>
          </w:p>
        </w:tc>
        <w:tc>
          <w:tcPr>
            <w:tcW w:w="4320" w:type="dxa"/>
            <w:gridSpan w:val="2"/>
            <w:tcBorders>
              <w:top w:val="single" w:color="auto" w:sz="4" w:space="0"/>
              <w:left w:val="single" w:color="auto" w:sz="4" w:space="0"/>
              <w:bottom w:val="single" w:color="auto" w:sz="4" w:space="0"/>
              <w:right w:val="single" w:color="auto" w:sz="4" w:space="0"/>
            </w:tcBorders>
          </w:tcPr>
          <w:p w14:paraId="52BE689E">
            <w:pPr>
              <w:rPr>
                <w:rFonts w:hint="default" w:ascii="Cambria" w:hAnsi="Cambria" w:cs="Cambria"/>
              </w:rPr>
            </w:pPr>
            <w:r>
              <w:rPr>
                <w:rFonts w:hint="default" w:ascii="Cambria" w:hAnsi="Cambria" w:eastAsia="SimSun" w:cs="Cambria"/>
                <w:sz w:val="24"/>
                <w:szCs w:val="24"/>
              </w:rPr>
              <w:t>The user is logged in.</w:t>
            </w:r>
          </w:p>
        </w:tc>
      </w:tr>
      <w:tr w14:paraId="552CF962">
        <w:tblPrEx>
          <w:tblCellMar>
            <w:top w:w="0" w:type="dxa"/>
            <w:left w:w="108" w:type="dxa"/>
            <w:bottom w:w="0" w:type="dxa"/>
            <w:right w:w="108" w:type="dxa"/>
          </w:tblCellMar>
        </w:tblPrEx>
        <w:trPr>
          <w:trHeight w:val="321" w:hRule="atLeast"/>
        </w:trPr>
        <w:tc>
          <w:tcPr>
            <w:tcW w:w="4320" w:type="dxa"/>
            <w:vMerge w:val="restart"/>
            <w:tcBorders>
              <w:top w:val="single" w:color="auto" w:sz="4" w:space="0"/>
              <w:left w:val="single" w:color="auto" w:sz="4" w:space="0"/>
              <w:right w:val="single" w:color="auto" w:sz="4" w:space="0"/>
            </w:tcBorders>
          </w:tcPr>
          <w:p w14:paraId="084BD406">
            <w:r>
              <w:t>Basic Scenario</w:t>
            </w:r>
          </w:p>
        </w:tc>
        <w:tc>
          <w:tcPr>
            <w:tcW w:w="2560" w:type="dxa"/>
            <w:tcBorders>
              <w:top w:val="single" w:color="auto" w:sz="4" w:space="0"/>
              <w:left w:val="single" w:color="auto" w:sz="4" w:space="0"/>
              <w:bottom w:val="nil"/>
              <w:right w:val="single" w:color="auto" w:sz="4" w:space="0"/>
            </w:tcBorders>
          </w:tcPr>
          <w:p w14:paraId="6C5365E6">
            <w:r>
              <w:t>Actor Action</w:t>
            </w:r>
          </w:p>
        </w:tc>
        <w:tc>
          <w:tcPr>
            <w:tcW w:w="1760" w:type="dxa"/>
            <w:tcBorders>
              <w:top w:val="single" w:color="auto" w:sz="4" w:space="0"/>
              <w:left w:val="single" w:color="auto" w:sz="4" w:space="0"/>
              <w:bottom w:val="nil"/>
              <w:right w:val="single" w:color="auto" w:sz="4" w:space="0"/>
            </w:tcBorders>
          </w:tcPr>
          <w:p w14:paraId="573A020D">
            <w:pPr>
              <w:rPr>
                <w:rFonts w:hint="default"/>
                <w:lang w:val="en-US"/>
              </w:rPr>
            </w:pPr>
            <w:r>
              <w:rPr>
                <w:rFonts w:hint="default"/>
                <w:lang w:val="en-US"/>
              </w:rPr>
              <w:t>System Rsponse</w:t>
            </w:r>
          </w:p>
        </w:tc>
      </w:tr>
      <w:tr w14:paraId="6E72CEF8">
        <w:tblPrEx>
          <w:tblCellMar>
            <w:top w:w="0" w:type="dxa"/>
            <w:left w:w="108" w:type="dxa"/>
            <w:bottom w:w="0" w:type="dxa"/>
            <w:right w:w="108" w:type="dxa"/>
          </w:tblCellMar>
        </w:tblPrEx>
        <w:trPr>
          <w:trHeight w:val="778" w:hRule="atLeast"/>
        </w:trPr>
        <w:tc>
          <w:tcPr>
            <w:tcW w:w="4320" w:type="dxa"/>
            <w:vMerge w:val="continue"/>
            <w:tcBorders>
              <w:left w:val="single" w:color="auto" w:sz="4" w:space="0"/>
              <w:bottom w:val="single" w:color="auto" w:sz="4" w:space="0"/>
              <w:right w:val="single" w:color="auto" w:sz="4" w:space="0"/>
            </w:tcBorders>
          </w:tcPr>
          <w:p w14:paraId="4B5BD501"/>
        </w:tc>
        <w:tc>
          <w:tcPr>
            <w:tcW w:w="2560" w:type="dxa"/>
            <w:tcBorders>
              <w:top w:val="nil"/>
              <w:left w:val="single" w:color="auto" w:sz="4" w:space="0"/>
              <w:bottom w:val="single" w:color="auto" w:sz="4" w:space="0"/>
              <w:right w:val="single" w:color="auto" w:sz="4" w:space="0"/>
            </w:tcBorders>
          </w:tcPr>
          <w:p w14:paraId="367CFA62">
            <w:pPr>
              <w:rPr>
                <w:rFonts w:hint="default" w:ascii="Cambria" w:hAnsi="Cambria" w:eastAsia="SimSun" w:cs="Cambria"/>
                <w:sz w:val="24"/>
                <w:szCs w:val="24"/>
              </w:rPr>
            </w:pPr>
            <w:r>
              <w:rPr>
                <w:rFonts w:hint="default" w:ascii="Cambria" w:hAnsi="Cambria" w:eastAsia="SimSun" w:cs="Cambria"/>
                <w:sz w:val="24"/>
                <w:szCs w:val="24"/>
              </w:rPr>
              <w:t>Step1: The user navigates to password update section.</w:t>
            </w:r>
          </w:p>
          <w:p w14:paraId="64B3499B">
            <w:pPr>
              <w:rPr>
                <w:rFonts w:hint="default" w:ascii="SimSun" w:hAnsi="SimSun" w:eastAsia="SimSun" w:cs="SimSun"/>
                <w:sz w:val="24"/>
                <w:szCs w:val="24"/>
                <w:lang w:val="en-US"/>
              </w:rPr>
            </w:pPr>
            <w:r>
              <w:rPr>
                <w:rFonts w:hint="default" w:ascii="Cambria" w:hAnsi="Cambria" w:eastAsia="SimSun" w:cs="Cambria"/>
                <w:sz w:val="24"/>
                <w:szCs w:val="24"/>
                <w:lang w:val="en-US"/>
              </w:rPr>
              <w:t>Step3.user enters the new password(and confirms it).</w:t>
            </w:r>
          </w:p>
          <w:p w14:paraId="11BEA3B5">
            <w:pPr>
              <w:rPr>
                <w:rFonts w:hint="default" w:ascii="SimSun" w:hAnsi="SimSun" w:eastAsia="SimSun" w:cs="SimSun"/>
                <w:sz w:val="24"/>
                <w:szCs w:val="24"/>
                <w:lang w:val="en-US"/>
              </w:rPr>
            </w:pPr>
            <w:r>
              <w:rPr>
                <w:rFonts w:hint="default" w:ascii="Cambria" w:hAnsi="Cambria" w:eastAsia="SimSun" w:cs="Cambria"/>
                <w:sz w:val="24"/>
                <w:szCs w:val="24"/>
                <w:lang w:val="en-US"/>
              </w:rPr>
              <w:t>Step4.</w:t>
            </w:r>
            <w:r>
              <w:rPr>
                <w:rFonts w:hint="default" w:ascii="Cambria" w:hAnsi="Cambria" w:eastAsia="SimSun" w:cs="Cambria"/>
                <w:sz w:val="24"/>
                <w:szCs w:val="24"/>
              </w:rPr>
              <w:t>The user submits the new password.</w:t>
            </w:r>
          </w:p>
        </w:tc>
        <w:tc>
          <w:tcPr>
            <w:tcW w:w="1760" w:type="dxa"/>
            <w:tcBorders>
              <w:top w:val="nil"/>
              <w:left w:val="single" w:color="auto" w:sz="4" w:space="0"/>
              <w:bottom w:val="single" w:color="auto" w:sz="4" w:space="0"/>
              <w:right w:val="single" w:color="auto" w:sz="4" w:space="0"/>
            </w:tcBorders>
          </w:tcPr>
          <w:p w14:paraId="629EA46D">
            <w:pPr>
              <w:rPr>
                <w:rFonts w:hint="default" w:ascii="Cambria" w:hAnsi="Cambria" w:eastAsia="SimSun" w:cs="Cambria"/>
                <w:sz w:val="24"/>
                <w:szCs w:val="24"/>
              </w:rPr>
            </w:pPr>
            <w:r>
              <w:rPr>
                <w:rFonts w:hint="default" w:ascii="Cambria" w:hAnsi="Cambria" w:eastAsia="SimSun" w:cs="Cambria"/>
                <w:sz w:val="24"/>
                <w:szCs w:val="24"/>
              </w:rPr>
              <w:t>Step</w:t>
            </w:r>
            <w:r>
              <w:rPr>
                <w:rFonts w:hint="default" w:ascii="Cambria" w:hAnsi="Cambria" w:eastAsia="SimSun" w:cs="Cambria"/>
                <w:sz w:val="24"/>
                <w:szCs w:val="24"/>
                <w:lang w:val="en-US"/>
              </w:rPr>
              <w:t>2</w:t>
            </w:r>
            <w:r>
              <w:rPr>
                <w:rFonts w:hint="default" w:ascii="Cambria" w:hAnsi="Cambria" w:eastAsia="SimSun" w:cs="Cambria"/>
                <w:sz w:val="24"/>
                <w:szCs w:val="24"/>
              </w:rPr>
              <w:t>: The system prompts for current and new password.</w:t>
            </w:r>
          </w:p>
          <w:p w14:paraId="3043ABC8">
            <w:pPr>
              <w:rPr>
                <w:rFonts w:hint="default" w:ascii="SimSun" w:hAnsi="SimSun" w:eastAsia="SimSun" w:cs="SimSun"/>
                <w:sz w:val="24"/>
                <w:szCs w:val="24"/>
                <w:lang w:val="en-US"/>
              </w:rPr>
            </w:pPr>
            <w:r>
              <w:rPr>
                <w:rFonts w:hint="default" w:ascii="Cambria" w:hAnsi="Cambria" w:eastAsia="SimSun" w:cs="Cambria"/>
                <w:sz w:val="24"/>
                <w:szCs w:val="24"/>
                <w:lang w:val="en-US"/>
              </w:rPr>
              <w:t>Step5.</w:t>
            </w:r>
            <w:r>
              <w:rPr>
                <w:rFonts w:hint="default" w:ascii="Cambria" w:hAnsi="Cambria" w:eastAsia="SimSun" w:cs="Cambria"/>
                <w:sz w:val="24"/>
                <w:szCs w:val="24"/>
              </w:rPr>
              <w:t>The system validates and updates the password</w:t>
            </w:r>
            <w:r>
              <w:rPr>
                <w:rFonts w:ascii="SimSun" w:hAnsi="SimSun" w:eastAsia="SimSun" w:cs="SimSun"/>
                <w:sz w:val="24"/>
                <w:szCs w:val="24"/>
              </w:rPr>
              <w:t>.</w:t>
            </w:r>
          </w:p>
        </w:tc>
      </w:tr>
      <w:tr w14:paraId="714944C3">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6B8A04F5">
            <w:r>
              <w:t>Alternative Scenario</w:t>
            </w:r>
          </w:p>
        </w:tc>
        <w:tc>
          <w:tcPr>
            <w:tcW w:w="4320" w:type="dxa"/>
            <w:gridSpan w:val="2"/>
            <w:tcBorders>
              <w:top w:val="single" w:color="auto" w:sz="4" w:space="0"/>
              <w:left w:val="single" w:color="auto" w:sz="4" w:space="0"/>
              <w:bottom w:val="single" w:color="auto" w:sz="4" w:space="0"/>
              <w:right w:val="single" w:color="auto" w:sz="4" w:space="0"/>
            </w:tcBorders>
          </w:tcPr>
          <w:p w14:paraId="15F02A12">
            <w:r>
              <w:rPr>
                <w:rFonts w:hint="default" w:ascii="Cambria" w:hAnsi="Cambria" w:eastAsia="SimSun" w:cs="Cambria"/>
                <w:sz w:val="24"/>
                <w:szCs w:val="24"/>
              </w:rPr>
              <w:t>If the new password is weak, system prompts error.</w:t>
            </w:r>
          </w:p>
        </w:tc>
      </w:tr>
      <w:tr w14:paraId="65D0C261">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778740E8">
            <w:r>
              <w:t>Post Condition</w:t>
            </w:r>
          </w:p>
        </w:tc>
        <w:tc>
          <w:tcPr>
            <w:tcW w:w="4320" w:type="dxa"/>
            <w:gridSpan w:val="2"/>
            <w:tcBorders>
              <w:top w:val="single" w:color="auto" w:sz="4" w:space="0"/>
              <w:left w:val="single" w:color="auto" w:sz="4" w:space="0"/>
              <w:bottom w:val="single" w:color="auto" w:sz="4" w:space="0"/>
              <w:right w:val="single" w:color="auto" w:sz="4" w:space="0"/>
            </w:tcBorders>
          </w:tcPr>
          <w:p w14:paraId="6F9C9C75">
            <w:r>
              <w:rPr>
                <w:rFonts w:hint="default" w:ascii="Cambria" w:hAnsi="Cambria" w:eastAsia="SimSun" w:cs="Cambria"/>
                <w:sz w:val="24"/>
                <w:szCs w:val="24"/>
              </w:rPr>
              <w:t>Password is updated</w:t>
            </w:r>
            <w:r>
              <w:rPr>
                <w:rFonts w:ascii="SimSun" w:hAnsi="SimSun" w:eastAsia="SimSun" w:cs="SimSun"/>
                <w:sz w:val="24"/>
                <w:szCs w:val="24"/>
              </w:rPr>
              <w:t>.</w:t>
            </w:r>
          </w:p>
        </w:tc>
      </w:tr>
    </w:tbl>
    <w:p w14:paraId="72784310"/>
    <w:tbl>
      <w:tblPr>
        <w:tblStyle w:val="12"/>
        <w:tblW w:w="0" w:type="auto"/>
        <w:tblInd w:w="0" w:type="dxa"/>
        <w:tblLayout w:type="autofit"/>
        <w:tblCellMar>
          <w:top w:w="0" w:type="dxa"/>
          <w:left w:w="108" w:type="dxa"/>
          <w:bottom w:w="0" w:type="dxa"/>
          <w:right w:w="108" w:type="dxa"/>
        </w:tblCellMar>
      </w:tblPr>
      <w:tblGrid>
        <w:gridCol w:w="4320"/>
        <w:gridCol w:w="2614"/>
        <w:gridCol w:w="1706"/>
      </w:tblGrid>
      <w:tr w14:paraId="106CDD5D">
        <w:tblPrEx>
          <w:tblCellMar>
            <w:top w:w="0" w:type="dxa"/>
            <w:left w:w="108" w:type="dxa"/>
            <w:bottom w:w="0" w:type="dxa"/>
            <w:right w:w="108" w:type="dxa"/>
          </w:tblCellMar>
        </w:tblPrEx>
        <w:trPr>
          <w:trHeight w:val="295" w:hRule="atLeast"/>
        </w:trPr>
        <w:tc>
          <w:tcPr>
            <w:tcW w:w="4320" w:type="dxa"/>
            <w:tcBorders>
              <w:top w:val="single" w:color="auto" w:sz="4" w:space="0"/>
              <w:left w:val="single" w:color="auto" w:sz="4" w:space="0"/>
              <w:bottom w:val="single" w:color="auto" w:sz="4" w:space="0"/>
              <w:right w:val="single" w:color="auto" w:sz="4" w:space="0"/>
            </w:tcBorders>
          </w:tcPr>
          <w:p w14:paraId="5BBB517C">
            <w:pPr>
              <w:rPr>
                <w:rFonts w:hint="default"/>
                <w:lang w:val="en-US"/>
              </w:rPr>
            </w:pPr>
            <w:r>
              <w:rPr>
                <w:rFonts w:hint="default"/>
                <w:lang w:val="en-US"/>
              </w:rPr>
              <w:t>Field</w:t>
            </w:r>
          </w:p>
        </w:tc>
        <w:tc>
          <w:tcPr>
            <w:tcW w:w="4320" w:type="dxa"/>
            <w:gridSpan w:val="2"/>
            <w:tcBorders>
              <w:top w:val="single" w:color="auto" w:sz="4" w:space="0"/>
              <w:left w:val="single" w:color="auto" w:sz="4" w:space="0"/>
              <w:bottom w:val="single" w:color="auto" w:sz="4" w:space="0"/>
              <w:right w:val="single" w:color="auto" w:sz="4" w:space="0"/>
            </w:tcBorders>
          </w:tcPr>
          <w:p w14:paraId="7B39E5D1">
            <w:pPr>
              <w:rPr>
                <w:rFonts w:hint="default"/>
                <w:lang w:val="en-US"/>
              </w:rPr>
            </w:pPr>
            <w:r>
              <w:rPr>
                <w:rFonts w:hint="default"/>
                <w:lang w:val="en-US"/>
              </w:rPr>
              <w:t>Description</w:t>
            </w:r>
          </w:p>
        </w:tc>
      </w:tr>
      <w:tr w14:paraId="363B4BDA">
        <w:tblPrEx>
          <w:tblCellMar>
            <w:top w:w="0" w:type="dxa"/>
            <w:left w:w="108" w:type="dxa"/>
            <w:bottom w:w="0" w:type="dxa"/>
            <w:right w:w="108" w:type="dxa"/>
          </w:tblCellMar>
        </w:tblPrEx>
        <w:trPr>
          <w:trHeight w:val="211" w:hRule="atLeast"/>
        </w:trPr>
        <w:tc>
          <w:tcPr>
            <w:tcW w:w="4320" w:type="dxa"/>
            <w:tcBorders>
              <w:top w:val="single" w:color="auto" w:sz="4" w:space="0"/>
              <w:left w:val="single" w:color="auto" w:sz="4" w:space="0"/>
              <w:bottom w:val="single" w:color="auto" w:sz="4" w:space="0"/>
              <w:right w:val="single" w:color="auto" w:sz="4" w:space="0"/>
            </w:tcBorders>
          </w:tcPr>
          <w:p w14:paraId="39C3705D">
            <w:r>
              <w:t>Use Case ID</w:t>
            </w:r>
          </w:p>
        </w:tc>
        <w:tc>
          <w:tcPr>
            <w:tcW w:w="4320" w:type="dxa"/>
            <w:gridSpan w:val="2"/>
            <w:tcBorders>
              <w:top w:val="single" w:color="auto" w:sz="4" w:space="0"/>
              <w:left w:val="single" w:color="auto" w:sz="4" w:space="0"/>
              <w:bottom w:val="single" w:color="auto" w:sz="4" w:space="0"/>
              <w:right w:val="single" w:color="auto" w:sz="4" w:space="0"/>
            </w:tcBorders>
          </w:tcPr>
          <w:p w14:paraId="5FF17585">
            <w:pPr>
              <w:rPr>
                <w:rFonts w:hint="default"/>
                <w:lang w:val="en-US"/>
              </w:rPr>
            </w:pPr>
            <w:r>
              <w:rPr>
                <w:rFonts w:hint="default"/>
                <w:lang w:val="en-US"/>
              </w:rPr>
              <w:t>UC-04</w:t>
            </w:r>
          </w:p>
        </w:tc>
      </w:tr>
      <w:tr w14:paraId="728EB45F">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1B779E3D">
            <w:r>
              <w:t>Use Case Name</w:t>
            </w:r>
          </w:p>
        </w:tc>
        <w:tc>
          <w:tcPr>
            <w:tcW w:w="4320" w:type="dxa"/>
            <w:gridSpan w:val="2"/>
            <w:tcBorders>
              <w:top w:val="single" w:color="auto" w:sz="4" w:space="0"/>
              <w:left w:val="single" w:color="auto" w:sz="4" w:space="0"/>
              <w:bottom w:val="single" w:color="auto" w:sz="4" w:space="0"/>
              <w:right w:val="single" w:color="auto" w:sz="4" w:space="0"/>
            </w:tcBorders>
          </w:tcPr>
          <w:p w14:paraId="31A48F94">
            <w:r>
              <w:rPr>
                <w:rFonts w:hint="default" w:ascii="Cambria" w:hAnsi="Cambria" w:eastAsia="SimSun" w:cs="Cambria"/>
                <w:sz w:val="24"/>
                <w:szCs w:val="24"/>
              </w:rPr>
              <w:t>View Admin Dashboard</w:t>
            </w:r>
          </w:p>
        </w:tc>
      </w:tr>
      <w:tr w14:paraId="4F7C9E89">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180E33DF">
            <w:r>
              <w:t>Actor</w:t>
            </w:r>
          </w:p>
        </w:tc>
        <w:tc>
          <w:tcPr>
            <w:tcW w:w="4320" w:type="dxa"/>
            <w:gridSpan w:val="2"/>
            <w:tcBorders>
              <w:top w:val="single" w:color="auto" w:sz="4" w:space="0"/>
              <w:left w:val="single" w:color="auto" w:sz="4" w:space="0"/>
              <w:bottom w:val="single" w:color="auto" w:sz="4" w:space="0"/>
              <w:right w:val="single" w:color="auto" w:sz="4" w:space="0"/>
            </w:tcBorders>
          </w:tcPr>
          <w:p w14:paraId="0A62BAFA">
            <w:pPr>
              <w:rPr>
                <w:rFonts w:hint="default"/>
                <w:lang w:val="en-US"/>
              </w:rPr>
            </w:pPr>
            <w:r>
              <w:rPr>
                <w:rFonts w:hint="default"/>
                <w:lang w:val="en-US"/>
              </w:rPr>
              <w:t>Admin</w:t>
            </w:r>
          </w:p>
        </w:tc>
      </w:tr>
      <w:tr w14:paraId="3D008F80">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2BD16238">
            <w:r>
              <w:t>Summary</w:t>
            </w:r>
          </w:p>
        </w:tc>
        <w:tc>
          <w:tcPr>
            <w:tcW w:w="4320" w:type="dxa"/>
            <w:gridSpan w:val="2"/>
            <w:tcBorders>
              <w:top w:val="single" w:color="auto" w:sz="4" w:space="0"/>
              <w:left w:val="single" w:color="auto" w:sz="4" w:space="0"/>
              <w:bottom w:val="single" w:color="auto" w:sz="4" w:space="0"/>
              <w:right w:val="single" w:color="auto" w:sz="4" w:space="0"/>
            </w:tcBorders>
          </w:tcPr>
          <w:p w14:paraId="49DFABFA">
            <w:r>
              <w:rPr>
                <w:rFonts w:hint="default" w:ascii="Cambria" w:hAnsi="Cambria" w:eastAsia="SimSun" w:cs="Cambria"/>
                <w:sz w:val="24"/>
                <w:szCs w:val="24"/>
              </w:rPr>
              <w:t>Displays  information and quick links for Admin.</w:t>
            </w:r>
          </w:p>
        </w:tc>
      </w:tr>
      <w:tr w14:paraId="74107CF2">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55314218">
            <w:r>
              <w:t>Precondition</w:t>
            </w:r>
          </w:p>
        </w:tc>
        <w:tc>
          <w:tcPr>
            <w:tcW w:w="4320" w:type="dxa"/>
            <w:gridSpan w:val="2"/>
            <w:tcBorders>
              <w:top w:val="single" w:color="auto" w:sz="4" w:space="0"/>
              <w:left w:val="single" w:color="auto" w:sz="4" w:space="0"/>
              <w:bottom w:val="single" w:color="auto" w:sz="4" w:space="0"/>
              <w:right w:val="single" w:color="auto" w:sz="4" w:space="0"/>
            </w:tcBorders>
          </w:tcPr>
          <w:p w14:paraId="613D3EF9">
            <w:r>
              <w:rPr>
                <w:rFonts w:hint="default" w:ascii="Cambria" w:hAnsi="Cambria" w:eastAsia="SimSun" w:cs="Cambria"/>
                <w:sz w:val="24"/>
                <w:szCs w:val="24"/>
              </w:rPr>
              <w:t>Admin must be logged in.</w:t>
            </w:r>
          </w:p>
        </w:tc>
      </w:tr>
      <w:tr w14:paraId="33A79215">
        <w:tblPrEx>
          <w:tblCellMar>
            <w:top w:w="0" w:type="dxa"/>
            <w:left w:w="108" w:type="dxa"/>
            <w:bottom w:w="0" w:type="dxa"/>
            <w:right w:w="108" w:type="dxa"/>
          </w:tblCellMar>
        </w:tblPrEx>
        <w:trPr>
          <w:trHeight w:val="400" w:hRule="atLeast"/>
        </w:trPr>
        <w:tc>
          <w:tcPr>
            <w:tcW w:w="4320" w:type="dxa"/>
            <w:vMerge w:val="restart"/>
            <w:tcBorders>
              <w:top w:val="single" w:color="auto" w:sz="4" w:space="0"/>
              <w:left w:val="single" w:color="auto" w:sz="4" w:space="0"/>
              <w:right w:val="single" w:color="auto" w:sz="4" w:space="0"/>
            </w:tcBorders>
          </w:tcPr>
          <w:p w14:paraId="796F72A4">
            <w:r>
              <w:t>Basic Scenario</w:t>
            </w:r>
          </w:p>
        </w:tc>
        <w:tc>
          <w:tcPr>
            <w:tcW w:w="2614" w:type="dxa"/>
            <w:tcBorders>
              <w:top w:val="single" w:color="auto" w:sz="4" w:space="0"/>
              <w:left w:val="single" w:color="auto" w:sz="4" w:space="0"/>
              <w:bottom w:val="single" w:color="auto" w:sz="4" w:space="0"/>
              <w:right w:val="single" w:color="auto" w:sz="4" w:space="0"/>
            </w:tcBorders>
          </w:tcPr>
          <w:p w14:paraId="160B6866">
            <w:r>
              <w:t>[Actor Action</w:t>
            </w:r>
          </w:p>
        </w:tc>
        <w:tc>
          <w:tcPr>
            <w:tcW w:w="1706" w:type="dxa"/>
            <w:tcBorders>
              <w:top w:val="single" w:color="auto" w:sz="4" w:space="0"/>
              <w:left w:val="single" w:color="auto" w:sz="4" w:space="0"/>
              <w:bottom w:val="single" w:color="auto" w:sz="4" w:space="0"/>
              <w:right w:val="single" w:color="auto" w:sz="4" w:space="0"/>
            </w:tcBorders>
          </w:tcPr>
          <w:p w14:paraId="1698F0A5">
            <w:pPr>
              <w:rPr>
                <w:rFonts w:hint="default"/>
                <w:lang w:val="en-US"/>
              </w:rPr>
            </w:pPr>
            <w:r>
              <w:rPr>
                <w:rFonts w:hint="default"/>
                <w:lang w:val="en-US"/>
              </w:rPr>
              <w:t>System Rsponse</w:t>
            </w:r>
          </w:p>
        </w:tc>
      </w:tr>
      <w:tr w14:paraId="2347B207">
        <w:tblPrEx>
          <w:tblCellMar>
            <w:top w:w="0" w:type="dxa"/>
            <w:left w:w="108" w:type="dxa"/>
            <w:bottom w:w="0" w:type="dxa"/>
            <w:right w:w="108" w:type="dxa"/>
          </w:tblCellMar>
        </w:tblPrEx>
        <w:trPr>
          <w:trHeight w:val="699" w:hRule="atLeast"/>
        </w:trPr>
        <w:tc>
          <w:tcPr>
            <w:tcW w:w="4320" w:type="dxa"/>
            <w:vMerge w:val="continue"/>
            <w:tcBorders>
              <w:left w:val="single" w:color="auto" w:sz="4" w:space="0"/>
              <w:bottom w:val="single" w:color="auto" w:sz="4" w:space="0"/>
              <w:right w:val="single" w:color="auto" w:sz="4" w:space="0"/>
            </w:tcBorders>
          </w:tcPr>
          <w:p w14:paraId="0F92F426"/>
        </w:tc>
        <w:tc>
          <w:tcPr>
            <w:tcW w:w="2614" w:type="dxa"/>
            <w:tcBorders>
              <w:top w:val="single" w:color="auto" w:sz="4" w:space="0"/>
              <w:left w:val="single" w:color="auto" w:sz="4" w:space="0"/>
              <w:bottom w:val="single" w:color="auto" w:sz="4" w:space="0"/>
              <w:right w:val="single" w:color="auto" w:sz="4" w:space="0"/>
            </w:tcBorders>
          </w:tcPr>
          <w:p w14:paraId="6CB120E6">
            <w:pPr>
              <w:rPr>
                <w:rFonts w:hint="default" w:ascii="Cambria" w:hAnsi="Cambria" w:cs="Cambria"/>
              </w:rPr>
            </w:pPr>
            <w:r>
              <w:rPr>
                <w:rFonts w:hint="default" w:ascii="Cambria" w:hAnsi="Cambria" w:eastAsia="SimSun" w:cs="Cambria"/>
                <w:sz w:val="24"/>
                <w:szCs w:val="24"/>
              </w:rPr>
              <w:t>Step1: Admin logs in</w:t>
            </w:r>
          </w:p>
        </w:tc>
        <w:tc>
          <w:tcPr>
            <w:tcW w:w="1706" w:type="dxa"/>
            <w:tcBorders>
              <w:top w:val="single" w:color="auto" w:sz="4" w:space="0"/>
              <w:left w:val="single" w:color="auto" w:sz="4" w:space="0"/>
              <w:bottom w:val="single" w:color="auto" w:sz="4" w:space="0"/>
              <w:right w:val="single" w:color="auto" w:sz="4" w:space="0"/>
            </w:tcBorders>
          </w:tcPr>
          <w:p w14:paraId="2683BB29">
            <w:pPr>
              <w:rPr>
                <w:rFonts w:hint="default" w:ascii="Cambria" w:hAnsi="Cambria" w:cs="Cambria"/>
              </w:rPr>
            </w:pPr>
            <w:r>
              <w:rPr>
                <w:rFonts w:hint="default" w:ascii="Cambria" w:hAnsi="Cambria" w:eastAsia="SimSun" w:cs="Cambria"/>
                <w:sz w:val="24"/>
                <w:szCs w:val="24"/>
              </w:rPr>
              <w:t>Ste</w:t>
            </w:r>
            <w:r>
              <w:rPr>
                <w:rFonts w:hint="default" w:ascii="Cambria" w:hAnsi="Cambria" w:eastAsia="SimSun" w:cs="Cambria"/>
                <w:sz w:val="24"/>
                <w:szCs w:val="24"/>
                <w:lang w:val="en-US"/>
              </w:rPr>
              <w:t>2</w:t>
            </w:r>
            <w:r>
              <w:rPr>
                <w:rFonts w:hint="default" w:ascii="Cambria" w:hAnsi="Cambria" w:eastAsia="SimSun" w:cs="Cambria"/>
                <w:sz w:val="24"/>
                <w:szCs w:val="24"/>
              </w:rPr>
              <w:t>: The system displays admin dashboard.</w:t>
            </w:r>
          </w:p>
        </w:tc>
      </w:tr>
      <w:tr w14:paraId="4DED75FC">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1B62C3AA">
            <w:r>
              <w:t>Alternative Scenario</w:t>
            </w:r>
          </w:p>
        </w:tc>
        <w:tc>
          <w:tcPr>
            <w:tcW w:w="4320" w:type="dxa"/>
            <w:gridSpan w:val="2"/>
            <w:tcBorders>
              <w:top w:val="single" w:color="auto" w:sz="4" w:space="0"/>
              <w:left w:val="single" w:color="auto" w:sz="4" w:space="0"/>
              <w:bottom w:val="single" w:color="auto" w:sz="4" w:space="0"/>
              <w:right w:val="single" w:color="auto" w:sz="4" w:space="0"/>
            </w:tcBorders>
          </w:tcPr>
          <w:p w14:paraId="23C2A206">
            <w:pPr>
              <w:rPr>
                <w:rFonts w:hint="default" w:ascii="Cambria" w:hAnsi="Cambria" w:cs="Cambria"/>
              </w:rPr>
            </w:pPr>
            <w:r>
              <w:rPr>
                <w:rFonts w:hint="default" w:ascii="Cambria" w:hAnsi="Cambria" w:eastAsia="SimSun" w:cs="Cambria"/>
                <w:sz w:val="24"/>
                <w:szCs w:val="24"/>
              </w:rPr>
              <w:t>If dashboard fails to load, system shows error message.</w:t>
            </w:r>
          </w:p>
        </w:tc>
      </w:tr>
      <w:tr w14:paraId="45CDCDCB">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0974D2B7">
            <w:pPr>
              <w:rPr>
                <w:rFonts w:hint="default" w:ascii="Cambria" w:hAnsi="Cambria" w:cs="Cambria"/>
              </w:rPr>
            </w:pPr>
            <w:r>
              <w:rPr>
                <w:rFonts w:hint="default" w:ascii="Cambria" w:hAnsi="Cambria" w:cs="Cambria"/>
              </w:rPr>
              <w:t>Post Condition</w:t>
            </w:r>
          </w:p>
        </w:tc>
        <w:tc>
          <w:tcPr>
            <w:tcW w:w="4320" w:type="dxa"/>
            <w:gridSpan w:val="2"/>
            <w:tcBorders>
              <w:top w:val="single" w:color="auto" w:sz="4" w:space="0"/>
              <w:left w:val="single" w:color="auto" w:sz="4" w:space="0"/>
              <w:bottom w:val="single" w:color="auto" w:sz="4" w:space="0"/>
              <w:right w:val="single" w:color="auto" w:sz="4" w:space="0"/>
            </w:tcBorders>
          </w:tcPr>
          <w:p w14:paraId="0B0FED36">
            <w:pPr>
              <w:rPr>
                <w:rFonts w:hint="default" w:ascii="Cambria" w:hAnsi="Cambria" w:cs="Cambria"/>
              </w:rPr>
            </w:pPr>
            <w:r>
              <w:rPr>
                <w:rFonts w:hint="default" w:ascii="Cambria" w:hAnsi="Cambria" w:eastAsia="SimSun" w:cs="Cambria"/>
                <w:sz w:val="24"/>
                <w:szCs w:val="24"/>
              </w:rPr>
              <w:t>Admin views dashboard.</w:t>
            </w:r>
          </w:p>
        </w:tc>
      </w:tr>
    </w:tbl>
    <w:p w14:paraId="7BEE4B37"/>
    <w:tbl>
      <w:tblPr>
        <w:tblStyle w:val="12"/>
        <w:tblW w:w="0" w:type="auto"/>
        <w:tblInd w:w="0" w:type="dxa"/>
        <w:tblLayout w:type="autofit"/>
        <w:tblCellMar>
          <w:top w:w="0" w:type="dxa"/>
          <w:left w:w="108" w:type="dxa"/>
          <w:bottom w:w="0" w:type="dxa"/>
          <w:right w:w="108" w:type="dxa"/>
        </w:tblCellMar>
      </w:tblPr>
      <w:tblGrid>
        <w:gridCol w:w="4320"/>
        <w:gridCol w:w="2697"/>
        <w:gridCol w:w="5"/>
        <w:gridCol w:w="1618"/>
      </w:tblGrid>
      <w:tr w14:paraId="5F66B0FB">
        <w:tblPrEx>
          <w:tblCellMar>
            <w:top w:w="0" w:type="dxa"/>
            <w:left w:w="108" w:type="dxa"/>
            <w:bottom w:w="0" w:type="dxa"/>
            <w:right w:w="108" w:type="dxa"/>
          </w:tblCellMar>
        </w:tblPrEx>
        <w:trPr>
          <w:trHeight w:val="304" w:hRule="atLeast"/>
        </w:trPr>
        <w:tc>
          <w:tcPr>
            <w:tcW w:w="4320" w:type="dxa"/>
            <w:tcBorders>
              <w:top w:val="single" w:color="auto" w:sz="4" w:space="0"/>
              <w:left w:val="single" w:color="auto" w:sz="4" w:space="0"/>
              <w:bottom w:val="single" w:color="auto" w:sz="4" w:space="0"/>
              <w:right w:val="single" w:color="auto" w:sz="4" w:space="0"/>
            </w:tcBorders>
          </w:tcPr>
          <w:p w14:paraId="55767AEE">
            <w:pPr>
              <w:rPr>
                <w:rFonts w:hint="default"/>
                <w:lang w:val="en-US"/>
              </w:rPr>
            </w:pPr>
            <w:r>
              <w:rPr>
                <w:rFonts w:hint="default"/>
                <w:lang w:val="en-US"/>
              </w:rPr>
              <w:t>Field</w:t>
            </w:r>
          </w:p>
        </w:tc>
        <w:tc>
          <w:tcPr>
            <w:tcW w:w="4320" w:type="dxa"/>
            <w:gridSpan w:val="3"/>
            <w:tcBorders>
              <w:top w:val="single" w:color="auto" w:sz="4" w:space="0"/>
              <w:left w:val="single" w:color="auto" w:sz="4" w:space="0"/>
              <w:bottom w:val="single" w:color="auto" w:sz="4" w:space="0"/>
              <w:right w:val="single" w:color="auto" w:sz="4" w:space="0"/>
            </w:tcBorders>
          </w:tcPr>
          <w:p w14:paraId="229FDBAA">
            <w:pPr>
              <w:rPr>
                <w:rFonts w:hint="default"/>
                <w:lang w:val="en-US"/>
              </w:rPr>
            </w:pPr>
            <w:r>
              <w:rPr>
                <w:rFonts w:hint="default"/>
                <w:lang w:val="en-US"/>
              </w:rPr>
              <w:t>Description</w:t>
            </w:r>
          </w:p>
        </w:tc>
      </w:tr>
      <w:tr w14:paraId="1516913F">
        <w:tblPrEx>
          <w:tblCellMar>
            <w:top w:w="0" w:type="dxa"/>
            <w:left w:w="108" w:type="dxa"/>
            <w:bottom w:w="0" w:type="dxa"/>
            <w:right w:w="108" w:type="dxa"/>
          </w:tblCellMar>
        </w:tblPrEx>
        <w:trPr>
          <w:trHeight w:val="202" w:hRule="atLeast"/>
        </w:trPr>
        <w:tc>
          <w:tcPr>
            <w:tcW w:w="4320" w:type="dxa"/>
            <w:tcBorders>
              <w:top w:val="single" w:color="auto" w:sz="4" w:space="0"/>
              <w:left w:val="single" w:color="auto" w:sz="4" w:space="0"/>
              <w:bottom w:val="single" w:color="auto" w:sz="4" w:space="0"/>
              <w:right w:val="single" w:color="auto" w:sz="4" w:space="0"/>
            </w:tcBorders>
          </w:tcPr>
          <w:p w14:paraId="3D51F784">
            <w:r>
              <w:t>Use Case ID</w:t>
            </w:r>
          </w:p>
        </w:tc>
        <w:tc>
          <w:tcPr>
            <w:tcW w:w="4320" w:type="dxa"/>
            <w:gridSpan w:val="3"/>
            <w:tcBorders>
              <w:top w:val="single" w:color="auto" w:sz="4" w:space="0"/>
              <w:left w:val="single" w:color="auto" w:sz="4" w:space="0"/>
              <w:bottom w:val="single" w:color="auto" w:sz="4" w:space="0"/>
              <w:right w:val="single" w:color="auto" w:sz="4" w:space="0"/>
            </w:tcBorders>
          </w:tcPr>
          <w:p w14:paraId="367ADA13">
            <w:pPr>
              <w:rPr>
                <w:rFonts w:hint="default"/>
                <w:lang w:val="en-US"/>
              </w:rPr>
            </w:pPr>
            <w:r>
              <w:rPr>
                <w:rFonts w:hint="default"/>
                <w:lang w:val="en-US"/>
              </w:rPr>
              <w:t>UC -05</w:t>
            </w:r>
          </w:p>
        </w:tc>
      </w:tr>
      <w:tr w14:paraId="657CA24B">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30902E00">
            <w:r>
              <w:t>Use Case Name</w:t>
            </w:r>
          </w:p>
        </w:tc>
        <w:tc>
          <w:tcPr>
            <w:tcW w:w="4320" w:type="dxa"/>
            <w:gridSpan w:val="3"/>
            <w:tcBorders>
              <w:top w:val="single" w:color="auto" w:sz="4" w:space="0"/>
              <w:left w:val="single" w:color="auto" w:sz="4" w:space="0"/>
              <w:bottom w:val="single" w:color="auto" w:sz="4" w:space="0"/>
              <w:right w:val="single" w:color="auto" w:sz="4" w:space="0"/>
            </w:tcBorders>
          </w:tcPr>
          <w:p w14:paraId="0222194F">
            <w:r>
              <w:rPr>
                <w:rFonts w:hint="default" w:ascii="Cambria" w:hAnsi="Cambria" w:eastAsia="SimSun" w:cs="Cambria"/>
                <w:sz w:val="24"/>
                <w:szCs w:val="24"/>
              </w:rPr>
              <w:t>Assign Instructors</w:t>
            </w:r>
          </w:p>
        </w:tc>
      </w:tr>
      <w:tr w14:paraId="72775EFB">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5F4B263D">
            <w:r>
              <w:t>Actor</w:t>
            </w:r>
          </w:p>
        </w:tc>
        <w:tc>
          <w:tcPr>
            <w:tcW w:w="4320" w:type="dxa"/>
            <w:gridSpan w:val="3"/>
            <w:tcBorders>
              <w:top w:val="single" w:color="auto" w:sz="4" w:space="0"/>
              <w:left w:val="single" w:color="auto" w:sz="4" w:space="0"/>
              <w:bottom w:val="single" w:color="auto" w:sz="4" w:space="0"/>
              <w:right w:val="single" w:color="auto" w:sz="4" w:space="0"/>
            </w:tcBorders>
          </w:tcPr>
          <w:p w14:paraId="016EF7A7">
            <w:pPr>
              <w:rPr>
                <w:rFonts w:hint="default"/>
                <w:lang w:val="en-US"/>
              </w:rPr>
            </w:pPr>
            <w:r>
              <w:rPr>
                <w:rFonts w:hint="default"/>
                <w:lang w:val="en-US"/>
              </w:rPr>
              <w:t>Admin</w:t>
            </w:r>
          </w:p>
        </w:tc>
      </w:tr>
      <w:tr w14:paraId="6ADA687F">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7BA8CA7E">
            <w:r>
              <w:t>Summary</w:t>
            </w:r>
          </w:p>
        </w:tc>
        <w:tc>
          <w:tcPr>
            <w:tcW w:w="4320" w:type="dxa"/>
            <w:gridSpan w:val="3"/>
            <w:tcBorders>
              <w:top w:val="single" w:color="auto" w:sz="4" w:space="0"/>
              <w:left w:val="single" w:color="auto" w:sz="4" w:space="0"/>
              <w:bottom w:val="single" w:color="auto" w:sz="4" w:space="0"/>
              <w:right w:val="single" w:color="auto" w:sz="4" w:space="0"/>
            </w:tcBorders>
          </w:tcPr>
          <w:p w14:paraId="376CBC1B">
            <w:r>
              <w:rPr>
                <w:rFonts w:hint="default" w:ascii="Cambria" w:hAnsi="Cambria" w:eastAsia="SimSun" w:cs="Cambria"/>
                <w:sz w:val="24"/>
                <w:szCs w:val="24"/>
              </w:rPr>
              <w:t>Admin assigns instructors to specific courses.</w:t>
            </w:r>
          </w:p>
        </w:tc>
      </w:tr>
      <w:tr w14:paraId="2CC2F5A2">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3FAEE0DB">
            <w:r>
              <w:t>Precondition</w:t>
            </w:r>
          </w:p>
        </w:tc>
        <w:tc>
          <w:tcPr>
            <w:tcW w:w="4320" w:type="dxa"/>
            <w:gridSpan w:val="3"/>
            <w:tcBorders>
              <w:top w:val="single" w:color="auto" w:sz="4" w:space="0"/>
              <w:left w:val="single" w:color="auto" w:sz="4" w:space="0"/>
              <w:bottom w:val="single" w:color="auto" w:sz="4" w:space="0"/>
              <w:right w:val="single" w:color="auto" w:sz="4" w:space="0"/>
            </w:tcBorders>
          </w:tcPr>
          <w:p w14:paraId="41D25E53">
            <w:pPr>
              <w:pStyle w:val="36"/>
              <w:keepNext w:val="0"/>
              <w:keepLines w:val="0"/>
              <w:widowControl/>
              <w:suppressLineNumbers w:val="0"/>
              <w:spacing w:before="0" w:beforeAutospacing="1" w:after="0" w:afterAutospacing="1"/>
              <w:ind w:left="0" w:right="0"/>
            </w:pPr>
            <w:r>
              <w:rPr>
                <w:rFonts w:hint="default"/>
                <w:lang w:val="en-US"/>
              </w:rPr>
              <w:t>1.</w:t>
            </w:r>
            <w:r>
              <w:t>Admin must be logged in.</w:t>
            </w:r>
          </w:p>
          <w:p w14:paraId="6F41F48A">
            <w:pPr>
              <w:pStyle w:val="36"/>
              <w:keepNext w:val="0"/>
              <w:keepLines w:val="0"/>
              <w:widowControl/>
              <w:suppressLineNumbers w:val="0"/>
              <w:spacing w:before="0" w:beforeAutospacing="1" w:after="0" w:afterAutospacing="1"/>
              <w:ind w:left="0" w:right="0"/>
            </w:pPr>
            <w:r>
              <w:rPr>
                <w:rFonts w:hint="default"/>
                <w:lang w:val="en-US"/>
              </w:rPr>
              <w:t>2.</w:t>
            </w:r>
            <w:r>
              <w:t>Courses and instructors must exist</w:t>
            </w:r>
          </w:p>
        </w:tc>
      </w:tr>
      <w:tr w14:paraId="72AA262A">
        <w:tblPrEx>
          <w:tblCellMar>
            <w:top w:w="0" w:type="dxa"/>
            <w:left w:w="108" w:type="dxa"/>
            <w:bottom w:w="0" w:type="dxa"/>
            <w:right w:w="108" w:type="dxa"/>
          </w:tblCellMar>
        </w:tblPrEx>
        <w:trPr>
          <w:trHeight w:val="497" w:hRule="atLeast"/>
        </w:trPr>
        <w:tc>
          <w:tcPr>
            <w:tcW w:w="4320" w:type="dxa"/>
            <w:vMerge w:val="restart"/>
            <w:tcBorders>
              <w:top w:val="single" w:color="auto" w:sz="4" w:space="0"/>
              <w:left w:val="single" w:color="auto" w:sz="4" w:space="0"/>
              <w:right w:val="single" w:color="auto" w:sz="4" w:space="0"/>
            </w:tcBorders>
          </w:tcPr>
          <w:p w14:paraId="0F48828F">
            <w:r>
              <w:t>Basic Scenario</w:t>
            </w:r>
          </w:p>
        </w:tc>
        <w:tc>
          <w:tcPr>
            <w:tcW w:w="2697" w:type="dxa"/>
            <w:tcBorders>
              <w:top w:val="single" w:color="auto" w:sz="4" w:space="0"/>
              <w:left w:val="single" w:color="auto" w:sz="4" w:space="0"/>
              <w:bottom w:val="single" w:color="auto" w:sz="4" w:space="0"/>
              <w:right w:val="single" w:color="auto" w:sz="4" w:space="0"/>
            </w:tcBorders>
          </w:tcPr>
          <w:p w14:paraId="2569FAEB">
            <w:r>
              <w:t>Actor Action</w:t>
            </w:r>
          </w:p>
        </w:tc>
        <w:tc>
          <w:tcPr>
            <w:tcW w:w="1623" w:type="dxa"/>
            <w:gridSpan w:val="2"/>
            <w:tcBorders>
              <w:top w:val="single" w:color="auto" w:sz="4" w:space="0"/>
              <w:left w:val="single" w:color="auto" w:sz="4" w:space="0"/>
              <w:bottom w:val="single" w:color="auto" w:sz="4" w:space="0"/>
              <w:right w:val="single" w:color="auto" w:sz="4" w:space="0"/>
            </w:tcBorders>
          </w:tcPr>
          <w:p w14:paraId="7994414B">
            <w:r>
              <w:t>System Response</w:t>
            </w:r>
          </w:p>
        </w:tc>
      </w:tr>
      <w:tr w14:paraId="47B68F4C">
        <w:tblPrEx>
          <w:tblCellMar>
            <w:top w:w="0" w:type="dxa"/>
            <w:left w:w="108" w:type="dxa"/>
            <w:bottom w:w="0" w:type="dxa"/>
            <w:right w:w="108" w:type="dxa"/>
          </w:tblCellMar>
        </w:tblPrEx>
        <w:trPr>
          <w:trHeight w:val="306" w:hRule="atLeast"/>
        </w:trPr>
        <w:tc>
          <w:tcPr>
            <w:tcW w:w="4320" w:type="dxa"/>
            <w:vMerge w:val="continue"/>
            <w:tcBorders>
              <w:left w:val="single" w:color="auto" w:sz="4" w:space="0"/>
              <w:right w:val="single" w:color="auto" w:sz="4" w:space="0"/>
            </w:tcBorders>
          </w:tcPr>
          <w:p w14:paraId="04A34C69"/>
        </w:tc>
        <w:tc>
          <w:tcPr>
            <w:tcW w:w="2697" w:type="dxa"/>
            <w:tcBorders>
              <w:top w:val="single" w:color="auto" w:sz="4" w:space="0"/>
              <w:left w:val="single" w:color="auto" w:sz="4" w:space="0"/>
              <w:bottom w:val="nil"/>
              <w:right w:val="single" w:color="auto" w:sz="4" w:space="0"/>
            </w:tcBorders>
          </w:tcPr>
          <w:p w14:paraId="208CE54E">
            <w:pPr>
              <w:rPr>
                <w:rFonts w:hint="default" w:ascii="Cambria" w:hAnsi="Cambria" w:eastAsia="SimSun" w:cs="Cambria"/>
                <w:sz w:val="24"/>
                <w:szCs w:val="24"/>
              </w:rPr>
            </w:pPr>
            <w:r>
              <w:rPr>
                <w:rFonts w:hint="default" w:ascii="Cambria" w:hAnsi="Cambria" w:eastAsia="SimSun" w:cs="Cambria"/>
                <w:sz w:val="24"/>
                <w:szCs w:val="24"/>
              </w:rPr>
              <w:t xml:space="preserve">Step1: Admin selects a </w:t>
            </w:r>
            <w:r>
              <w:rPr>
                <w:rFonts w:hint="default" w:ascii="Cambria" w:hAnsi="Cambria" w:eastAsia="SimSun" w:cs="Cambria"/>
                <w:sz w:val="24"/>
                <w:szCs w:val="24"/>
                <w:lang w:val="en-US"/>
              </w:rPr>
              <w:t>instructor</w:t>
            </w:r>
            <w:r>
              <w:rPr>
                <w:rFonts w:hint="default" w:ascii="Cambria" w:hAnsi="Cambria" w:eastAsia="SimSun" w:cs="Cambria"/>
                <w:sz w:val="24"/>
                <w:szCs w:val="24"/>
              </w:rPr>
              <w:t>.</w:t>
            </w:r>
          </w:p>
          <w:p w14:paraId="37E65164">
            <w:pPr>
              <w:rPr>
                <w:rFonts w:hint="default" w:ascii="SimSun" w:hAnsi="SimSun" w:eastAsia="SimSun" w:cs="SimSun"/>
                <w:sz w:val="24"/>
                <w:szCs w:val="24"/>
                <w:lang w:val="en-US"/>
              </w:rPr>
            </w:pPr>
            <w:r>
              <w:rPr>
                <w:rFonts w:hint="default" w:ascii="Cambria" w:hAnsi="Cambria" w:eastAsia="SimSun" w:cs="Cambria"/>
                <w:sz w:val="24"/>
                <w:szCs w:val="24"/>
                <w:lang w:val="en-US"/>
              </w:rPr>
              <w:t>S</w:t>
            </w:r>
            <w:r>
              <w:rPr>
                <w:rFonts w:hint="default" w:ascii="Cambria" w:hAnsi="Cambria" w:eastAsia="SimSun" w:cs="Cambria"/>
                <w:sz w:val="24"/>
                <w:szCs w:val="24"/>
              </w:rPr>
              <w:t>tep</w:t>
            </w:r>
            <w:r>
              <w:rPr>
                <w:rFonts w:hint="default" w:ascii="Cambria" w:hAnsi="Cambria" w:eastAsia="SimSun" w:cs="Cambria"/>
                <w:sz w:val="24"/>
                <w:szCs w:val="24"/>
                <w:lang w:val="en-US"/>
              </w:rPr>
              <w:t>3</w:t>
            </w:r>
            <w:r>
              <w:rPr>
                <w:rFonts w:hint="default" w:ascii="Cambria" w:hAnsi="Cambria" w:eastAsia="SimSun" w:cs="Cambria"/>
                <w:sz w:val="24"/>
                <w:szCs w:val="24"/>
              </w:rPr>
              <w:t>: Admin selects and assigns an instructor</w:t>
            </w:r>
            <w:r>
              <w:rPr>
                <w:rFonts w:hint="default" w:ascii="Cambria" w:hAnsi="Cambria" w:eastAsia="SimSun" w:cs="Cambria"/>
                <w:sz w:val="24"/>
                <w:szCs w:val="24"/>
                <w:lang w:val="en-US"/>
              </w:rPr>
              <w:t>.</w:t>
            </w:r>
          </w:p>
        </w:tc>
        <w:tc>
          <w:tcPr>
            <w:tcW w:w="1623" w:type="dxa"/>
            <w:gridSpan w:val="2"/>
            <w:tcBorders>
              <w:top w:val="single" w:color="auto" w:sz="4" w:space="0"/>
              <w:left w:val="single" w:color="auto" w:sz="4" w:space="0"/>
              <w:bottom w:val="nil"/>
              <w:right w:val="single" w:color="auto" w:sz="4" w:space="0"/>
            </w:tcBorders>
          </w:tcPr>
          <w:p w14:paraId="5AF1D1EE">
            <w:pPr>
              <w:rPr>
                <w:rFonts w:hint="default" w:ascii="Cambria" w:hAnsi="Cambria" w:cs="Cambria"/>
                <w:lang w:val="en-US"/>
              </w:rPr>
            </w:pPr>
            <w:r>
              <w:rPr>
                <w:rFonts w:hint="default" w:ascii="Cambria" w:hAnsi="Cambria" w:cs="Cambria"/>
                <w:lang w:val="en-US"/>
              </w:rPr>
              <w:t>Step2.System displays list of courses and instructors</w:t>
            </w:r>
          </w:p>
          <w:p w14:paraId="518D9F7C">
            <w:pPr>
              <w:rPr>
                <w:rFonts w:hint="default"/>
                <w:lang w:val="en-US"/>
              </w:rPr>
            </w:pPr>
            <w:r>
              <w:rPr>
                <w:rFonts w:hint="default" w:ascii="Cambria" w:hAnsi="Cambria" w:eastAsia="SimSun" w:cs="Cambria"/>
                <w:sz w:val="24"/>
                <w:szCs w:val="24"/>
                <w:lang w:val="en-US"/>
              </w:rPr>
              <w:t>S</w:t>
            </w:r>
            <w:r>
              <w:rPr>
                <w:rFonts w:hint="default" w:ascii="Cambria" w:hAnsi="Cambria" w:eastAsia="SimSun" w:cs="Cambria"/>
                <w:sz w:val="24"/>
                <w:szCs w:val="24"/>
              </w:rPr>
              <w:t>tep</w:t>
            </w:r>
            <w:r>
              <w:rPr>
                <w:rFonts w:hint="default" w:ascii="Cambria" w:hAnsi="Cambria" w:eastAsia="SimSun" w:cs="Cambria"/>
                <w:sz w:val="24"/>
                <w:szCs w:val="24"/>
                <w:lang w:val="en-US"/>
              </w:rPr>
              <w:t>4</w:t>
            </w:r>
            <w:r>
              <w:rPr>
                <w:rFonts w:hint="default" w:ascii="Cambria" w:hAnsi="Cambria" w:eastAsia="SimSun" w:cs="Cambria"/>
                <w:sz w:val="24"/>
                <w:szCs w:val="24"/>
              </w:rPr>
              <w:t>: System confirms and saves the assignment.</w:t>
            </w:r>
          </w:p>
        </w:tc>
      </w:tr>
      <w:tr w14:paraId="07BCE481">
        <w:tblPrEx>
          <w:tblCellMar>
            <w:top w:w="0" w:type="dxa"/>
            <w:left w:w="108" w:type="dxa"/>
            <w:bottom w:w="0" w:type="dxa"/>
            <w:right w:w="108" w:type="dxa"/>
          </w:tblCellMar>
        </w:tblPrEx>
        <w:trPr>
          <w:trHeight w:val="275" w:hRule="atLeast"/>
        </w:trPr>
        <w:tc>
          <w:tcPr>
            <w:tcW w:w="4320" w:type="dxa"/>
            <w:vMerge w:val="continue"/>
            <w:tcBorders>
              <w:left w:val="single" w:color="auto" w:sz="4" w:space="0"/>
              <w:bottom w:val="single" w:color="auto" w:sz="4" w:space="0"/>
              <w:right w:val="single" w:color="auto" w:sz="4" w:space="0"/>
            </w:tcBorders>
          </w:tcPr>
          <w:p w14:paraId="4F576818"/>
        </w:tc>
        <w:tc>
          <w:tcPr>
            <w:tcW w:w="2702" w:type="dxa"/>
            <w:gridSpan w:val="2"/>
            <w:tcBorders>
              <w:top w:val="nil"/>
              <w:left w:val="single" w:color="auto" w:sz="4" w:space="0"/>
              <w:bottom w:val="single" w:color="auto" w:sz="4" w:space="0"/>
              <w:right w:val="single" w:color="auto" w:sz="4" w:space="0"/>
            </w:tcBorders>
          </w:tcPr>
          <w:p w14:paraId="760DD446"/>
        </w:tc>
        <w:tc>
          <w:tcPr>
            <w:tcW w:w="1618" w:type="dxa"/>
            <w:tcBorders>
              <w:top w:val="nil"/>
              <w:left w:val="single" w:color="auto" w:sz="4" w:space="0"/>
              <w:bottom w:val="single" w:color="auto" w:sz="4" w:space="0"/>
              <w:right w:val="single" w:color="auto" w:sz="4" w:space="0"/>
            </w:tcBorders>
          </w:tcPr>
          <w:p w14:paraId="626E4228"/>
        </w:tc>
      </w:tr>
      <w:tr w14:paraId="532D797E">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2B9560C8">
            <w:r>
              <w:t>Alternative Scenario</w:t>
            </w:r>
          </w:p>
        </w:tc>
        <w:tc>
          <w:tcPr>
            <w:tcW w:w="4320" w:type="dxa"/>
            <w:gridSpan w:val="3"/>
            <w:tcBorders>
              <w:top w:val="single" w:color="auto" w:sz="4" w:space="0"/>
              <w:left w:val="single" w:color="auto" w:sz="4" w:space="0"/>
              <w:bottom w:val="single" w:color="auto" w:sz="4" w:space="0"/>
              <w:right w:val="single" w:color="auto" w:sz="4" w:space="0"/>
            </w:tcBorders>
          </w:tcPr>
          <w:p w14:paraId="1279B54C">
            <w:r>
              <w:rPr>
                <w:rFonts w:hint="default" w:ascii="Cambria" w:hAnsi="Cambria" w:eastAsia="SimSun" w:cs="Cambria"/>
                <w:sz w:val="24"/>
                <w:szCs w:val="24"/>
              </w:rPr>
              <w:t>If the instructor is already assigned, show a conflict error</w:t>
            </w:r>
            <w:r>
              <w:rPr>
                <w:rFonts w:ascii="SimSun" w:hAnsi="SimSun" w:eastAsia="SimSun" w:cs="SimSun"/>
                <w:sz w:val="24"/>
                <w:szCs w:val="24"/>
              </w:rPr>
              <w:t>.</w:t>
            </w:r>
          </w:p>
        </w:tc>
      </w:tr>
      <w:tr w14:paraId="4A3A6EB9">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70B53F9C">
            <w:r>
              <w:t>Post Condition</w:t>
            </w:r>
          </w:p>
        </w:tc>
        <w:tc>
          <w:tcPr>
            <w:tcW w:w="4320" w:type="dxa"/>
            <w:gridSpan w:val="3"/>
            <w:tcBorders>
              <w:top w:val="single" w:color="auto" w:sz="4" w:space="0"/>
              <w:left w:val="single" w:color="auto" w:sz="4" w:space="0"/>
              <w:bottom w:val="single" w:color="auto" w:sz="4" w:space="0"/>
              <w:right w:val="single" w:color="auto" w:sz="4" w:space="0"/>
            </w:tcBorders>
          </w:tcPr>
          <w:p w14:paraId="372E363C">
            <w:r>
              <w:rPr>
                <w:rFonts w:hint="default" w:ascii="Cambria" w:hAnsi="Cambria" w:eastAsia="SimSun" w:cs="Cambria"/>
                <w:sz w:val="24"/>
                <w:szCs w:val="24"/>
              </w:rPr>
              <w:t>Instructor is assigned to course</w:t>
            </w:r>
            <w:r>
              <w:rPr>
                <w:rFonts w:ascii="SimSun" w:hAnsi="SimSun" w:eastAsia="SimSun" w:cs="SimSun"/>
                <w:sz w:val="24"/>
                <w:szCs w:val="24"/>
              </w:rPr>
              <w:t>.</w:t>
            </w:r>
          </w:p>
        </w:tc>
      </w:tr>
    </w:tbl>
    <w:p w14:paraId="581A5395"/>
    <w:tbl>
      <w:tblPr>
        <w:tblStyle w:val="12"/>
        <w:tblW w:w="0" w:type="auto"/>
        <w:tblInd w:w="0" w:type="dxa"/>
        <w:tblLayout w:type="autofit"/>
        <w:tblCellMar>
          <w:top w:w="0" w:type="dxa"/>
          <w:left w:w="108" w:type="dxa"/>
          <w:bottom w:w="0" w:type="dxa"/>
          <w:right w:w="108" w:type="dxa"/>
        </w:tblCellMar>
      </w:tblPr>
      <w:tblGrid>
        <w:gridCol w:w="4320"/>
        <w:gridCol w:w="2572"/>
        <w:gridCol w:w="1748"/>
      </w:tblGrid>
      <w:tr w14:paraId="1159AB7A">
        <w:tblPrEx>
          <w:tblCellMar>
            <w:top w:w="0" w:type="dxa"/>
            <w:left w:w="108" w:type="dxa"/>
            <w:bottom w:w="0" w:type="dxa"/>
            <w:right w:w="108" w:type="dxa"/>
          </w:tblCellMar>
        </w:tblPrEx>
        <w:trPr>
          <w:trHeight w:val="317" w:hRule="atLeast"/>
        </w:trPr>
        <w:tc>
          <w:tcPr>
            <w:tcW w:w="4320" w:type="dxa"/>
            <w:tcBorders>
              <w:top w:val="single" w:color="auto" w:sz="4" w:space="0"/>
              <w:left w:val="single" w:color="auto" w:sz="4" w:space="0"/>
              <w:bottom w:val="single" w:color="auto" w:sz="4" w:space="0"/>
              <w:right w:val="single" w:color="auto" w:sz="4" w:space="0"/>
            </w:tcBorders>
          </w:tcPr>
          <w:p w14:paraId="6693C85A">
            <w:pPr>
              <w:rPr>
                <w:rFonts w:hint="default"/>
                <w:lang w:val="en-US"/>
              </w:rPr>
            </w:pPr>
            <w:r>
              <w:rPr>
                <w:rFonts w:hint="default"/>
                <w:lang w:val="en-US"/>
              </w:rPr>
              <w:t>Field</w:t>
            </w:r>
          </w:p>
        </w:tc>
        <w:tc>
          <w:tcPr>
            <w:tcW w:w="4320" w:type="dxa"/>
            <w:gridSpan w:val="2"/>
            <w:tcBorders>
              <w:top w:val="single" w:color="auto" w:sz="4" w:space="0"/>
              <w:left w:val="single" w:color="auto" w:sz="4" w:space="0"/>
              <w:bottom w:val="single" w:color="auto" w:sz="4" w:space="0"/>
              <w:right w:val="single" w:color="auto" w:sz="4" w:space="0"/>
            </w:tcBorders>
          </w:tcPr>
          <w:p w14:paraId="603FD2EA">
            <w:pPr>
              <w:rPr>
                <w:rFonts w:hint="default"/>
                <w:lang w:val="en-US"/>
              </w:rPr>
            </w:pPr>
            <w:r>
              <w:rPr>
                <w:rFonts w:hint="default"/>
                <w:lang w:val="en-US"/>
              </w:rPr>
              <w:t>Description</w:t>
            </w:r>
          </w:p>
        </w:tc>
      </w:tr>
      <w:tr w14:paraId="4E06C8D6">
        <w:tblPrEx>
          <w:tblCellMar>
            <w:top w:w="0" w:type="dxa"/>
            <w:left w:w="108" w:type="dxa"/>
            <w:bottom w:w="0" w:type="dxa"/>
            <w:right w:w="108" w:type="dxa"/>
          </w:tblCellMar>
        </w:tblPrEx>
        <w:trPr>
          <w:trHeight w:val="189" w:hRule="atLeast"/>
        </w:trPr>
        <w:tc>
          <w:tcPr>
            <w:tcW w:w="4320" w:type="dxa"/>
            <w:tcBorders>
              <w:top w:val="single" w:color="auto" w:sz="4" w:space="0"/>
              <w:left w:val="single" w:color="auto" w:sz="4" w:space="0"/>
              <w:bottom w:val="single" w:color="auto" w:sz="4" w:space="0"/>
              <w:right w:val="single" w:color="auto" w:sz="4" w:space="0"/>
            </w:tcBorders>
          </w:tcPr>
          <w:p w14:paraId="51C5691F">
            <w:r>
              <w:t>Use Case ID</w:t>
            </w:r>
          </w:p>
        </w:tc>
        <w:tc>
          <w:tcPr>
            <w:tcW w:w="4320" w:type="dxa"/>
            <w:gridSpan w:val="2"/>
            <w:tcBorders>
              <w:top w:val="single" w:color="auto" w:sz="4" w:space="0"/>
              <w:left w:val="single" w:color="auto" w:sz="4" w:space="0"/>
              <w:bottom w:val="single" w:color="auto" w:sz="4" w:space="0"/>
              <w:right w:val="single" w:color="auto" w:sz="4" w:space="0"/>
            </w:tcBorders>
          </w:tcPr>
          <w:p w14:paraId="3CEDF721">
            <w:pPr>
              <w:rPr>
                <w:rFonts w:hint="default"/>
                <w:lang w:val="en-US"/>
              </w:rPr>
            </w:pPr>
            <w:r>
              <w:rPr>
                <w:rFonts w:hint="default"/>
                <w:lang w:val="en-US"/>
              </w:rPr>
              <w:t>UC-06</w:t>
            </w:r>
          </w:p>
        </w:tc>
      </w:tr>
      <w:tr w14:paraId="325F49C9">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2EBEDF76">
            <w:r>
              <w:t>Use Case Name</w:t>
            </w:r>
          </w:p>
        </w:tc>
        <w:tc>
          <w:tcPr>
            <w:tcW w:w="4320" w:type="dxa"/>
            <w:gridSpan w:val="2"/>
            <w:tcBorders>
              <w:top w:val="single" w:color="auto" w:sz="4" w:space="0"/>
              <w:left w:val="single" w:color="auto" w:sz="4" w:space="0"/>
              <w:bottom w:val="single" w:color="auto" w:sz="4" w:space="0"/>
              <w:right w:val="single" w:color="auto" w:sz="4" w:space="0"/>
            </w:tcBorders>
          </w:tcPr>
          <w:p w14:paraId="5D0E6846">
            <w:r>
              <w:rPr>
                <w:rFonts w:hint="default" w:ascii="Cambria" w:hAnsi="Cambria" w:eastAsia="SimSun" w:cs="Cambria"/>
                <w:sz w:val="24"/>
                <w:szCs w:val="24"/>
              </w:rPr>
              <w:t>Manage Instructors</w:t>
            </w:r>
          </w:p>
        </w:tc>
      </w:tr>
      <w:tr w14:paraId="520D64E9">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43D846A0">
            <w:r>
              <w:t>Actor</w:t>
            </w:r>
          </w:p>
        </w:tc>
        <w:tc>
          <w:tcPr>
            <w:tcW w:w="4320" w:type="dxa"/>
            <w:gridSpan w:val="2"/>
            <w:tcBorders>
              <w:top w:val="single" w:color="auto" w:sz="4" w:space="0"/>
              <w:left w:val="single" w:color="auto" w:sz="4" w:space="0"/>
              <w:bottom w:val="single" w:color="auto" w:sz="4" w:space="0"/>
              <w:right w:val="single" w:color="auto" w:sz="4" w:space="0"/>
            </w:tcBorders>
          </w:tcPr>
          <w:p w14:paraId="35451BA6">
            <w:pPr>
              <w:rPr>
                <w:rFonts w:hint="default"/>
                <w:lang w:val="en-US"/>
              </w:rPr>
            </w:pPr>
            <w:r>
              <w:rPr>
                <w:rFonts w:hint="default"/>
                <w:lang w:val="en-US"/>
              </w:rPr>
              <w:t>Admin</w:t>
            </w:r>
          </w:p>
        </w:tc>
      </w:tr>
      <w:tr w14:paraId="3BDEEB1C">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6465AE09">
            <w:r>
              <w:t>Summary</w:t>
            </w:r>
          </w:p>
        </w:tc>
        <w:tc>
          <w:tcPr>
            <w:tcW w:w="4320" w:type="dxa"/>
            <w:gridSpan w:val="2"/>
            <w:tcBorders>
              <w:top w:val="single" w:color="auto" w:sz="4" w:space="0"/>
              <w:left w:val="single" w:color="auto" w:sz="4" w:space="0"/>
              <w:bottom w:val="single" w:color="auto" w:sz="4" w:space="0"/>
              <w:right w:val="single" w:color="auto" w:sz="4" w:space="0"/>
            </w:tcBorders>
          </w:tcPr>
          <w:p w14:paraId="6DA7E0DB">
            <w:r>
              <w:rPr>
                <w:rFonts w:hint="default" w:ascii="Cambria" w:hAnsi="Cambria" w:eastAsia="SimSun" w:cs="Cambria"/>
                <w:sz w:val="24"/>
                <w:szCs w:val="24"/>
              </w:rPr>
              <w:t>Allows admin to view, update, or remove instructors.</w:t>
            </w:r>
          </w:p>
        </w:tc>
      </w:tr>
      <w:tr w14:paraId="3EC986AA">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721A3AB6">
            <w:r>
              <w:t>Precondition</w:t>
            </w:r>
          </w:p>
        </w:tc>
        <w:tc>
          <w:tcPr>
            <w:tcW w:w="4320" w:type="dxa"/>
            <w:gridSpan w:val="2"/>
            <w:tcBorders>
              <w:top w:val="single" w:color="auto" w:sz="4" w:space="0"/>
              <w:left w:val="single" w:color="auto" w:sz="4" w:space="0"/>
              <w:bottom w:val="single" w:color="auto" w:sz="4" w:space="0"/>
              <w:right w:val="single" w:color="auto" w:sz="4" w:space="0"/>
            </w:tcBorders>
          </w:tcPr>
          <w:p w14:paraId="213347F6">
            <w:pPr>
              <w:rPr>
                <w:rFonts w:hint="default" w:ascii="Cambria" w:hAnsi="Cambria" w:cs="Cambria"/>
              </w:rPr>
            </w:pPr>
            <w:r>
              <w:rPr>
                <w:rFonts w:hint="default" w:ascii="Cambria" w:hAnsi="Cambria" w:eastAsia="SimSun" w:cs="Cambria"/>
                <w:sz w:val="24"/>
                <w:szCs w:val="24"/>
              </w:rPr>
              <w:t>Admin must be logged in.</w:t>
            </w:r>
          </w:p>
        </w:tc>
      </w:tr>
      <w:tr w14:paraId="4CFB7834">
        <w:tblPrEx>
          <w:tblCellMar>
            <w:top w:w="0" w:type="dxa"/>
            <w:left w:w="108" w:type="dxa"/>
            <w:bottom w:w="0" w:type="dxa"/>
            <w:right w:w="108" w:type="dxa"/>
          </w:tblCellMar>
        </w:tblPrEx>
        <w:trPr>
          <w:trHeight w:val="421" w:hRule="atLeast"/>
        </w:trPr>
        <w:tc>
          <w:tcPr>
            <w:tcW w:w="4320" w:type="dxa"/>
            <w:vMerge w:val="restart"/>
            <w:tcBorders>
              <w:top w:val="single" w:color="auto" w:sz="4" w:space="0"/>
              <w:left w:val="single" w:color="auto" w:sz="4" w:space="0"/>
              <w:right w:val="single" w:color="auto" w:sz="4" w:space="0"/>
            </w:tcBorders>
          </w:tcPr>
          <w:p w14:paraId="7704EC1A">
            <w:r>
              <w:t>Basic Scenario</w:t>
            </w:r>
          </w:p>
        </w:tc>
        <w:tc>
          <w:tcPr>
            <w:tcW w:w="2572" w:type="dxa"/>
            <w:tcBorders>
              <w:top w:val="single" w:color="auto" w:sz="4" w:space="0"/>
              <w:left w:val="single" w:color="auto" w:sz="4" w:space="0"/>
              <w:bottom w:val="single" w:color="auto" w:sz="4" w:space="0"/>
              <w:right w:val="single" w:color="auto" w:sz="4" w:space="0"/>
            </w:tcBorders>
          </w:tcPr>
          <w:p w14:paraId="691ACE47">
            <w:r>
              <w:t>Actor Action</w:t>
            </w:r>
            <w:r>
              <w:br w:type="textWrapping"/>
            </w:r>
          </w:p>
        </w:tc>
        <w:tc>
          <w:tcPr>
            <w:tcW w:w="1748" w:type="dxa"/>
            <w:tcBorders>
              <w:top w:val="single" w:color="auto" w:sz="4" w:space="0"/>
              <w:left w:val="single" w:color="auto" w:sz="4" w:space="0"/>
              <w:bottom w:val="single" w:color="auto" w:sz="4" w:space="0"/>
              <w:right w:val="single" w:color="auto" w:sz="4" w:space="0"/>
            </w:tcBorders>
          </w:tcPr>
          <w:p w14:paraId="55BA9EAD">
            <w:r>
              <w:rPr>
                <w:rFonts w:hint="default"/>
                <w:lang w:val="en-US"/>
              </w:rPr>
              <w:t xml:space="preserve">System </w:t>
            </w:r>
            <w:r>
              <w:t>Response</w:t>
            </w:r>
          </w:p>
        </w:tc>
      </w:tr>
      <w:tr w14:paraId="15722688">
        <w:tblPrEx>
          <w:tblCellMar>
            <w:top w:w="0" w:type="dxa"/>
            <w:left w:w="108" w:type="dxa"/>
            <w:bottom w:w="0" w:type="dxa"/>
            <w:right w:w="108" w:type="dxa"/>
          </w:tblCellMar>
        </w:tblPrEx>
        <w:trPr>
          <w:trHeight w:val="678" w:hRule="atLeast"/>
        </w:trPr>
        <w:tc>
          <w:tcPr>
            <w:tcW w:w="4320" w:type="dxa"/>
            <w:vMerge w:val="continue"/>
            <w:tcBorders>
              <w:left w:val="single" w:color="auto" w:sz="4" w:space="0"/>
              <w:bottom w:val="single" w:color="auto" w:sz="4" w:space="0"/>
              <w:right w:val="single" w:color="auto" w:sz="4" w:space="0"/>
            </w:tcBorders>
          </w:tcPr>
          <w:p w14:paraId="3085A860"/>
        </w:tc>
        <w:tc>
          <w:tcPr>
            <w:tcW w:w="2572" w:type="dxa"/>
            <w:tcBorders>
              <w:top w:val="single" w:color="auto" w:sz="4" w:space="0"/>
              <w:left w:val="single" w:color="auto" w:sz="4" w:space="0"/>
              <w:bottom w:val="single" w:color="auto" w:sz="4" w:space="0"/>
              <w:right w:val="single" w:color="auto" w:sz="4" w:space="0"/>
            </w:tcBorders>
          </w:tcPr>
          <w:p w14:paraId="098456D0">
            <w:pPr>
              <w:rPr>
                <w:rFonts w:hint="default" w:ascii="Cambria" w:hAnsi="Cambria" w:eastAsia="SimSun" w:cs="Cambria"/>
                <w:sz w:val="24"/>
                <w:szCs w:val="24"/>
              </w:rPr>
            </w:pPr>
            <w:r>
              <w:rPr>
                <w:rFonts w:hint="default" w:ascii="Cambria" w:hAnsi="Cambria" w:eastAsia="SimSun" w:cs="Cambria"/>
                <w:sz w:val="24"/>
                <w:szCs w:val="24"/>
              </w:rPr>
              <w:t>Step1: Admin selects the instructor management option.</w:t>
            </w:r>
          </w:p>
          <w:p w14:paraId="72AA2F53">
            <w:pPr>
              <w:rPr>
                <w:rFonts w:hint="default" w:ascii="Cambria" w:hAnsi="Cambria" w:eastAsia="SimSun" w:cs="Cambria"/>
                <w:sz w:val="24"/>
                <w:szCs w:val="24"/>
              </w:rPr>
            </w:pPr>
            <w:r>
              <w:rPr>
                <w:rFonts w:hint="default" w:ascii="Cambria" w:hAnsi="Cambria" w:eastAsia="SimSun" w:cs="Cambria"/>
                <w:sz w:val="24"/>
                <w:szCs w:val="24"/>
                <w:lang w:val="en-US"/>
              </w:rPr>
              <w:t>S</w:t>
            </w:r>
            <w:r>
              <w:rPr>
                <w:rFonts w:hint="default" w:ascii="Cambria" w:hAnsi="Cambria" w:eastAsia="SimSun" w:cs="Cambria"/>
                <w:sz w:val="24"/>
                <w:szCs w:val="24"/>
              </w:rPr>
              <w:t>tep</w:t>
            </w:r>
            <w:r>
              <w:rPr>
                <w:rFonts w:hint="default" w:ascii="Cambria" w:hAnsi="Cambria" w:eastAsia="SimSun" w:cs="Cambria"/>
                <w:sz w:val="24"/>
                <w:szCs w:val="24"/>
                <w:lang w:val="en-US"/>
              </w:rPr>
              <w:t>3</w:t>
            </w:r>
            <w:r>
              <w:rPr>
                <w:rFonts w:hint="default" w:ascii="Cambria" w:hAnsi="Cambria" w:eastAsia="SimSun" w:cs="Cambria"/>
                <w:sz w:val="24"/>
                <w:szCs w:val="24"/>
              </w:rPr>
              <w:t>: Admin chooses an instructor to edit or delete</w:t>
            </w:r>
          </w:p>
        </w:tc>
        <w:tc>
          <w:tcPr>
            <w:tcW w:w="1748" w:type="dxa"/>
            <w:tcBorders>
              <w:top w:val="single" w:color="auto" w:sz="4" w:space="0"/>
              <w:left w:val="single" w:color="auto" w:sz="4" w:space="0"/>
              <w:bottom w:val="single" w:color="auto" w:sz="4" w:space="0"/>
              <w:right w:val="single" w:color="auto" w:sz="4" w:space="0"/>
            </w:tcBorders>
          </w:tcPr>
          <w:p w14:paraId="59E226B8">
            <w:pPr>
              <w:rPr>
                <w:rFonts w:hint="default" w:ascii="Cambria" w:hAnsi="Cambria" w:eastAsia="SimSun" w:cs="Cambria"/>
                <w:sz w:val="24"/>
                <w:szCs w:val="24"/>
              </w:rPr>
            </w:pPr>
            <w:r>
              <w:rPr>
                <w:rFonts w:hint="default" w:ascii="Cambria" w:hAnsi="Cambria" w:cs="Cambria"/>
                <w:lang w:val="en-US"/>
              </w:rPr>
              <w:t>Step2.</w:t>
            </w:r>
            <w:r>
              <w:rPr>
                <w:rFonts w:hint="default" w:ascii="Cambria" w:hAnsi="Cambria" w:eastAsia="SimSun" w:cs="Cambria"/>
                <w:sz w:val="24"/>
                <w:szCs w:val="24"/>
              </w:rPr>
              <w:t>System displays the list of instructors.</w:t>
            </w:r>
          </w:p>
          <w:p w14:paraId="317E69FD">
            <w:pPr>
              <w:rPr>
                <w:rFonts w:hint="default" w:ascii="Cambria" w:hAnsi="Cambria" w:eastAsia="SimSun" w:cs="Cambria"/>
                <w:sz w:val="24"/>
                <w:szCs w:val="24"/>
                <w:lang w:val="en-US"/>
              </w:rPr>
            </w:pPr>
            <w:r>
              <w:rPr>
                <w:rFonts w:hint="default" w:ascii="Cambria" w:hAnsi="Cambria" w:eastAsia="SimSun" w:cs="Cambria"/>
                <w:sz w:val="24"/>
                <w:szCs w:val="24"/>
              </w:rPr>
              <w:t>Step</w:t>
            </w:r>
            <w:r>
              <w:rPr>
                <w:rFonts w:hint="default" w:ascii="Cambria" w:hAnsi="Cambria" w:eastAsia="SimSun" w:cs="Cambria"/>
                <w:sz w:val="24"/>
                <w:szCs w:val="24"/>
                <w:lang w:val="en-US"/>
              </w:rPr>
              <w:t>4</w:t>
            </w:r>
            <w:r>
              <w:rPr>
                <w:rFonts w:hint="default" w:ascii="Cambria" w:hAnsi="Cambria" w:eastAsia="SimSun" w:cs="Cambria"/>
                <w:sz w:val="24"/>
                <w:szCs w:val="24"/>
              </w:rPr>
              <w:t>: System performs the update or deletion.</w:t>
            </w:r>
          </w:p>
        </w:tc>
      </w:tr>
      <w:tr w14:paraId="021BC22C">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4772D9AF">
            <w:r>
              <w:t>Alternative Scenario</w:t>
            </w:r>
          </w:p>
        </w:tc>
        <w:tc>
          <w:tcPr>
            <w:tcW w:w="4320" w:type="dxa"/>
            <w:gridSpan w:val="2"/>
            <w:tcBorders>
              <w:top w:val="single" w:color="auto" w:sz="4" w:space="0"/>
              <w:left w:val="single" w:color="auto" w:sz="4" w:space="0"/>
              <w:bottom w:val="single" w:color="auto" w:sz="4" w:space="0"/>
              <w:right w:val="single" w:color="auto" w:sz="4" w:space="0"/>
            </w:tcBorders>
          </w:tcPr>
          <w:p w14:paraId="1FDB3BF1">
            <w:r>
              <w:rPr>
                <w:rFonts w:hint="default" w:ascii="Cambria" w:hAnsi="Cambria" w:eastAsia="SimSun" w:cs="Cambria"/>
                <w:sz w:val="24"/>
                <w:szCs w:val="24"/>
              </w:rPr>
              <w:t>If no instructor is selected or input is invalid, system shows an error.</w:t>
            </w:r>
          </w:p>
        </w:tc>
      </w:tr>
      <w:tr w14:paraId="1ED05038">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3BBCE8D3">
            <w:r>
              <w:t>Post Condition</w:t>
            </w:r>
          </w:p>
        </w:tc>
        <w:tc>
          <w:tcPr>
            <w:tcW w:w="4320" w:type="dxa"/>
            <w:gridSpan w:val="2"/>
            <w:tcBorders>
              <w:top w:val="single" w:color="auto" w:sz="4" w:space="0"/>
              <w:left w:val="single" w:color="auto" w:sz="4" w:space="0"/>
              <w:bottom w:val="single" w:color="auto" w:sz="4" w:space="0"/>
              <w:right w:val="single" w:color="auto" w:sz="4" w:space="0"/>
            </w:tcBorders>
          </w:tcPr>
          <w:p w14:paraId="1DF57285">
            <w:r>
              <w:rPr>
                <w:rFonts w:hint="default" w:ascii="Cambria" w:hAnsi="Cambria" w:eastAsia="SimSun" w:cs="Cambria"/>
                <w:sz w:val="24"/>
                <w:szCs w:val="24"/>
              </w:rPr>
              <w:t>Instructor details are updated or removed.</w:t>
            </w:r>
          </w:p>
        </w:tc>
      </w:tr>
    </w:tbl>
    <w:p w14:paraId="2B2C5CDF"/>
    <w:tbl>
      <w:tblPr>
        <w:tblStyle w:val="12"/>
        <w:tblW w:w="0" w:type="auto"/>
        <w:tblInd w:w="0" w:type="dxa"/>
        <w:tblLayout w:type="autofit"/>
        <w:tblCellMar>
          <w:top w:w="0" w:type="dxa"/>
          <w:left w:w="108" w:type="dxa"/>
          <w:bottom w:w="0" w:type="dxa"/>
          <w:right w:w="108" w:type="dxa"/>
        </w:tblCellMar>
      </w:tblPr>
      <w:tblGrid>
        <w:gridCol w:w="4320"/>
        <w:gridCol w:w="2572"/>
        <w:gridCol w:w="1886"/>
      </w:tblGrid>
      <w:tr w14:paraId="633F6C9B">
        <w:tblPrEx>
          <w:tblCellMar>
            <w:top w:w="0" w:type="dxa"/>
            <w:left w:w="108" w:type="dxa"/>
            <w:bottom w:w="0" w:type="dxa"/>
            <w:right w:w="108" w:type="dxa"/>
          </w:tblCellMar>
        </w:tblPrEx>
        <w:trPr>
          <w:trHeight w:val="354" w:hRule="atLeast"/>
        </w:trPr>
        <w:tc>
          <w:tcPr>
            <w:tcW w:w="4320" w:type="dxa"/>
            <w:tcBorders>
              <w:top w:val="single" w:color="auto" w:sz="4" w:space="0"/>
              <w:left w:val="single" w:color="auto" w:sz="4" w:space="0"/>
              <w:bottom w:val="single" w:color="auto" w:sz="4" w:space="0"/>
              <w:right w:val="single" w:color="auto" w:sz="4" w:space="0"/>
            </w:tcBorders>
          </w:tcPr>
          <w:p w14:paraId="0B1E56A8">
            <w:pPr>
              <w:rPr>
                <w:rFonts w:hint="default"/>
                <w:lang w:val="en-US"/>
              </w:rPr>
            </w:pPr>
            <w:r>
              <w:rPr>
                <w:rFonts w:hint="default"/>
                <w:lang w:val="en-US"/>
              </w:rPr>
              <w:t>Field</w:t>
            </w:r>
          </w:p>
        </w:tc>
        <w:tc>
          <w:tcPr>
            <w:tcW w:w="4458" w:type="dxa"/>
            <w:gridSpan w:val="2"/>
            <w:tcBorders>
              <w:top w:val="single" w:color="auto" w:sz="4" w:space="0"/>
              <w:left w:val="single" w:color="auto" w:sz="4" w:space="0"/>
              <w:bottom w:val="single" w:color="auto" w:sz="4" w:space="0"/>
              <w:right w:val="single" w:color="auto" w:sz="4" w:space="0"/>
            </w:tcBorders>
          </w:tcPr>
          <w:p w14:paraId="56E6ABAF">
            <w:pPr>
              <w:rPr>
                <w:rFonts w:hint="default"/>
                <w:lang w:val="en-US"/>
              </w:rPr>
            </w:pPr>
            <w:r>
              <w:rPr>
                <w:rFonts w:hint="default"/>
                <w:lang w:val="en-US"/>
              </w:rPr>
              <w:t>Description</w:t>
            </w:r>
          </w:p>
        </w:tc>
      </w:tr>
      <w:tr w14:paraId="3327E2B1">
        <w:tblPrEx>
          <w:tblCellMar>
            <w:top w:w="0" w:type="dxa"/>
            <w:left w:w="108" w:type="dxa"/>
            <w:bottom w:w="0" w:type="dxa"/>
            <w:right w:w="108" w:type="dxa"/>
          </w:tblCellMar>
        </w:tblPrEx>
        <w:trPr>
          <w:trHeight w:val="152" w:hRule="atLeast"/>
        </w:trPr>
        <w:tc>
          <w:tcPr>
            <w:tcW w:w="4320" w:type="dxa"/>
            <w:tcBorders>
              <w:top w:val="single" w:color="auto" w:sz="4" w:space="0"/>
              <w:left w:val="single" w:color="auto" w:sz="4" w:space="0"/>
              <w:bottom w:val="single" w:color="auto" w:sz="4" w:space="0"/>
              <w:right w:val="single" w:color="auto" w:sz="4" w:space="0"/>
            </w:tcBorders>
          </w:tcPr>
          <w:p w14:paraId="61024C80">
            <w:r>
              <w:t>Use Case ID</w:t>
            </w:r>
          </w:p>
        </w:tc>
        <w:tc>
          <w:tcPr>
            <w:tcW w:w="4458" w:type="dxa"/>
            <w:gridSpan w:val="2"/>
            <w:tcBorders>
              <w:top w:val="single" w:color="auto" w:sz="4" w:space="0"/>
              <w:left w:val="single" w:color="auto" w:sz="4" w:space="0"/>
              <w:bottom w:val="single" w:color="auto" w:sz="4" w:space="0"/>
              <w:right w:val="single" w:color="auto" w:sz="4" w:space="0"/>
            </w:tcBorders>
          </w:tcPr>
          <w:p w14:paraId="45C23C3A">
            <w:pPr>
              <w:rPr>
                <w:rFonts w:hint="default"/>
                <w:lang w:val="en-US"/>
              </w:rPr>
            </w:pPr>
            <w:r>
              <w:rPr>
                <w:rFonts w:hint="default"/>
                <w:lang w:val="en-US"/>
              </w:rPr>
              <w:t>UC-07</w:t>
            </w:r>
          </w:p>
        </w:tc>
      </w:tr>
      <w:tr w14:paraId="40B86411">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6CE41922">
            <w:r>
              <w:t>Use Case Name</w:t>
            </w:r>
          </w:p>
        </w:tc>
        <w:tc>
          <w:tcPr>
            <w:tcW w:w="4458" w:type="dxa"/>
            <w:gridSpan w:val="2"/>
            <w:tcBorders>
              <w:top w:val="single" w:color="auto" w:sz="4" w:space="0"/>
              <w:left w:val="single" w:color="auto" w:sz="4" w:space="0"/>
              <w:bottom w:val="single" w:color="auto" w:sz="4" w:space="0"/>
              <w:right w:val="single" w:color="auto" w:sz="4" w:space="0"/>
            </w:tcBorders>
          </w:tcPr>
          <w:p w14:paraId="557A3219">
            <w:r>
              <w:rPr>
                <w:rFonts w:hint="default" w:ascii="Cambria" w:hAnsi="Cambria" w:eastAsia="SimSun" w:cs="Cambria"/>
                <w:sz w:val="24"/>
                <w:szCs w:val="24"/>
              </w:rPr>
              <w:t>Assign Students</w:t>
            </w:r>
          </w:p>
        </w:tc>
      </w:tr>
      <w:tr w14:paraId="2FCC5BEF">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19B3326E">
            <w:r>
              <w:t>Actor</w:t>
            </w:r>
          </w:p>
        </w:tc>
        <w:tc>
          <w:tcPr>
            <w:tcW w:w="4458" w:type="dxa"/>
            <w:gridSpan w:val="2"/>
            <w:tcBorders>
              <w:top w:val="single" w:color="auto" w:sz="4" w:space="0"/>
              <w:left w:val="single" w:color="auto" w:sz="4" w:space="0"/>
              <w:bottom w:val="single" w:color="auto" w:sz="4" w:space="0"/>
              <w:right w:val="single" w:color="auto" w:sz="4" w:space="0"/>
            </w:tcBorders>
          </w:tcPr>
          <w:p w14:paraId="3B6A4B3E">
            <w:pPr>
              <w:rPr>
                <w:rFonts w:hint="default"/>
                <w:lang w:val="en-US"/>
              </w:rPr>
            </w:pPr>
            <w:r>
              <w:rPr>
                <w:rFonts w:hint="default"/>
                <w:lang w:val="en-US"/>
              </w:rPr>
              <w:t>Admin</w:t>
            </w:r>
          </w:p>
        </w:tc>
      </w:tr>
      <w:tr w14:paraId="5EAEC23C">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0A99DD64">
            <w:r>
              <w:t>Summary</w:t>
            </w:r>
          </w:p>
        </w:tc>
        <w:tc>
          <w:tcPr>
            <w:tcW w:w="4458" w:type="dxa"/>
            <w:gridSpan w:val="2"/>
            <w:tcBorders>
              <w:top w:val="single" w:color="auto" w:sz="4" w:space="0"/>
              <w:left w:val="single" w:color="auto" w:sz="4" w:space="0"/>
              <w:bottom w:val="single" w:color="auto" w:sz="4" w:space="0"/>
              <w:right w:val="single" w:color="auto" w:sz="4" w:space="0"/>
            </w:tcBorders>
          </w:tcPr>
          <w:p w14:paraId="6A0931C7">
            <w:r>
              <w:rPr>
                <w:rFonts w:hint="default" w:ascii="Cambria" w:hAnsi="Cambria" w:eastAsia="SimSun" w:cs="Cambria"/>
                <w:sz w:val="24"/>
                <w:szCs w:val="24"/>
              </w:rPr>
              <w:t>Assign students to a course.</w:t>
            </w:r>
          </w:p>
        </w:tc>
      </w:tr>
      <w:tr w14:paraId="04089538">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44CBAB9F">
            <w:r>
              <w:t>Precondition</w:t>
            </w:r>
          </w:p>
        </w:tc>
        <w:tc>
          <w:tcPr>
            <w:tcW w:w="4458" w:type="dxa"/>
            <w:gridSpan w:val="2"/>
            <w:tcBorders>
              <w:top w:val="single" w:color="auto" w:sz="4" w:space="0"/>
              <w:left w:val="single" w:color="auto" w:sz="4" w:space="0"/>
              <w:bottom w:val="single" w:color="auto" w:sz="4" w:space="0"/>
              <w:right w:val="single" w:color="auto" w:sz="4" w:space="0"/>
            </w:tcBorders>
          </w:tcPr>
          <w:p w14:paraId="7C61053E">
            <w:pPr>
              <w:pStyle w:val="36"/>
              <w:keepNext w:val="0"/>
              <w:keepLines w:val="0"/>
              <w:widowControl/>
              <w:suppressLineNumbers w:val="0"/>
              <w:spacing w:before="0" w:beforeAutospacing="1" w:after="0" w:afterAutospacing="1"/>
              <w:ind w:left="0" w:right="0"/>
            </w:pPr>
            <w:r>
              <w:rPr>
                <w:rFonts w:hint="default"/>
                <w:lang w:val="en-US"/>
              </w:rPr>
              <w:t>1.</w:t>
            </w:r>
            <w:r>
              <w:t>Admin must be logged in.</w:t>
            </w:r>
          </w:p>
          <w:p w14:paraId="4EE6B676">
            <w:pPr>
              <w:pStyle w:val="36"/>
              <w:keepNext w:val="0"/>
              <w:keepLines w:val="0"/>
              <w:widowControl/>
              <w:suppressLineNumbers w:val="0"/>
              <w:spacing w:before="0" w:beforeAutospacing="1" w:after="0" w:afterAutospacing="1"/>
              <w:ind w:left="0" w:right="0"/>
            </w:pPr>
            <w:r>
              <w:rPr>
                <w:rFonts w:hint="default" w:ascii="SimSun" w:hAnsi="SimSun" w:eastAsia="SimSun" w:cs="SimSun"/>
                <w:sz w:val="24"/>
                <w:lang w:val="en-US"/>
              </w:rPr>
              <w:t>2.</w:t>
            </w:r>
            <w:r>
              <w:t>Courses and students must exist.</w:t>
            </w:r>
          </w:p>
        </w:tc>
      </w:tr>
      <w:tr w14:paraId="2DFAC2EE">
        <w:tblPrEx>
          <w:tblCellMar>
            <w:top w:w="0" w:type="dxa"/>
            <w:left w:w="108" w:type="dxa"/>
            <w:bottom w:w="0" w:type="dxa"/>
            <w:right w:w="108" w:type="dxa"/>
          </w:tblCellMar>
        </w:tblPrEx>
        <w:trPr>
          <w:trHeight w:val="329" w:hRule="atLeast"/>
        </w:trPr>
        <w:tc>
          <w:tcPr>
            <w:tcW w:w="4320" w:type="dxa"/>
            <w:vMerge w:val="restart"/>
            <w:tcBorders>
              <w:top w:val="single" w:color="auto" w:sz="4" w:space="0"/>
              <w:left w:val="single" w:color="auto" w:sz="4" w:space="0"/>
              <w:right w:val="single" w:color="auto" w:sz="4" w:space="0"/>
            </w:tcBorders>
          </w:tcPr>
          <w:p w14:paraId="10AFBC58">
            <w:r>
              <w:t>Basic Scenario</w:t>
            </w:r>
          </w:p>
        </w:tc>
        <w:tc>
          <w:tcPr>
            <w:tcW w:w="2572" w:type="dxa"/>
            <w:tcBorders>
              <w:top w:val="single" w:color="auto" w:sz="4" w:space="0"/>
              <w:left w:val="single" w:color="auto" w:sz="4" w:space="0"/>
              <w:bottom w:val="single" w:color="auto" w:sz="4" w:space="0"/>
              <w:right w:val="single" w:color="auto" w:sz="4" w:space="0"/>
            </w:tcBorders>
          </w:tcPr>
          <w:p w14:paraId="13272A60">
            <w:r>
              <w:t>Actor Action</w:t>
            </w:r>
          </w:p>
        </w:tc>
        <w:tc>
          <w:tcPr>
            <w:tcW w:w="1886" w:type="dxa"/>
            <w:tcBorders>
              <w:top w:val="single" w:color="auto" w:sz="4" w:space="0"/>
              <w:left w:val="single" w:color="auto" w:sz="4" w:space="0"/>
              <w:bottom w:val="single" w:color="auto" w:sz="4" w:space="0"/>
              <w:right w:val="single" w:color="auto" w:sz="4" w:space="0"/>
            </w:tcBorders>
          </w:tcPr>
          <w:p w14:paraId="5B4FA56D">
            <w:r>
              <w:t>System Response</w:t>
            </w:r>
          </w:p>
        </w:tc>
      </w:tr>
      <w:tr w14:paraId="2347C15D">
        <w:tblPrEx>
          <w:tblCellMar>
            <w:top w:w="0" w:type="dxa"/>
            <w:left w:w="108" w:type="dxa"/>
            <w:bottom w:w="0" w:type="dxa"/>
            <w:right w:w="108" w:type="dxa"/>
          </w:tblCellMar>
        </w:tblPrEx>
        <w:trPr>
          <w:trHeight w:val="474" w:hRule="atLeast"/>
        </w:trPr>
        <w:tc>
          <w:tcPr>
            <w:tcW w:w="4320" w:type="dxa"/>
            <w:vMerge w:val="continue"/>
            <w:tcBorders>
              <w:left w:val="single" w:color="auto" w:sz="4" w:space="0"/>
              <w:bottom w:val="single" w:color="auto" w:sz="4" w:space="0"/>
              <w:right w:val="single" w:color="auto" w:sz="4" w:space="0"/>
            </w:tcBorders>
          </w:tcPr>
          <w:p w14:paraId="696110F9"/>
        </w:tc>
        <w:tc>
          <w:tcPr>
            <w:tcW w:w="2572" w:type="dxa"/>
            <w:tcBorders>
              <w:top w:val="single" w:color="auto" w:sz="4" w:space="0"/>
              <w:left w:val="single" w:color="auto" w:sz="4" w:space="0"/>
              <w:bottom w:val="single" w:color="auto" w:sz="4" w:space="0"/>
              <w:right w:val="single" w:color="auto" w:sz="4" w:space="0"/>
            </w:tcBorders>
          </w:tcPr>
          <w:p w14:paraId="1D95BE3F">
            <w:pPr>
              <w:rPr>
                <w:rFonts w:hint="default" w:ascii="Cambria" w:hAnsi="Cambria" w:eastAsia="SimSun" w:cs="Cambria"/>
                <w:sz w:val="24"/>
                <w:szCs w:val="24"/>
                <w:lang w:val="en-US"/>
              </w:rPr>
            </w:pPr>
            <w:r>
              <w:rPr>
                <w:rFonts w:hint="default" w:ascii="Cambria" w:hAnsi="Cambria" w:eastAsia="SimSun" w:cs="Cambria"/>
                <w:sz w:val="24"/>
                <w:szCs w:val="24"/>
              </w:rPr>
              <w:t xml:space="preserve">Step1: Admin selects </w:t>
            </w:r>
            <w:r>
              <w:rPr>
                <w:rFonts w:hint="default" w:ascii="Cambria" w:hAnsi="Cambria" w:eastAsia="SimSun" w:cs="Cambria"/>
                <w:sz w:val="24"/>
                <w:szCs w:val="24"/>
                <w:lang w:val="en-US"/>
              </w:rPr>
              <w:t>‘Assign Students’.</w:t>
            </w:r>
          </w:p>
          <w:p w14:paraId="5EA8A6D1">
            <w:r>
              <w:rPr>
                <w:rFonts w:hint="default" w:ascii="Cambria" w:hAnsi="Cambria" w:eastAsia="SimSun" w:cs="Cambria"/>
                <w:sz w:val="24"/>
                <w:szCs w:val="24"/>
              </w:rPr>
              <w:t>Step</w:t>
            </w:r>
            <w:r>
              <w:rPr>
                <w:rFonts w:hint="default" w:ascii="Cambria" w:hAnsi="Cambria" w:eastAsia="SimSun" w:cs="Cambria"/>
                <w:sz w:val="24"/>
                <w:szCs w:val="24"/>
                <w:lang w:val="en-US"/>
              </w:rPr>
              <w:t>3</w:t>
            </w:r>
            <w:r>
              <w:rPr>
                <w:rFonts w:hint="default" w:ascii="Cambria" w:hAnsi="Cambria" w:eastAsia="SimSun" w:cs="Cambria"/>
                <w:sz w:val="24"/>
                <w:szCs w:val="24"/>
              </w:rPr>
              <w:t>: Admin assigns students to the course.</w:t>
            </w:r>
          </w:p>
        </w:tc>
        <w:tc>
          <w:tcPr>
            <w:tcW w:w="1886" w:type="dxa"/>
            <w:tcBorders>
              <w:top w:val="single" w:color="auto" w:sz="4" w:space="0"/>
              <w:left w:val="single" w:color="auto" w:sz="4" w:space="0"/>
              <w:bottom w:val="single" w:color="auto" w:sz="4" w:space="0"/>
              <w:right w:val="single" w:color="auto" w:sz="4" w:space="0"/>
            </w:tcBorders>
          </w:tcPr>
          <w:p w14:paraId="47507E69">
            <w:pPr>
              <w:rPr>
                <w:rFonts w:hint="default" w:ascii="Cambria" w:hAnsi="Cambria" w:eastAsia="SimSun" w:cs="Cambria"/>
                <w:sz w:val="24"/>
                <w:szCs w:val="24"/>
                <w:lang w:val="en-US"/>
              </w:rPr>
            </w:pPr>
            <w:r>
              <w:rPr>
                <w:rFonts w:hint="default" w:ascii="Cambria" w:hAnsi="Cambria" w:eastAsia="SimSun" w:cs="Cambria"/>
                <w:sz w:val="24"/>
                <w:szCs w:val="24"/>
                <w:lang w:val="en-US"/>
              </w:rPr>
              <w:t>S</w:t>
            </w:r>
            <w:r>
              <w:rPr>
                <w:rFonts w:hint="default" w:ascii="Cambria" w:hAnsi="Cambria" w:eastAsia="SimSun" w:cs="Cambria"/>
                <w:sz w:val="24"/>
                <w:szCs w:val="24"/>
              </w:rPr>
              <w:t>tep</w:t>
            </w:r>
            <w:r>
              <w:rPr>
                <w:rFonts w:hint="default" w:ascii="Cambria" w:hAnsi="Cambria" w:eastAsia="SimSun" w:cs="Cambria"/>
                <w:sz w:val="24"/>
                <w:szCs w:val="24"/>
                <w:lang w:val="en-US"/>
              </w:rPr>
              <w:t>2</w:t>
            </w:r>
            <w:r>
              <w:rPr>
                <w:rFonts w:hint="default" w:ascii="Cambria" w:hAnsi="Cambria" w:eastAsia="SimSun" w:cs="Cambria"/>
                <w:sz w:val="24"/>
                <w:szCs w:val="24"/>
              </w:rPr>
              <w:t>: System displays a list of students</w:t>
            </w:r>
            <w:r>
              <w:rPr>
                <w:rFonts w:hint="default" w:ascii="Cambria" w:hAnsi="Cambria" w:eastAsia="SimSun" w:cs="Cambria"/>
                <w:sz w:val="24"/>
                <w:szCs w:val="24"/>
                <w:lang w:val="en-US"/>
              </w:rPr>
              <w:t xml:space="preserve"> and course</w:t>
            </w:r>
          </w:p>
          <w:tbl>
            <w:tblPr>
              <w:tblStyle w:val="12"/>
              <w:tblW w:w="1670" w:type="dxa"/>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670"/>
            </w:tblGrid>
            <w:tr w14:paraId="74B429D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610" w:type="dxa"/>
                  <w:shd w:val="clear" w:color="auto" w:fill="auto"/>
                  <w:vAlign w:val="center"/>
                </w:tcPr>
                <w:p w14:paraId="3A7838DF">
                  <w:pPr>
                    <w:keepNext w:val="0"/>
                    <w:keepLines w:val="0"/>
                    <w:widowControl/>
                    <w:suppressLineNumbers w:val="0"/>
                    <w:jc w:val="left"/>
                    <w:rPr>
                      <w:rFonts w:hint="default" w:ascii="Cambria" w:hAnsi="Cambria" w:cs="Cambria"/>
                    </w:rPr>
                  </w:pPr>
                  <w:r>
                    <w:rPr>
                      <w:rFonts w:hint="default" w:ascii="Cambria" w:hAnsi="Cambria" w:eastAsia="SimSun" w:cs="Cambria"/>
                      <w:kern w:val="0"/>
                      <w:sz w:val="24"/>
                      <w:szCs w:val="24"/>
                      <w:lang w:val="en-US" w:eastAsia="zh-CN" w:bidi="ar"/>
                    </w:rPr>
                    <w:t>Step4: System saves the assignment.</w:t>
                  </w:r>
                </w:p>
              </w:tc>
            </w:tr>
          </w:tbl>
          <w:p w14:paraId="08B469DA">
            <w:pPr>
              <w:rPr>
                <w:rFonts w:ascii="SimSun" w:hAnsi="SimSun" w:eastAsia="SimSun" w:cs="SimSun"/>
                <w:sz w:val="24"/>
                <w:szCs w:val="24"/>
              </w:rPr>
            </w:pPr>
          </w:p>
        </w:tc>
      </w:tr>
      <w:tr w14:paraId="56DF2FDD">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44C7D158">
            <w:r>
              <w:t>Alternative Scenario</w:t>
            </w:r>
          </w:p>
        </w:tc>
        <w:tc>
          <w:tcPr>
            <w:tcW w:w="4458" w:type="dxa"/>
            <w:gridSpan w:val="2"/>
            <w:tcBorders>
              <w:top w:val="single" w:color="auto" w:sz="4" w:space="0"/>
              <w:left w:val="single" w:color="auto" w:sz="4" w:space="0"/>
              <w:bottom w:val="single" w:color="auto" w:sz="4" w:space="0"/>
              <w:right w:val="single" w:color="auto" w:sz="4" w:space="0"/>
            </w:tcBorders>
          </w:tcPr>
          <w:p w14:paraId="7BB31AB8">
            <w:r>
              <w:rPr>
                <w:rFonts w:hint="default" w:ascii="Cambria" w:hAnsi="Cambria" w:eastAsia="SimSun" w:cs="Cambria"/>
                <w:sz w:val="24"/>
                <w:szCs w:val="24"/>
              </w:rPr>
              <w:t>If selection fails, system prompts with an error message.</w:t>
            </w:r>
          </w:p>
        </w:tc>
      </w:tr>
      <w:tr w14:paraId="2659A761">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4A6030E5">
            <w:r>
              <w:t>Post Condition</w:t>
            </w:r>
          </w:p>
        </w:tc>
        <w:tc>
          <w:tcPr>
            <w:tcW w:w="4458" w:type="dxa"/>
            <w:gridSpan w:val="2"/>
            <w:tcBorders>
              <w:top w:val="single" w:color="auto" w:sz="4" w:space="0"/>
              <w:left w:val="single" w:color="auto" w:sz="4" w:space="0"/>
              <w:bottom w:val="single" w:color="auto" w:sz="4" w:space="0"/>
              <w:right w:val="single" w:color="auto" w:sz="4" w:space="0"/>
            </w:tcBorders>
          </w:tcPr>
          <w:p w14:paraId="37799018">
            <w:r>
              <w:rPr>
                <w:rFonts w:hint="default" w:ascii="Cambria" w:hAnsi="Cambria" w:eastAsia="SimSun" w:cs="Cambria"/>
                <w:sz w:val="24"/>
                <w:szCs w:val="24"/>
              </w:rPr>
              <w:t>Student-course assignment is saved</w:t>
            </w:r>
            <w:r>
              <w:rPr>
                <w:rFonts w:ascii="SimSun" w:hAnsi="SimSun" w:eastAsia="SimSun" w:cs="SimSun"/>
                <w:sz w:val="24"/>
                <w:szCs w:val="24"/>
              </w:rPr>
              <w:t>.</w:t>
            </w:r>
          </w:p>
        </w:tc>
      </w:tr>
    </w:tbl>
    <w:p w14:paraId="378C8108"/>
    <w:tbl>
      <w:tblPr>
        <w:tblStyle w:val="12"/>
        <w:tblW w:w="0" w:type="auto"/>
        <w:tblInd w:w="0" w:type="dxa"/>
        <w:tblLayout w:type="autofit"/>
        <w:tblCellMar>
          <w:top w:w="0" w:type="dxa"/>
          <w:left w:w="108" w:type="dxa"/>
          <w:bottom w:w="0" w:type="dxa"/>
          <w:right w:w="108" w:type="dxa"/>
        </w:tblCellMar>
      </w:tblPr>
      <w:tblGrid>
        <w:gridCol w:w="4320"/>
        <w:gridCol w:w="2550"/>
        <w:gridCol w:w="1770"/>
      </w:tblGrid>
      <w:tr w14:paraId="718860DF">
        <w:trPr>
          <w:trHeight w:val="377" w:hRule="atLeast"/>
        </w:trPr>
        <w:tc>
          <w:tcPr>
            <w:tcW w:w="4320" w:type="dxa"/>
            <w:tcBorders>
              <w:top w:val="single" w:color="auto" w:sz="4" w:space="0"/>
              <w:left w:val="single" w:color="auto" w:sz="4" w:space="0"/>
              <w:bottom w:val="single" w:color="auto" w:sz="4" w:space="0"/>
              <w:right w:val="single" w:color="auto" w:sz="4" w:space="0"/>
            </w:tcBorders>
          </w:tcPr>
          <w:p w14:paraId="593E280A">
            <w:pPr>
              <w:rPr>
                <w:rFonts w:hint="default"/>
                <w:lang w:val="en-US"/>
              </w:rPr>
            </w:pPr>
            <w:r>
              <w:rPr>
                <w:rFonts w:hint="default"/>
                <w:lang w:val="en-US"/>
              </w:rPr>
              <w:t>Field</w:t>
            </w:r>
          </w:p>
        </w:tc>
        <w:tc>
          <w:tcPr>
            <w:tcW w:w="4320" w:type="dxa"/>
            <w:gridSpan w:val="2"/>
            <w:tcBorders>
              <w:top w:val="single" w:color="auto" w:sz="4" w:space="0"/>
              <w:left w:val="single" w:color="auto" w:sz="4" w:space="0"/>
              <w:bottom w:val="single" w:color="auto" w:sz="4" w:space="0"/>
              <w:right w:val="single" w:color="auto" w:sz="4" w:space="0"/>
            </w:tcBorders>
          </w:tcPr>
          <w:p w14:paraId="31AE7630">
            <w:pPr>
              <w:rPr>
                <w:rFonts w:hint="default"/>
                <w:lang w:val="en-US"/>
              </w:rPr>
            </w:pPr>
            <w:r>
              <w:rPr>
                <w:rFonts w:hint="default"/>
                <w:lang w:val="en-US"/>
              </w:rPr>
              <w:t>Description</w:t>
            </w:r>
          </w:p>
        </w:tc>
      </w:tr>
      <w:tr w14:paraId="7048C5BB">
        <w:tblPrEx>
          <w:tblCellMar>
            <w:top w:w="0" w:type="dxa"/>
            <w:left w:w="108" w:type="dxa"/>
            <w:bottom w:w="0" w:type="dxa"/>
            <w:right w:w="108" w:type="dxa"/>
          </w:tblCellMar>
        </w:tblPrEx>
        <w:trPr>
          <w:trHeight w:val="129" w:hRule="atLeast"/>
        </w:trPr>
        <w:tc>
          <w:tcPr>
            <w:tcW w:w="4320" w:type="dxa"/>
            <w:tcBorders>
              <w:top w:val="single" w:color="auto" w:sz="4" w:space="0"/>
              <w:left w:val="single" w:color="auto" w:sz="4" w:space="0"/>
              <w:bottom w:val="single" w:color="auto" w:sz="4" w:space="0"/>
              <w:right w:val="single" w:color="auto" w:sz="4" w:space="0"/>
            </w:tcBorders>
          </w:tcPr>
          <w:p w14:paraId="14B06FA2">
            <w:r>
              <w:t>Use Case ID</w:t>
            </w:r>
          </w:p>
        </w:tc>
        <w:tc>
          <w:tcPr>
            <w:tcW w:w="4320" w:type="dxa"/>
            <w:gridSpan w:val="2"/>
            <w:tcBorders>
              <w:top w:val="single" w:color="auto" w:sz="4" w:space="0"/>
              <w:left w:val="single" w:color="auto" w:sz="4" w:space="0"/>
              <w:bottom w:val="single" w:color="auto" w:sz="4" w:space="0"/>
              <w:right w:val="single" w:color="auto" w:sz="4" w:space="0"/>
            </w:tcBorders>
          </w:tcPr>
          <w:p w14:paraId="1196A194">
            <w:pPr>
              <w:rPr>
                <w:rFonts w:hint="default"/>
                <w:lang w:val="en-US"/>
              </w:rPr>
            </w:pPr>
            <w:r>
              <w:rPr>
                <w:rFonts w:hint="default"/>
                <w:lang w:val="en-US"/>
              </w:rPr>
              <w:t>UC-08</w:t>
            </w:r>
          </w:p>
        </w:tc>
      </w:tr>
      <w:tr w14:paraId="193E884D">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638E9DBE">
            <w:r>
              <w:t>Use Case Name</w:t>
            </w:r>
          </w:p>
        </w:tc>
        <w:tc>
          <w:tcPr>
            <w:tcW w:w="4320" w:type="dxa"/>
            <w:gridSpan w:val="2"/>
            <w:tcBorders>
              <w:top w:val="single" w:color="auto" w:sz="4" w:space="0"/>
              <w:left w:val="single" w:color="auto" w:sz="4" w:space="0"/>
              <w:bottom w:val="single" w:color="auto" w:sz="4" w:space="0"/>
              <w:right w:val="single" w:color="auto" w:sz="4" w:space="0"/>
            </w:tcBorders>
          </w:tcPr>
          <w:p w14:paraId="2D8D84CE">
            <w:r>
              <w:rPr>
                <w:rFonts w:hint="default" w:ascii="Cambria" w:hAnsi="Cambria" w:eastAsia="SimSun" w:cs="Cambria"/>
                <w:sz w:val="24"/>
                <w:szCs w:val="24"/>
              </w:rPr>
              <w:t>Manage Students</w:t>
            </w:r>
          </w:p>
        </w:tc>
      </w:tr>
      <w:tr w14:paraId="312717A9">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4A2BCEBA">
            <w:r>
              <w:t>Actor</w:t>
            </w:r>
          </w:p>
        </w:tc>
        <w:tc>
          <w:tcPr>
            <w:tcW w:w="4320" w:type="dxa"/>
            <w:gridSpan w:val="2"/>
            <w:tcBorders>
              <w:top w:val="single" w:color="auto" w:sz="4" w:space="0"/>
              <w:left w:val="single" w:color="auto" w:sz="4" w:space="0"/>
              <w:bottom w:val="single" w:color="auto" w:sz="4" w:space="0"/>
              <w:right w:val="single" w:color="auto" w:sz="4" w:space="0"/>
            </w:tcBorders>
          </w:tcPr>
          <w:p w14:paraId="1A13A6B4">
            <w:pPr>
              <w:rPr>
                <w:rFonts w:hint="default"/>
                <w:lang w:val="en-US"/>
              </w:rPr>
            </w:pPr>
            <w:r>
              <w:rPr>
                <w:rFonts w:hint="default"/>
                <w:lang w:val="en-US"/>
              </w:rPr>
              <w:t>Admin</w:t>
            </w:r>
          </w:p>
        </w:tc>
      </w:tr>
      <w:tr w14:paraId="5CF83A71">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62608764">
            <w:r>
              <w:t>Summary</w:t>
            </w:r>
          </w:p>
        </w:tc>
        <w:tc>
          <w:tcPr>
            <w:tcW w:w="4320" w:type="dxa"/>
            <w:gridSpan w:val="2"/>
            <w:tcBorders>
              <w:top w:val="single" w:color="auto" w:sz="4" w:space="0"/>
              <w:left w:val="single" w:color="auto" w:sz="4" w:space="0"/>
              <w:bottom w:val="single" w:color="auto" w:sz="4" w:space="0"/>
              <w:right w:val="single" w:color="auto" w:sz="4" w:space="0"/>
            </w:tcBorders>
          </w:tcPr>
          <w:p w14:paraId="29C2DACC">
            <w:pPr>
              <w:rPr>
                <w:rFonts w:hint="default" w:ascii="Cambria" w:hAnsi="Cambria" w:cs="Cambria"/>
              </w:rPr>
            </w:pPr>
            <w:r>
              <w:rPr>
                <w:rFonts w:hint="default" w:ascii="Cambria" w:hAnsi="Cambria" w:eastAsia="SimSun" w:cs="Cambria"/>
                <w:sz w:val="24"/>
                <w:szCs w:val="24"/>
              </w:rPr>
              <w:t>Admin can edit or delete student assignments.</w:t>
            </w:r>
          </w:p>
        </w:tc>
      </w:tr>
      <w:tr w14:paraId="6DD919E0">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5A1380A3">
            <w:r>
              <w:t>Precondition</w:t>
            </w:r>
          </w:p>
        </w:tc>
        <w:tc>
          <w:tcPr>
            <w:tcW w:w="4320" w:type="dxa"/>
            <w:gridSpan w:val="2"/>
            <w:tcBorders>
              <w:top w:val="single" w:color="auto" w:sz="4" w:space="0"/>
              <w:left w:val="single" w:color="auto" w:sz="4" w:space="0"/>
              <w:bottom w:val="single" w:color="auto" w:sz="4" w:space="0"/>
              <w:right w:val="single" w:color="auto" w:sz="4" w:space="0"/>
            </w:tcBorders>
          </w:tcPr>
          <w:p w14:paraId="7ECCBF91">
            <w:r>
              <w:rPr>
                <w:rFonts w:hint="default" w:ascii="Cambria" w:hAnsi="Cambria" w:eastAsia="SimSun" w:cs="Cambria"/>
                <w:sz w:val="24"/>
                <w:szCs w:val="24"/>
              </w:rPr>
              <w:t>Admin must be logged in</w:t>
            </w:r>
            <w:r>
              <w:rPr>
                <w:rFonts w:ascii="SimSun" w:hAnsi="SimSun" w:eastAsia="SimSun" w:cs="SimSun"/>
                <w:sz w:val="24"/>
                <w:szCs w:val="24"/>
              </w:rPr>
              <w:t>.</w:t>
            </w:r>
          </w:p>
        </w:tc>
      </w:tr>
      <w:tr w14:paraId="7F1EBDEC">
        <w:trPr>
          <w:trHeight w:val="359" w:hRule="atLeast"/>
        </w:trPr>
        <w:tc>
          <w:tcPr>
            <w:tcW w:w="4320" w:type="dxa"/>
            <w:vMerge w:val="restart"/>
            <w:tcBorders>
              <w:top w:val="single" w:color="auto" w:sz="4" w:space="0"/>
              <w:left w:val="single" w:color="auto" w:sz="4" w:space="0"/>
              <w:right w:val="single" w:color="auto" w:sz="4" w:space="0"/>
            </w:tcBorders>
          </w:tcPr>
          <w:p w14:paraId="6702D214">
            <w:r>
              <w:t>Basic Scenario</w:t>
            </w:r>
          </w:p>
        </w:tc>
        <w:tc>
          <w:tcPr>
            <w:tcW w:w="2550" w:type="dxa"/>
            <w:tcBorders>
              <w:top w:val="single" w:color="auto" w:sz="4" w:space="0"/>
              <w:left w:val="single" w:color="auto" w:sz="4" w:space="0"/>
              <w:bottom w:val="single" w:color="auto" w:sz="4" w:space="0"/>
              <w:right w:val="single" w:color="auto" w:sz="4" w:space="0"/>
            </w:tcBorders>
          </w:tcPr>
          <w:p w14:paraId="60B6328D">
            <w:r>
              <w:t>Actor Action</w:t>
            </w:r>
          </w:p>
        </w:tc>
        <w:tc>
          <w:tcPr>
            <w:tcW w:w="1770" w:type="dxa"/>
            <w:tcBorders>
              <w:top w:val="single" w:color="auto" w:sz="4" w:space="0"/>
              <w:left w:val="single" w:color="auto" w:sz="4" w:space="0"/>
              <w:bottom w:val="single" w:color="auto" w:sz="4" w:space="0"/>
              <w:right w:val="single" w:color="auto" w:sz="4" w:space="0"/>
            </w:tcBorders>
          </w:tcPr>
          <w:p w14:paraId="5EEF7D3F">
            <w:r>
              <w:t>System Response</w:t>
            </w:r>
          </w:p>
        </w:tc>
      </w:tr>
      <w:tr w14:paraId="36393ECD">
        <w:tblPrEx>
          <w:tblCellMar>
            <w:top w:w="0" w:type="dxa"/>
            <w:left w:w="108" w:type="dxa"/>
            <w:bottom w:w="0" w:type="dxa"/>
            <w:right w:w="108" w:type="dxa"/>
          </w:tblCellMar>
        </w:tblPrEx>
        <w:trPr>
          <w:trHeight w:val="740" w:hRule="atLeast"/>
        </w:trPr>
        <w:tc>
          <w:tcPr>
            <w:tcW w:w="4320" w:type="dxa"/>
            <w:vMerge w:val="continue"/>
            <w:tcBorders>
              <w:left w:val="single" w:color="auto" w:sz="4" w:space="0"/>
              <w:bottom w:val="single" w:color="auto" w:sz="4" w:space="0"/>
              <w:right w:val="single" w:color="auto" w:sz="4" w:space="0"/>
            </w:tcBorders>
          </w:tcPr>
          <w:p w14:paraId="3D3C647E"/>
        </w:tc>
        <w:tc>
          <w:tcPr>
            <w:tcW w:w="2550" w:type="dxa"/>
            <w:tcBorders>
              <w:top w:val="single" w:color="auto" w:sz="4" w:space="0"/>
              <w:left w:val="single" w:color="auto" w:sz="4" w:space="0"/>
              <w:bottom w:val="single" w:color="auto" w:sz="4" w:space="0"/>
              <w:right w:val="single" w:color="auto" w:sz="4" w:space="0"/>
            </w:tcBorders>
          </w:tcPr>
          <w:p w14:paraId="730631E1">
            <w:pPr>
              <w:rPr>
                <w:rFonts w:hint="default"/>
                <w:lang w:val="en-US"/>
              </w:rPr>
            </w:pPr>
            <w:r>
              <w:rPr>
                <w:rFonts w:hint="default"/>
                <w:lang w:val="en-US"/>
              </w:rPr>
              <w:t>Step-1 Admin select ‘Manage Student’</w:t>
            </w:r>
          </w:p>
          <w:p w14:paraId="307CE6C8">
            <w:pPr>
              <w:rPr>
                <w:rFonts w:hint="default"/>
                <w:lang w:val="en-US"/>
              </w:rPr>
            </w:pPr>
            <w:r>
              <w:rPr>
                <w:rFonts w:hint="default" w:ascii="Cambria" w:hAnsi="Cambria" w:cs="Cambria"/>
                <w:lang w:val="en-US"/>
              </w:rPr>
              <w:t>Step3.</w:t>
            </w:r>
            <w:r>
              <w:rPr>
                <w:rFonts w:hint="default" w:ascii="Cambria" w:hAnsi="Cambria" w:eastAsia="SimSun" w:cs="Cambria"/>
                <w:sz w:val="24"/>
                <w:szCs w:val="24"/>
              </w:rPr>
              <w:t>Admin edits or removes assignments.</w:t>
            </w:r>
          </w:p>
        </w:tc>
        <w:tc>
          <w:tcPr>
            <w:tcW w:w="1770" w:type="dxa"/>
            <w:tcBorders>
              <w:top w:val="single" w:color="auto" w:sz="4" w:space="0"/>
              <w:left w:val="single" w:color="auto" w:sz="4" w:space="0"/>
              <w:bottom w:val="single" w:color="auto" w:sz="4" w:space="0"/>
              <w:right w:val="single" w:color="auto" w:sz="4" w:space="0"/>
            </w:tcBorders>
          </w:tcPr>
          <w:p w14:paraId="494CA0D4">
            <w:pPr>
              <w:rPr>
                <w:rFonts w:hint="default" w:ascii="Cambria" w:hAnsi="Cambria" w:eastAsia="SimSun" w:cs="Cambria"/>
                <w:sz w:val="24"/>
                <w:szCs w:val="24"/>
              </w:rPr>
            </w:pPr>
            <w:r>
              <w:rPr>
                <w:rFonts w:hint="default" w:ascii="Cambria" w:hAnsi="Cambria" w:eastAsia="SimSun" w:cs="Cambria"/>
                <w:sz w:val="24"/>
                <w:szCs w:val="24"/>
              </w:rPr>
              <w:t>Step1: System lists current student assignments.</w:t>
            </w:r>
          </w:p>
          <w:p w14:paraId="1AB87800">
            <w:pPr>
              <w:rPr>
                <w:rFonts w:hint="default" w:ascii="Cambria" w:hAnsi="Cambria" w:eastAsia="SimSun" w:cs="Cambria"/>
                <w:sz w:val="24"/>
                <w:szCs w:val="24"/>
              </w:rPr>
            </w:pPr>
            <w:r>
              <w:rPr>
                <w:rFonts w:hint="default" w:ascii="Cambria" w:hAnsi="Cambria" w:eastAsia="SimSun" w:cs="Cambria"/>
                <w:sz w:val="24"/>
                <w:szCs w:val="24"/>
              </w:rPr>
              <w:t>Step2: System updates the dat</w:t>
            </w:r>
          </w:p>
        </w:tc>
      </w:tr>
      <w:tr w14:paraId="27ADCD30">
        <w:tc>
          <w:tcPr>
            <w:tcW w:w="4320" w:type="dxa"/>
            <w:tcBorders>
              <w:top w:val="single" w:color="auto" w:sz="4" w:space="0"/>
              <w:left w:val="single" w:color="auto" w:sz="4" w:space="0"/>
              <w:bottom w:val="single" w:color="auto" w:sz="4" w:space="0"/>
              <w:right w:val="single" w:color="auto" w:sz="4" w:space="0"/>
            </w:tcBorders>
          </w:tcPr>
          <w:p w14:paraId="344999FE">
            <w:r>
              <w:t>Alternative Scenario</w:t>
            </w:r>
          </w:p>
        </w:tc>
        <w:tc>
          <w:tcPr>
            <w:tcW w:w="4320" w:type="dxa"/>
            <w:gridSpan w:val="2"/>
            <w:tcBorders>
              <w:top w:val="single" w:color="auto" w:sz="4" w:space="0"/>
              <w:left w:val="single" w:color="auto" w:sz="4" w:space="0"/>
              <w:bottom w:val="single" w:color="auto" w:sz="4" w:space="0"/>
              <w:right w:val="single" w:color="auto" w:sz="4" w:space="0"/>
            </w:tcBorders>
          </w:tcPr>
          <w:p w14:paraId="1A3DE72F">
            <w:r>
              <w:rPr>
                <w:rFonts w:hint="default" w:ascii="Cambria" w:hAnsi="Cambria" w:eastAsia="SimSun" w:cs="Cambria"/>
                <w:sz w:val="24"/>
                <w:szCs w:val="24"/>
              </w:rPr>
              <w:t>If invalid data is entered, system displays an error</w:t>
            </w:r>
            <w:r>
              <w:rPr>
                <w:rFonts w:ascii="SimSun" w:hAnsi="SimSun" w:eastAsia="SimSun" w:cs="SimSun"/>
                <w:sz w:val="24"/>
                <w:szCs w:val="24"/>
              </w:rPr>
              <w:t>.</w:t>
            </w:r>
          </w:p>
        </w:tc>
      </w:tr>
      <w:tr w14:paraId="46E5192F">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22D2493C">
            <w:r>
              <w:t>Post Condition</w:t>
            </w:r>
          </w:p>
        </w:tc>
        <w:tc>
          <w:tcPr>
            <w:tcW w:w="4320" w:type="dxa"/>
            <w:gridSpan w:val="2"/>
            <w:tcBorders>
              <w:top w:val="single" w:color="auto" w:sz="4" w:space="0"/>
              <w:left w:val="single" w:color="auto" w:sz="4" w:space="0"/>
              <w:bottom w:val="single" w:color="auto" w:sz="4" w:space="0"/>
              <w:right w:val="single" w:color="auto" w:sz="4" w:space="0"/>
            </w:tcBorders>
          </w:tcPr>
          <w:p w14:paraId="38F4DEDC">
            <w:pPr>
              <w:rPr>
                <w:rFonts w:hint="default" w:ascii="Cambria" w:hAnsi="Cambria" w:cs="Cambria"/>
              </w:rPr>
            </w:pPr>
            <w:r>
              <w:rPr>
                <w:rFonts w:hint="default" w:ascii="Cambria" w:hAnsi="Cambria" w:eastAsia="SimSun" w:cs="Cambria"/>
                <w:sz w:val="24"/>
                <w:szCs w:val="24"/>
              </w:rPr>
              <w:t>Student assignments are updated.</w:t>
            </w:r>
          </w:p>
        </w:tc>
      </w:tr>
    </w:tbl>
    <w:p w14:paraId="00D0D91F"/>
    <w:tbl>
      <w:tblPr>
        <w:tblStyle w:val="12"/>
        <w:tblW w:w="0" w:type="auto"/>
        <w:tblInd w:w="0" w:type="dxa"/>
        <w:tblLayout w:type="autofit"/>
        <w:tblCellMar>
          <w:top w:w="0" w:type="dxa"/>
          <w:left w:w="108" w:type="dxa"/>
          <w:bottom w:w="0" w:type="dxa"/>
          <w:right w:w="108" w:type="dxa"/>
        </w:tblCellMar>
      </w:tblPr>
      <w:tblGrid>
        <w:gridCol w:w="4320"/>
        <w:gridCol w:w="2572"/>
        <w:gridCol w:w="1748"/>
      </w:tblGrid>
      <w:tr w14:paraId="17DA9F73">
        <w:tblPrEx>
          <w:tblCellMar>
            <w:top w:w="0" w:type="dxa"/>
            <w:left w:w="108" w:type="dxa"/>
            <w:bottom w:w="0" w:type="dxa"/>
            <w:right w:w="108" w:type="dxa"/>
          </w:tblCellMar>
        </w:tblPrEx>
        <w:trPr>
          <w:trHeight w:val="409" w:hRule="atLeast"/>
        </w:trPr>
        <w:tc>
          <w:tcPr>
            <w:tcW w:w="4320" w:type="dxa"/>
            <w:tcBorders>
              <w:top w:val="single" w:color="auto" w:sz="4" w:space="0"/>
              <w:left w:val="single" w:color="auto" w:sz="4" w:space="0"/>
              <w:bottom w:val="single" w:color="auto" w:sz="4" w:space="0"/>
              <w:right w:val="single" w:color="auto" w:sz="4" w:space="0"/>
            </w:tcBorders>
          </w:tcPr>
          <w:p w14:paraId="48AAAB58">
            <w:pPr>
              <w:rPr>
                <w:rFonts w:hint="default"/>
                <w:lang w:val="en-US"/>
              </w:rPr>
            </w:pPr>
            <w:r>
              <w:rPr>
                <w:rFonts w:hint="default"/>
                <w:lang w:val="en-US"/>
              </w:rPr>
              <w:t>Field</w:t>
            </w:r>
          </w:p>
        </w:tc>
        <w:tc>
          <w:tcPr>
            <w:tcW w:w="4320" w:type="dxa"/>
            <w:gridSpan w:val="2"/>
            <w:tcBorders>
              <w:top w:val="single" w:color="auto" w:sz="4" w:space="0"/>
              <w:left w:val="single" w:color="auto" w:sz="4" w:space="0"/>
              <w:bottom w:val="single" w:color="auto" w:sz="4" w:space="0"/>
              <w:right w:val="single" w:color="auto" w:sz="4" w:space="0"/>
            </w:tcBorders>
          </w:tcPr>
          <w:p w14:paraId="3964B67A">
            <w:pPr>
              <w:rPr>
                <w:rFonts w:hint="default"/>
                <w:lang w:val="en-US"/>
              </w:rPr>
            </w:pPr>
            <w:r>
              <w:rPr>
                <w:rFonts w:hint="default"/>
                <w:lang w:val="en-US"/>
              </w:rPr>
              <w:t>Description</w:t>
            </w:r>
          </w:p>
        </w:tc>
      </w:tr>
      <w:tr w14:paraId="5C45E357">
        <w:tblPrEx>
          <w:tblCellMar>
            <w:top w:w="0" w:type="dxa"/>
            <w:left w:w="108" w:type="dxa"/>
            <w:bottom w:w="0" w:type="dxa"/>
            <w:right w:w="108" w:type="dxa"/>
          </w:tblCellMar>
        </w:tblPrEx>
        <w:trPr>
          <w:trHeight w:val="97" w:hRule="atLeast"/>
        </w:trPr>
        <w:tc>
          <w:tcPr>
            <w:tcW w:w="4320" w:type="dxa"/>
            <w:tcBorders>
              <w:top w:val="single" w:color="auto" w:sz="4" w:space="0"/>
              <w:left w:val="single" w:color="auto" w:sz="4" w:space="0"/>
              <w:bottom w:val="single" w:color="auto" w:sz="4" w:space="0"/>
              <w:right w:val="single" w:color="auto" w:sz="4" w:space="0"/>
            </w:tcBorders>
          </w:tcPr>
          <w:p w14:paraId="5B340D16">
            <w:r>
              <w:t>Use Case ID</w:t>
            </w:r>
          </w:p>
        </w:tc>
        <w:tc>
          <w:tcPr>
            <w:tcW w:w="4320" w:type="dxa"/>
            <w:gridSpan w:val="2"/>
            <w:tcBorders>
              <w:top w:val="single" w:color="auto" w:sz="4" w:space="0"/>
              <w:left w:val="single" w:color="auto" w:sz="4" w:space="0"/>
              <w:bottom w:val="single" w:color="auto" w:sz="4" w:space="0"/>
              <w:right w:val="single" w:color="auto" w:sz="4" w:space="0"/>
            </w:tcBorders>
          </w:tcPr>
          <w:p w14:paraId="53F6A13F">
            <w:pPr>
              <w:rPr>
                <w:rFonts w:hint="default"/>
                <w:lang w:val="en-US"/>
              </w:rPr>
            </w:pPr>
            <w:r>
              <w:rPr>
                <w:rFonts w:hint="default"/>
                <w:lang w:val="en-US"/>
              </w:rPr>
              <w:t>UC-09</w:t>
            </w:r>
          </w:p>
        </w:tc>
      </w:tr>
      <w:tr w14:paraId="1A87BB69">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023D1BBF">
            <w:r>
              <w:t>Use Case Name</w:t>
            </w:r>
          </w:p>
        </w:tc>
        <w:tc>
          <w:tcPr>
            <w:tcW w:w="4320" w:type="dxa"/>
            <w:gridSpan w:val="2"/>
            <w:tcBorders>
              <w:top w:val="single" w:color="auto" w:sz="4" w:space="0"/>
              <w:left w:val="single" w:color="auto" w:sz="4" w:space="0"/>
              <w:bottom w:val="single" w:color="auto" w:sz="4" w:space="0"/>
              <w:right w:val="single" w:color="auto" w:sz="4" w:space="0"/>
            </w:tcBorders>
          </w:tcPr>
          <w:p w14:paraId="3650F62E">
            <w:r>
              <w:rPr>
                <w:rFonts w:hint="default" w:ascii="Cambria" w:hAnsi="Cambria" w:eastAsia="SimSun" w:cs="Cambria"/>
                <w:sz w:val="24"/>
                <w:szCs w:val="24"/>
              </w:rPr>
              <w:t>Add Course</w:t>
            </w:r>
          </w:p>
        </w:tc>
      </w:tr>
      <w:tr w14:paraId="17058F55">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73B859AE">
            <w:r>
              <w:t>Actor</w:t>
            </w:r>
          </w:p>
        </w:tc>
        <w:tc>
          <w:tcPr>
            <w:tcW w:w="4320" w:type="dxa"/>
            <w:gridSpan w:val="2"/>
            <w:tcBorders>
              <w:top w:val="single" w:color="auto" w:sz="4" w:space="0"/>
              <w:left w:val="single" w:color="auto" w:sz="4" w:space="0"/>
              <w:bottom w:val="single" w:color="auto" w:sz="4" w:space="0"/>
              <w:right w:val="single" w:color="auto" w:sz="4" w:space="0"/>
            </w:tcBorders>
          </w:tcPr>
          <w:p w14:paraId="199C2264">
            <w:pPr>
              <w:rPr>
                <w:rFonts w:hint="default"/>
                <w:lang w:val="en-US"/>
              </w:rPr>
            </w:pPr>
            <w:r>
              <w:rPr>
                <w:rFonts w:hint="default"/>
                <w:lang w:val="en-US"/>
              </w:rPr>
              <w:t>Admin</w:t>
            </w:r>
          </w:p>
        </w:tc>
      </w:tr>
      <w:tr w14:paraId="140E007B">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13C2A051">
            <w:r>
              <w:t>Summary</w:t>
            </w:r>
          </w:p>
        </w:tc>
        <w:tc>
          <w:tcPr>
            <w:tcW w:w="4320" w:type="dxa"/>
            <w:gridSpan w:val="2"/>
            <w:tcBorders>
              <w:top w:val="single" w:color="auto" w:sz="4" w:space="0"/>
              <w:left w:val="single" w:color="auto" w:sz="4" w:space="0"/>
              <w:bottom w:val="single" w:color="auto" w:sz="4" w:space="0"/>
              <w:right w:val="single" w:color="auto" w:sz="4" w:space="0"/>
            </w:tcBorders>
          </w:tcPr>
          <w:p w14:paraId="1FEF452E">
            <w:r>
              <w:rPr>
                <w:rFonts w:hint="default" w:ascii="Cambria" w:hAnsi="Cambria" w:eastAsia="SimSun" w:cs="Cambria"/>
                <w:sz w:val="24"/>
                <w:szCs w:val="24"/>
              </w:rPr>
              <w:t>Admin adds a new course to the platform</w:t>
            </w:r>
          </w:p>
        </w:tc>
      </w:tr>
      <w:tr w14:paraId="144844B7">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0C16184F">
            <w:r>
              <w:t>Precondition</w:t>
            </w:r>
          </w:p>
        </w:tc>
        <w:tc>
          <w:tcPr>
            <w:tcW w:w="4320" w:type="dxa"/>
            <w:gridSpan w:val="2"/>
            <w:tcBorders>
              <w:top w:val="single" w:color="auto" w:sz="4" w:space="0"/>
              <w:left w:val="single" w:color="auto" w:sz="4" w:space="0"/>
              <w:bottom w:val="single" w:color="auto" w:sz="4" w:space="0"/>
              <w:right w:val="single" w:color="auto" w:sz="4" w:space="0"/>
            </w:tcBorders>
          </w:tcPr>
          <w:p w14:paraId="07B75CC4">
            <w:pPr>
              <w:rPr>
                <w:rFonts w:hint="default" w:ascii="Cambria" w:hAnsi="Cambria" w:cs="Cambria"/>
              </w:rPr>
            </w:pPr>
            <w:r>
              <w:rPr>
                <w:rFonts w:hint="default" w:ascii="Cambria" w:hAnsi="Cambria" w:eastAsia="SimSun" w:cs="Cambria"/>
                <w:sz w:val="24"/>
                <w:szCs w:val="24"/>
              </w:rPr>
              <w:t>Admin must be logged in.</w:t>
            </w:r>
          </w:p>
        </w:tc>
      </w:tr>
      <w:tr w14:paraId="6ACAC59F">
        <w:tblPrEx>
          <w:tblCellMar>
            <w:top w:w="0" w:type="dxa"/>
            <w:left w:w="108" w:type="dxa"/>
            <w:bottom w:w="0" w:type="dxa"/>
            <w:right w:w="108" w:type="dxa"/>
          </w:tblCellMar>
        </w:tblPrEx>
        <w:trPr>
          <w:trHeight w:val="463" w:hRule="atLeast"/>
        </w:trPr>
        <w:tc>
          <w:tcPr>
            <w:tcW w:w="4320" w:type="dxa"/>
            <w:vMerge w:val="restart"/>
            <w:tcBorders>
              <w:top w:val="single" w:color="auto" w:sz="4" w:space="0"/>
              <w:left w:val="single" w:color="auto" w:sz="4" w:space="0"/>
              <w:right w:val="single" w:color="auto" w:sz="4" w:space="0"/>
            </w:tcBorders>
          </w:tcPr>
          <w:p w14:paraId="50F31444">
            <w:r>
              <w:t>Basic Scenario</w:t>
            </w:r>
          </w:p>
        </w:tc>
        <w:tc>
          <w:tcPr>
            <w:tcW w:w="2572" w:type="dxa"/>
            <w:tcBorders>
              <w:top w:val="single" w:color="auto" w:sz="4" w:space="0"/>
              <w:left w:val="single" w:color="auto" w:sz="4" w:space="0"/>
              <w:bottom w:val="single" w:color="auto" w:sz="4" w:space="0"/>
              <w:right w:val="single" w:color="auto" w:sz="4" w:space="0"/>
            </w:tcBorders>
          </w:tcPr>
          <w:p w14:paraId="55961D82">
            <w:r>
              <w:t>Actor Action</w:t>
            </w:r>
          </w:p>
        </w:tc>
        <w:tc>
          <w:tcPr>
            <w:tcW w:w="1748" w:type="dxa"/>
            <w:tcBorders>
              <w:top w:val="single" w:color="auto" w:sz="4" w:space="0"/>
              <w:left w:val="single" w:color="auto" w:sz="4" w:space="0"/>
              <w:bottom w:val="single" w:color="auto" w:sz="4" w:space="0"/>
              <w:right w:val="single" w:color="auto" w:sz="4" w:space="0"/>
            </w:tcBorders>
          </w:tcPr>
          <w:p w14:paraId="4DFCCE96">
            <w:r>
              <w:t>System Response</w:t>
            </w:r>
          </w:p>
        </w:tc>
      </w:tr>
      <w:tr w14:paraId="05F57667">
        <w:tblPrEx>
          <w:tblCellMar>
            <w:top w:w="0" w:type="dxa"/>
            <w:left w:w="108" w:type="dxa"/>
            <w:bottom w:w="0" w:type="dxa"/>
            <w:right w:w="108" w:type="dxa"/>
          </w:tblCellMar>
        </w:tblPrEx>
        <w:trPr>
          <w:trHeight w:val="636" w:hRule="atLeast"/>
        </w:trPr>
        <w:tc>
          <w:tcPr>
            <w:tcW w:w="4320" w:type="dxa"/>
            <w:vMerge w:val="continue"/>
            <w:tcBorders>
              <w:left w:val="single" w:color="auto" w:sz="4" w:space="0"/>
              <w:bottom w:val="single" w:color="auto" w:sz="4" w:space="0"/>
              <w:right w:val="single" w:color="auto" w:sz="4" w:space="0"/>
            </w:tcBorders>
          </w:tcPr>
          <w:p w14:paraId="0AE6B3DA"/>
        </w:tc>
        <w:tc>
          <w:tcPr>
            <w:tcW w:w="2572" w:type="dxa"/>
            <w:tcBorders>
              <w:top w:val="single" w:color="auto" w:sz="4" w:space="0"/>
              <w:left w:val="single" w:color="auto" w:sz="4" w:space="0"/>
              <w:bottom w:val="single" w:color="auto" w:sz="4" w:space="0"/>
              <w:right w:val="single" w:color="auto" w:sz="4" w:space="0"/>
            </w:tcBorders>
          </w:tcPr>
          <w:p w14:paraId="66618DCE">
            <w:pPr>
              <w:rPr>
                <w:rFonts w:hint="default" w:ascii="Cambria" w:hAnsi="Cambria" w:eastAsia="SimSun" w:cs="Cambria"/>
                <w:sz w:val="24"/>
                <w:szCs w:val="24"/>
              </w:rPr>
            </w:pPr>
            <w:r>
              <w:rPr>
                <w:rFonts w:hint="default" w:ascii="Cambria" w:hAnsi="Cambria" w:eastAsia="SimSun" w:cs="Cambria"/>
                <w:sz w:val="24"/>
                <w:szCs w:val="24"/>
              </w:rPr>
              <w:t>Step1: Admin opens course creation.</w:t>
            </w:r>
          </w:p>
          <w:p w14:paraId="364338A3">
            <w:pPr>
              <w:rPr>
                <w:rFonts w:ascii="SimSun" w:hAnsi="SimSun" w:eastAsia="SimSun" w:cs="SimSun"/>
                <w:sz w:val="24"/>
                <w:szCs w:val="24"/>
              </w:rPr>
            </w:pPr>
            <w:r>
              <w:rPr>
                <w:rFonts w:hint="default" w:ascii="Cambria" w:hAnsi="Cambria" w:eastAsia="SimSun" w:cs="Cambria"/>
                <w:sz w:val="24"/>
                <w:szCs w:val="24"/>
              </w:rPr>
              <w:t>Step</w:t>
            </w:r>
            <w:r>
              <w:rPr>
                <w:rFonts w:hint="default" w:ascii="Cambria" w:hAnsi="Cambria" w:eastAsia="SimSun" w:cs="Cambria"/>
                <w:sz w:val="24"/>
                <w:szCs w:val="24"/>
                <w:lang w:val="en-US"/>
              </w:rPr>
              <w:t>3</w:t>
            </w:r>
            <w:r>
              <w:rPr>
                <w:rFonts w:hint="default" w:ascii="Cambria" w:hAnsi="Cambria" w:eastAsia="SimSun" w:cs="Cambria"/>
                <w:sz w:val="24"/>
                <w:szCs w:val="24"/>
              </w:rPr>
              <w:t>: Admin enters course details and submits.</w:t>
            </w:r>
          </w:p>
        </w:tc>
        <w:tc>
          <w:tcPr>
            <w:tcW w:w="1748" w:type="dxa"/>
            <w:tcBorders>
              <w:top w:val="single" w:color="auto" w:sz="4" w:space="0"/>
              <w:left w:val="single" w:color="auto" w:sz="4" w:space="0"/>
              <w:bottom w:val="single" w:color="auto" w:sz="4" w:space="0"/>
              <w:right w:val="single" w:color="auto" w:sz="4" w:space="0"/>
            </w:tcBorders>
          </w:tcPr>
          <w:p w14:paraId="7378FEB5">
            <w:pPr>
              <w:rPr>
                <w:rFonts w:hint="default" w:ascii="Cambria" w:hAnsi="Cambria" w:eastAsia="SimSun" w:cs="Cambria"/>
                <w:sz w:val="24"/>
                <w:szCs w:val="24"/>
              </w:rPr>
            </w:pPr>
            <w:r>
              <w:rPr>
                <w:rFonts w:hint="default" w:ascii="Cambria" w:hAnsi="Cambria" w:eastAsia="SimSun" w:cs="Cambria"/>
                <w:sz w:val="24"/>
                <w:szCs w:val="24"/>
              </w:rPr>
              <w:t>Step</w:t>
            </w:r>
            <w:r>
              <w:rPr>
                <w:rFonts w:hint="default" w:ascii="Cambria" w:hAnsi="Cambria" w:eastAsia="SimSun" w:cs="Cambria"/>
                <w:sz w:val="24"/>
                <w:szCs w:val="24"/>
                <w:lang w:val="en-US"/>
              </w:rPr>
              <w:t>2</w:t>
            </w:r>
            <w:r>
              <w:rPr>
                <w:rFonts w:hint="default" w:ascii="Cambria" w:hAnsi="Cambria" w:eastAsia="SimSun" w:cs="Cambria"/>
                <w:sz w:val="24"/>
                <w:szCs w:val="24"/>
              </w:rPr>
              <w:t>: System displays input form.</w:t>
            </w:r>
          </w:p>
          <w:p w14:paraId="17384162">
            <w:pPr>
              <w:rPr>
                <w:rFonts w:ascii="SimSun" w:hAnsi="SimSun" w:eastAsia="SimSun" w:cs="SimSun"/>
                <w:sz w:val="24"/>
                <w:szCs w:val="24"/>
              </w:rPr>
            </w:pPr>
            <w:r>
              <w:rPr>
                <w:rFonts w:hint="default" w:ascii="Cambria" w:hAnsi="Cambria" w:eastAsia="SimSun" w:cs="Cambria"/>
                <w:sz w:val="24"/>
                <w:szCs w:val="24"/>
              </w:rPr>
              <w:t>Step</w:t>
            </w:r>
            <w:r>
              <w:rPr>
                <w:rFonts w:hint="default" w:ascii="Cambria" w:hAnsi="Cambria" w:eastAsia="SimSun" w:cs="Cambria"/>
                <w:sz w:val="24"/>
                <w:szCs w:val="24"/>
                <w:lang w:val="en-US"/>
              </w:rPr>
              <w:t>4</w:t>
            </w:r>
            <w:r>
              <w:rPr>
                <w:rFonts w:hint="default" w:ascii="Cambria" w:hAnsi="Cambria" w:eastAsia="SimSun" w:cs="Cambria"/>
                <w:sz w:val="24"/>
                <w:szCs w:val="24"/>
              </w:rPr>
              <w:t>: System validates and stores the course</w:t>
            </w:r>
            <w:r>
              <w:rPr>
                <w:rFonts w:ascii="SimSun" w:hAnsi="SimSun" w:eastAsia="SimSun" w:cs="SimSun"/>
                <w:sz w:val="24"/>
                <w:szCs w:val="24"/>
              </w:rPr>
              <w:t>.</w:t>
            </w:r>
          </w:p>
        </w:tc>
      </w:tr>
      <w:tr w14:paraId="77C846B6">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39AE0302">
            <w:pPr>
              <w:rPr>
                <w:rFonts w:hint="default" w:ascii="Cambria" w:hAnsi="Cambria" w:cs="Cambria"/>
              </w:rPr>
            </w:pPr>
            <w:r>
              <w:rPr>
                <w:rFonts w:hint="default" w:ascii="Cambria" w:hAnsi="Cambria" w:cs="Cambria"/>
              </w:rPr>
              <w:t>Alternative Scenario</w:t>
            </w:r>
          </w:p>
        </w:tc>
        <w:tc>
          <w:tcPr>
            <w:tcW w:w="4320" w:type="dxa"/>
            <w:gridSpan w:val="2"/>
            <w:tcBorders>
              <w:top w:val="single" w:color="auto" w:sz="4" w:space="0"/>
              <w:left w:val="single" w:color="auto" w:sz="4" w:space="0"/>
              <w:bottom w:val="single" w:color="auto" w:sz="4" w:space="0"/>
              <w:right w:val="single" w:color="auto" w:sz="4" w:space="0"/>
            </w:tcBorders>
          </w:tcPr>
          <w:p w14:paraId="238DE164">
            <w:pPr>
              <w:rPr>
                <w:rFonts w:hint="default" w:ascii="Cambria" w:hAnsi="Cambria" w:cs="Cambria"/>
              </w:rPr>
            </w:pPr>
            <w:r>
              <w:rPr>
                <w:rFonts w:hint="default" w:ascii="Cambria" w:hAnsi="Cambria" w:eastAsia="SimSun" w:cs="Cambria"/>
                <w:sz w:val="24"/>
                <w:szCs w:val="24"/>
              </w:rPr>
              <w:t>If duplicate course name exists, system rejects it.</w:t>
            </w:r>
          </w:p>
        </w:tc>
      </w:tr>
      <w:tr w14:paraId="7991CD87">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3C77F244">
            <w:pPr>
              <w:rPr>
                <w:rFonts w:hint="default" w:ascii="Cambria" w:hAnsi="Cambria" w:cs="Cambria"/>
              </w:rPr>
            </w:pPr>
            <w:r>
              <w:rPr>
                <w:rFonts w:hint="default" w:ascii="Cambria" w:hAnsi="Cambria" w:cs="Cambria"/>
              </w:rPr>
              <w:t>Post Condition</w:t>
            </w:r>
          </w:p>
        </w:tc>
        <w:tc>
          <w:tcPr>
            <w:tcW w:w="4320" w:type="dxa"/>
            <w:gridSpan w:val="2"/>
            <w:tcBorders>
              <w:top w:val="single" w:color="auto" w:sz="4" w:space="0"/>
              <w:left w:val="single" w:color="auto" w:sz="4" w:space="0"/>
              <w:bottom w:val="single" w:color="auto" w:sz="4" w:space="0"/>
              <w:right w:val="single" w:color="auto" w:sz="4" w:space="0"/>
            </w:tcBorders>
          </w:tcPr>
          <w:p w14:paraId="37F62F4F">
            <w:pPr>
              <w:rPr>
                <w:rFonts w:hint="default" w:ascii="Cambria" w:hAnsi="Cambria" w:cs="Cambria"/>
              </w:rPr>
            </w:pPr>
            <w:r>
              <w:rPr>
                <w:rFonts w:hint="default" w:ascii="Cambria" w:hAnsi="Cambria" w:eastAsia="SimSun" w:cs="Cambria"/>
                <w:sz w:val="24"/>
                <w:szCs w:val="24"/>
              </w:rPr>
              <w:t>Course is added to the system.</w:t>
            </w:r>
          </w:p>
        </w:tc>
      </w:tr>
    </w:tbl>
    <w:p w14:paraId="57569281"/>
    <w:tbl>
      <w:tblPr>
        <w:tblStyle w:val="12"/>
        <w:tblW w:w="0" w:type="auto"/>
        <w:tblInd w:w="0" w:type="dxa"/>
        <w:tblLayout w:type="autofit"/>
        <w:tblCellMar>
          <w:top w:w="0" w:type="dxa"/>
          <w:left w:w="108" w:type="dxa"/>
          <w:bottom w:w="0" w:type="dxa"/>
          <w:right w:w="108" w:type="dxa"/>
        </w:tblCellMar>
      </w:tblPr>
      <w:tblGrid>
        <w:gridCol w:w="4320"/>
        <w:gridCol w:w="2588"/>
        <w:gridCol w:w="1732"/>
      </w:tblGrid>
      <w:tr w14:paraId="483EB7C6">
        <w:tblPrEx>
          <w:tblCellMar>
            <w:top w:w="0" w:type="dxa"/>
            <w:left w:w="108" w:type="dxa"/>
            <w:bottom w:w="0" w:type="dxa"/>
            <w:right w:w="108" w:type="dxa"/>
          </w:tblCellMar>
        </w:tblPrEx>
        <w:trPr>
          <w:trHeight w:val="244" w:hRule="atLeast"/>
        </w:trPr>
        <w:tc>
          <w:tcPr>
            <w:tcW w:w="4320" w:type="dxa"/>
            <w:tcBorders>
              <w:top w:val="single" w:color="auto" w:sz="4" w:space="0"/>
              <w:left w:val="single" w:color="auto" w:sz="4" w:space="0"/>
              <w:bottom w:val="single" w:color="auto" w:sz="4" w:space="0"/>
              <w:right w:val="single" w:color="auto" w:sz="4" w:space="0"/>
            </w:tcBorders>
          </w:tcPr>
          <w:p w14:paraId="737D9958">
            <w:pPr>
              <w:rPr>
                <w:rFonts w:hint="default"/>
                <w:lang w:val="en-US"/>
              </w:rPr>
            </w:pPr>
            <w:r>
              <w:rPr>
                <w:rFonts w:hint="default"/>
                <w:lang w:val="en-US"/>
              </w:rPr>
              <w:t>Field</w:t>
            </w:r>
          </w:p>
        </w:tc>
        <w:tc>
          <w:tcPr>
            <w:tcW w:w="4320" w:type="dxa"/>
            <w:gridSpan w:val="2"/>
            <w:tcBorders>
              <w:top w:val="single" w:color="auto" w:sz="4" w:space="0"/>
              <w:left w:val="single" w:color="auto" w:sz="4" w:space="0"/>
              <w:bottom w:val="single" w:color="auto" w:sz="4" w:space="0"/>
              <w:right w:val="single" w:color="auto" w:sz="4" w:space="0"/>
            </w:tcBorders>
          </w:tcPr>
          <w:p w14:paraId="7915A503">
            <w:pPr>
              <w:rPr>
                <w:rFonts w:hint="default"/>
                <w:lang w:val="en-US"/>
              </w:rPr>
            </w:pPr>
            <w:r>
              <w:rPr>
                <w:rFonts w:hint="default"/>
                <w:lang w:val="en-US"/>
              </w:rPr>
              <w:t>Description</w:t>
            </w:r>
          </w:p>
        </w:tc>
      </w:tr>
      <w:tr w14:paraId="4E329FEA">
        <w:tblPrEx>
          <w:tblCellMar>
            <w:top w:w="0" w:type="dxa"/>
            <w:left w:w="108" w:type="dxa"/>
            <w:bottom w:w="0" w:type="dxa"/>
            <w:right w:w="108" w:type="dxa"/>
          </w:tblCellMar>
        </w:tblPrEx>
        <w:trPr>
          <w:trHeight w:val="262" w:hRule="atLeast"/>
        </w:trPr>
        <w:tc>
          <w:tcPr>
            <w:tcW w:w="4320" w:type="dxa"/>
            <w:tcBorders>
              <w:top w:val="single" w:color="auto" w:sz="4" w:space="0"/>
              <w:left w:val="single" w:color="auto" w:sz="4" w:space="0"/>
              <w:bottom w:val="single" w:color="auto" w:sz="4" w:space="0"/>
              <w:right w:val="single" w:color="auto" w:sz="4" w:space="0"/>
            </w:tcBorders>
          </w:tcPr>
          <w:p w14:paraId="073331B3">
            <w:r>
              <w:t>Use Case ID</w:t>
            </w:r>
          </w:p>
        </w:tc>
        <w:tc>
          <w:tcPr>
            <w:tcW w:w="4320" w:type="dxa"/>
            <w:gridSpan w:val="2"/>
            <w:tcBorders>
              <w:top w:val="single" w:color="auto" w:sz="4" w:space="0"/>
              <w:left w:val="single" w:color="auto" w:sz="4" w:space="0"/>
              <w:bottom w:val="single" w:color="auto" w:sz="4" w:space="0"/>
              <w:right w:val="single" w:color="auto" w:sz="4" w:space="0"/>
            </w:tcBorders>
          </w:tcPr>
          <w:p w14:paraId="14D6185B">
            <w:pPr>
              <w:rPr>
                <w:rFonts w:hint="default"/>
                <w:lang w:val="en-US"/>
              </w:rPr>
            </w:pPr>
            <w:r>
              <w:rPr>
                <w:rFonts w:hint="default"/>
                <w:lang w:val="en-US"/>
              </w:rPr>
              <w:t>UC-10</w:t>
            </w:r>
          </w:p>
        </w:tc>
      </w:tr>
      <w:tr w14:paraId="728EF1BC">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532BE63D">
            <w:r>
              <w:t>Use Case Name</w:t>
            </w:r>
          </w:p>
        </w:tc>
        <w:tc>
          <w:tcPr>
            <w:tcW w:w="4320" w:type="dxa"/>
            <w:gridSpan w:val="2"/>
            <w:tcBorders>
              <w:top w:val="single" w:color="auto" w:sz="4" w:space="0"/>
              <w:left w:val="single" w:color="auto" w:sz="4" w:space="0"/>
              <w:bottom w:val="single" w:color="auto" w:sz="4" w:space="0"/>
              <w:right w:val="single" w:color="auto" w:sz="4" w:space="0"/>
            </w:tcBorders>
          </w:tcPr>
          <w:p w14:paraId="08A00404">
            <w:r>
              <w:rPr>
                <w:rFonts w:hint="default" w:ascii="Cambria" w:hAnsi="Cambria" w:eastAsia="SimSun" w:cs="Cambria"/>
                <w:sz w:val="24"/>
                <w:szCs w:val="24"/>
              </w:rPr>
              <w:t>Manage Courses</w:t>
            </w:r>
          </w:p>
        </w:tc>
      </w:tr>
      <w:tr w14:paraId="5406511F">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00F1EA5B">
            <w:r>
              <w:t>Actor</w:t>
            </w:r>
          </w:p>
        </w:tc>
        <w:tc>
          <w:tcPr>
            <w:tcW w:w="4320" w:type="dxa"/>
            <w:gridSpan w:val="2"/>
            <w:tcBorders>
              <w:top w:val="single" w:color="auto" w:sz="4" w:space="0"/>
              <w:left w:val="single" w:color="auto" w:sz="4" w:space="0"/>
              <w:bottom w:val="single" w:color="auto" w:sz="4" w:space="0"/>
              <w:right w:val="single" w:color="auto" w:sz="4" w:space="0"/>
            </w:tcBorders>
          </w:tcPr>
          <w:p w14:paraId="4A2C88FF">
            <w:pPr>
              <w:rPr>
                <w:rFonts w:hint="default"/>
                <w:lang w:val="en-US"/>
              </w:rPr>
            </w:pPr>
            <w:r>
              <w:rPr>
                <w:rFonts w:hint="default"/>
                <w:lang w:val="en-US"/>
              </w:rPr>
              <w:t>Admin</w:t>
            </w:r>
          </w:p>
        </w:tc>
      </w:tr>
      <w:tr w14:paraId="389F6FEB">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7CD18F5E">
            <w:r>
              <w:t>Summary</w:t>
            </w:r>
          </w:p>
        </w:tc>
        <w:tc>
          <w:tcPr>
            <w:tcW w:w="4320" w:type="dxa"/>
            <w:gridSpan w:val="2"/>
            <w:tcBorders>
              <w:top w:val="single" w:color="auto" w:sz="4" w:space="0"/>
              <w:left w:val="single" w:color="auto" w:sz="4" w:space="0"/>
              <w:bottom w:val="single" w:color="auto" w:sz="4" w:space="0"/>
              <w:right w:val="single" w:color="auto" w:sz="4" w:space="0"/>
            </w:tcBorders>
          </w:tcPr>
          <w:p w14:paraId="06F5C872">
            <w:r>
              <w:rPr>
                <w:rFonts w:hint="default" w:ascii="Cambria" w:hAnsi="Cambria" w:eastAsia="SimSun" w:cs="Cambria"/>
                <w:sz w:val="24"/>
                <w:szCs w:val="24"/>
              </w:rPr>
              <w:t>Admin edits or deletes existing courses.</w:t>
            </w:r>
          </w:p>
        </w:tc>
      </w:tr>
      <w:tr w14:paraId="6536AC51">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0E171AFE">
            <w:r>
              <w:t>Precondition</w:t>
            </w:r>
          </w:p>
        </w:tc>
        <w:tc>
          <w:tcPr>
            <w:tcW w:w="4320" w:type="dxa"/>
            <w:gridSpan w:val="2"/>
            <w:tcBorders>
              <w:top w:val="single" w:color="auto" w:sz="4" w:space="0"/>
              <w:left w:val="single" w:color="auto" w:sz="4" w:space="0"/>
              <w:bottom w:val="single" w:color="auto" w:sz="4" w:space="0"/>
              <w:right w:val="single" w:color="auto" w:sz="4" w:space="0"/>
            </w:tcBorders>
          </w:tcPr>
          <w:p w14:paraId="6E6EEE81">
            <w:r>
              <w:rPr>
                <w:rFonts w:hint="default" w:ascii="Cambria" w:hAnsi="Cambria" w:eastAsia="SimSun" w:cs="Cambria"/>
                <w:sz w:val="24"/>
                <w:szCs w:val="24"/>
              </w:rPr>
              <w:t>Admin must be logged in</w:t>
            </w:r>
            <w:r>
              <w:rPr>
                <w:rFonts w:ascii="SimSun" w:hAnsi="SimSun" w:eastAsia="SimSun" w:cs="SimSun"/>
                <w:sz w:val="24"/>
                <w:szCs w:val="24"/>
              </w:rPr>
              <w:t>.</w:t>
            </w:r>
          </w:p>
        </w:tc>
      </w:tr>
      <w:tr w14:paraId="4ED2C235">
        <w:tblPrEx>
          <w:tblCellMar>
            <w:top w:w="0" w:type="dxa"/>
            <w:left w:w="108" w:type="dxa"/>
            <w:bottom w:w="0" w:type="dxa"/>
            <w:right w:w="108" w:type="dxa"/>
          </w:tblCellMar>
        </w:tblPrEx>
        <w:trPr>
          <w:trHeight w:val="360" w:hRule="atLeast"/>
        </w:trPr>
        <w:tc>
          <w:tcPr>
            <w:tcW w:w="4320" w:type="dxa"/>
            <w:vMerge w:val="restart"/>
            <w:tcBorders>
              <w:top w:val="single" w:color="auto" w:sz="4" w:space="0"/>
              <w:left w:val="single" w:color="auto" w:sz="4" w:space="0"/>
              <w:right w:val="single" w:color="auto" w:sz="4" w:space="0"/>
            </w:tcBorders>
          </w:tcPr>
          <w:p w14:paraId="32E11607">
            <w:r>
              <w:t>Basic Scenario</w:t>
            </w:r>
          </w:p>
        </w:tc>
        <w:tc>
          <w:tcPr>
            <w:tcW w:w="2588" w:type="dxa"/>
            <w:tcBorders>
              <w:top w:val="single" w:color="auto" w:sz="4" w:space="0"/>
              <w:left w:val="single" w:color="auto" w:sz="4" w:space="0"/>
              <w:bottom w:val="single" w:color="auto" w:sz="4" w:space="0"/>
              <w:right w:val="single" w:color="auto" w:sz="4" w:space="0"/>
            </w:tcBorders>
          </w:tcPr>
          <w:p w14:paraId="35BF3968">
            <w:pPr>
              <w:rPr>
                <w:rFonts w:hint="default" w:ascii="Cambria" w:hAnsi="Cambria" w:cs="Cambria"/>
              </w:rPr>
            </w:pPr>
            <w:r>
              <w:rPr>
                <w:rFonts w:hint="default" w:ascii="Cambria" w:hAnsi="Cambria" w:cs="Cambria"/>
              </w:rPr>
              <w:t>Actor Action</w:t>
            </w:r>
          </w:p>
        </w:tc>
        <w:tc>
          <w:tcPr>
            <w:tcW w:w="1732" w:type="dxa"/>
            <w:tcBorders>
              <w:top w:val="single" w:color="auto" w:sz="4" w:space="0"/>
              <w:left w:val="single" w:color="auto" w:sz="4" w:space="0"/>
              <w:bottom w:val="single" w:color="auto" w:sz="4" w:space="0"/>
              <w:right w:val="single" w:color="auto" w:sz="4" w:space="0"/>
            </w:tcBorders>
          </w:tcPr>
          <w:p w14:paraId="7139CB60">
            <w:pPr>
              <w:rPr>
                <w:rFonts w:hint="default" w:ascii="Cambria" w:hAnsi="Cambria" w:cs="Cambria"/>
              </w:rPr>
            </w:pPr>
            <w:r>
              <w:rPr>
                <w:rFonts w:hint="default" w:ascii="Cambria" w:hAnsi="Cambria" w:cs="Cambria"/>
              </w:rPr>
              <w:t>System Response</w:t>
            </w:r>
          </w:p>
        </w:tc>
      </w:tr>
      <w:tr w14:paraId="3FC8824E">
        <w:tblPrEx>
          <w:tblCellMar>
            <w:top w:w="0" w:type="dxa"/>
            <w:left w:w="108" w:type="dxa"/>
            <w:bottom w:w="0" w:type="dxa"/>
            <w:right w:w="108" w:type="dxa"/>
          </w:tblCellMar>
        </w:tblPrEx>
        <w:trPr>
          <w:trHeight w:val="739" w:hRule="atLeast"/>
        </w:trPr>
        <w:tc>
          <w:tcPr>
            <w:tcW w:w="4320" w:type="dxa"/>
            <w:vMerge w:val="continue"/>
            <w:tcBorders>
              <w:left w:val="single" w:color="auto" w:sz="4" w:space="0"/>
              <w:bottom w:val="single" w:color="auto" w:sz="4" w:space="0"/>
              <w:right w:val="single" w:color="auto" w:sz="4" w:space="0"/>
            </w:tcBorders>
          </w:tcPr>
          <w:p w14:paraId="5833FCB0"/>
        </w:tc>
        <w:tc>
          <w:tcPr>
            <w:tcW w:w="2588" w:type="dxa"/>
            <w:tcBorders>
              <w:top w:val="single" w:color="auto" w:sz="4" w:space="0"/>
              <w:left w:val="single" w:color="auto" w:sz="4" w:space="0"/>
              <w:bottom w:val="single" w:color="auto" w:sz="4" w:space="0"/>
              <w:right w:val="single" w:color="auto" w:sz="4" w:space="0"/>
            </w:tcBorders>
          </w:tcPr>
          <w:p w14:paraId="1A038CCD">
            <w:pPr>
              <w:rPr>
                <w:rFonts w:hint="default" w:ascii="Cambria" w:hAnsi="Cambria" w:eastAsia="SimSun" w:cs="Cambria"/>
                <w:sz w:val="24"/>
                <w:szCs w:val="24"/>
              </w:rPr>
            </w:pPr>
            <w:r>
              <w:rPr>
                <w:rFonts w:hint="default" w:ascii="Cambria" w:hAnsi="Cambria" w:eastAsia="SimSun" w:cs="Cambria"/>
                <w:sz w:val="24"/>
                <w:szCs w:val="24"/>
              </w:rPr>
              <w:t>Step1: Admin selects a course to manage</w:t>
            </w:r>
          </w:p>
          <w:p w14:paraId="24AFF79C">
            <w:pPr>
              <w:rPr>
                <w:rFonts w:hint="default" w:ascii="Cambria" w:hAnsi="Cambria" w:eastAsia="SimSun" w:cs="Cambria"/>
                <w:sz w:val="24"/>
                <w:szCs w:val="24"/>
              </w:rPr>
            </w:pPr>
            <w:r>
              <w:rPr>
                <w:rFonts w:hint="default" w:ascii="Cambria" w:hAnsi="Cambria" w:eastAsia="SimSun" w:cs="Cambria"/>
                <w:sz w:val="24"/>
                <w:szCs w:val="24"/>
              </w:rPr>
              <w:t>Step</w:t>
            </w:r>
            <w:r>
              <w:rPr>
                <w:rFonts w:hint="default" w:ascii="Cambria" w:hAnsi="Cambria" w:eastAsia="SimSun" w:cs="Cambria"/>
                <w:sz w:val="24"/>
                <w:szCs w:val="24"/>
                <w:lang w:val="en-US"/>
              </w:rPr>
              <w:t>3</w:t>
            </w:r>
            <w:r>
              <w:rPr>
                <w:rFonts w:hint="default" w:ascii="Cambria" w:hAnsi="Cambria" w:eastAsia="SimSun" w:cs="Cambria"/>
                <w:sz w:val="24"/>
                <w:szCs w:val="24"/>
              </w:rPr>
              <w:t>: Admin updates or deletes the course.</w:t>
            </w:r>
          </w:p>
        </w:tc>
        <w:tc>
          <w:tcPr>
            <w:tcW w:w="1732" w:type="dxa"/>
            <w:tcBorders>
              <w:top w:val="single" w:color="auto" w:sz="4" w:space="0"/>
              <w:left w:val="single" w:color="auto" w:sz="4" w:space="0"/>
              <w:bottom w:val="single" w:color="auto" w:sz="4" w:space="0"/>
              <w:right w:val="single" w:color="auto" w:sz="4" w:space="0"/>
            </w:tcBorders>
          </w:tcPr>
          <w:p w14:paraId="5D15F0A4">
            <w:pPr>
              <w:rPr>
                <w:rFonts w:hint="default" w:ascii="Cambria" w:hAnsi="Cambria" w:eastAsia="SimSun" w:cs="Cambria"/>
                <w:sz w:val="24"/>
                <w:szCs w:val="24"/>
              </w:rPr>
            </w:pPr>
            <w:r>
              <w:rPr>
                <w:rFonts w:hint="default" w:ascii="Cambria" w:hAnsi="Cambria" w:eastAsia="SimSun" w:cs="Cambria"/>
                <w:sz w:val="24"/>
                <w:szCs w:val="24"/>
              </w:rPr>
              <w:t>Step</w:t>
            </w:r>
            <w:r>
              <w:rPr>
                <w:rFonts w:hint="default" w:ascii="Cambria" w:hAnsi="Cambria" w:eastAsia="SimSun" w:cs="Cambria"/>
                <w:sz w:val="24"/>
                <w:szCs w:val="24"/>
                <w:lang w:val="en-US"/>
              </w:rPr>
              <w:t>2</w:t>
            </w:r>
            <w:r>
              <w:rPr>
                <w:rFonts w:hint="default" w:ascii="Cambria" w:hAnsi="Cambria" w:eastAsia="SimSun" w:cs="Cambria"/>
                <w:sz w:val="24"/>
                <w:szCs w:val="24"/>
              </w:rPr>
              <w:t>: System shows course details.</w:t>
            </w:r>
          </w:p>
          <w:p w14:paraId="13E57AF4">
            <w:pPr>
              <w:rPr>
                <w:rFonts w:hint="default" w:ascii="Cambria" w:hAnsi="Cambria" w:eastAsia="SimSun" w:cs="Cambria"/>
                <w:sz w:val="24"/>
                <w:szCs w:val="24"/>
              </w:rPr>
            </w:pPr>
            <w:r>
              <w:rPr>
                <w:rFonts w:hint="default" w:ascii="Cambria" w:hAnsi="Cambria" w:eastAsia="SimSun" w:cs="Cambria"/>
                <w:sz w:val="24"/>
                <w:szCs w:val="24"/>
                <w:lang w:val="en-US"/>
              </w:rPr>
              <w:t>S</w:t>
            </w:r>
            <w:r>
              <w:rPr>
                <w:rFonts w:hint="default" w:ascii="Cambria" w:hAnsi="Cambria" w:eastAsia="SimSun" w:cs="Cambria"/>
                <w:sz w:val="24"/>
                <w:szCs w:val="24"/>
              </w:rPr>
              <w:t>tep</w:t>
            </w:r>
            <w:r>
              <w:rPr>
                <w:rFonts w:hint="default" w:ascii="Cambria" w:hAnsi="Cambria" w:eastAsia="SimSun" w:cs="Cambria"/>
                <w:sz w:val="24"/>
                <w:szCs w:val="24"/>
                <w:lang w:val="en-US"/>
              </w:rPr>
              <w:t>4</w:t>
            </w:r>
            <w:r>
              <w:rPr>
                <w:rFonts w:hint="default" w:ascii="Cambria" w:hAnsi="Cambria" w:eastAsia="SimSun" w:cs="Cambria"/>
                <w:sz w:val="24"/>
                <w:szCs w:val="24"/>
              </w:rPr>
              <w:t>: System saves changes or removes the course.</w:t>
            </w:r>
          </w:p>
        </w:tc>
      </w:tr>
      <w:tr w14:paraId="10F36FF2">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2BB3C9D7">
            <w:r>
              <w:t>Alternative Scenario</w:t>
            </w:r>
          </w:p>
        </w:tc>
        <w:tc>
          <w:tcPr>
            <w:tcW w:w="4320" w:type="dxa"/>
            <w:gridSpan w:val="2"/>
            <w:tcBorders>
              <w:top w:val="single" w:color="auto" w:sz="4" w:space="0"/>
              <w:left w:val="single" w:color="auto" w:sz="4" w:space="0"/>
              <w:bottom w:val="single" w:color="auto" w:sz="4" w:space="0"/>
              <w:right w:val="single" w:color="auto" w:sz="4" w:space="0"/>
            </w:tcBorders>
          </w:tcPr>
          <w:p w14:paraId="14B95312">
            <w:pPr>
              <w:rPr>
                <w:rFonts w:hint="default"/>
                <w:lang w:val="en-US"/>
              </w:rPr>
            </w:pPr>
            <w:r>
              <w:rPr>
                <w:rFonts w:hint="default"/>
                <w:lang w:val="en-US"/>
              </w:rPr>
              <w:t>System shows errors if condition not met or validation fails.</w:t>
            </w:r>
          </w:p>
        </w:tc>
      </w:tr>
      <w:tr w14:paraId="799FEF98">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0B225609">
            <w:r>
              <w:t>Post Condition</w:t>
            </w:r>
          </w:p>
        </w:tc>
        <w:tc>
          <w:tcPr>
            <w:tcW w:w="4320" w:type="dxa"/>
            <w:gridSpan w:val="2"/>
            <w:tcBorders>
              <w:top w:val="single" w:color="auto" w:sz="4" w:space="0"/>
              <w:left w:val="single" w:color="auto" w:sz="4" w:space="0"/>
              <w:bottom w:val="single" w:color="auto" w:sz="4" w:space="0"/>
              <w:right w:val="single" w:color="auto" w:sz="4" w:space="0"/>
            </w:tcBorders>
          </w:tcPr>
          <w:p w14:paraId="696AE332">
            <w:pPr>
              <w:rPr>
                <w:rFonts w:hint="default"/>
                <w:lang w:val="en-US"/>
              </w:rPr>
            </w:pPr>
            <w:r>
              <w:rPr>
                <w:rFonts w:hint="default" w:ascii="Cambria" w:hAnsi="Cambria" w:eastAsia="SimSun" w:cs="Cambria"/>
                <w:sz w:val="24"/>
                <w:szCs w:val="24"/>
              </w:rPr>
              <w:t xml:space="preserve">Course data </w:t>
            </w:r>
            <w:r>
              <w:rPr>
                <w:rFonts w:hint="default" w:ascii="Cambria" w:hAnsi="Cambria" w:eastAsia="SimSun" w:cs="Cambria"/>
                <w:sz w:val="24"/>
                <w:szCs w:val="24"/>
                <w:lang w:val="en-US"/>
              </w:rPr>
              <w:t>changes are saved in the system</w:t>
            </w:r>
          </w:p>
        </w:tc>
      </w:tr>
    </w:tbl>
    <w:p w14:paraId="4CBE559F"/>
    <w:tbl>
      <w:tblPr>
        <w:tblStyle w:val="12"/>
        <w:tblW w:w="0" w:type="auto"/>
        <w:tblInd w:w="0" w:type="dxa"/>
        <w:tblLayout w:type="autofit"/>
        <w:tblCellMar>
          <w:top w:w="0" w:type="dxa"/>
          <w:left w:w="108" w:type="dxa"/>
          <w:bottom w:w="0" w:type="dxa"/>
          <w:right w:w="108" w:type="dxa"/>
        </w:tblCellMar>
      </w:tblPr>
      <w:tblGrid>
        <w:gridCol w:w="4320"/>
        <w:gridCol w:w="2609"/>
        <w:gridCol w:w="1711"/>
      </w:tblGrid>
      <w:tr w14:paraId="6394678B">
        <w:tblPrEx>
          <w:tblCellMar>
            <w:top w:w="0" w:type="dxa"/>
            <w:left w:w="108" w:type="dxa"/>
            <w:bottom w:w="0" w:type="dxa"/>
            <w:right w:w="108" w:type="dxa"/>
          </w:tblCellMar>
        </w:tblPrEx>
        <w:trPr>
          <w:trHeight w:val="333" w:hRule="atLeast"/>
        </w:trPr>
        <w:tc>
          <w:tcPr>
            <w:tcW w:w="4320" w:type="dxa"/>
            <w:tcBorders>
              <w:top w:val="single" w:color="auto" w:sz="4" w:space="0"/>
              <w:left w:val="single" w:color="auto" w:sz="4" w:space="0"/>
              <w:bottom w:val="single" w:color="auto" w:sz="4" w:space="0"/>
              <w:right w:val="single" w:color="auto" w:sz="4" w:space="0"/>
            </w:tcBorders>
          </w:tcPr>
          <w:p w14:paraId="3969E8F9">
            <w:pPr>
              <w:rPr>
                <w:rFonts w:hint="default"/>
                <w:lang w:val="en-US"/>
              </w:rPr>
            </w:pPr>
            <w:r>
              <w:rPr>
                <w:rFonts w:hint="default"/>
                <w:lang w:val="en-US"/>
              </w:rPr>
              <w:t>Field</w:t>
            </w:r>
          </w:p>
        </w:tc>
        <w:tc>
          <w:tcPr>
            <w:tcW w:w="4320" w:type="dxa"/>
            <w:gridSpan w:val="2"/>
            <w:tcBorders>
              <w:top w:val="single" w:color="auto" w:sz="4" w:space="0"/>
              <w:left w:val="single" w:color="auto" w:sz="4" w:space="0"/>
              <w:bottom w:val="single" w:color="auto" w:sz="4" w:space="0"/>
              <w:right w:val="single" w:color="auto" w:sz="4" w:space="0"/>
            </w:tcBorders>
          </w:tcPr>
          <w:p w14:paraId="72119E1A">
            <w:pPr>
              <w:rPr>
                <w:rFonts w:hint="default"/>
                <w:lang w:val="en-US"/>
              </w:rPr>
            </w:pPr>
            <w:r>
              <w:rPr>
                <w:rFonts w:hint="default"/>
                <w:lang w:val="en-US"/>
              </w:rPr>
              <w:t>Description</w:t>
            </w:r>
          </w:p>
        </w:tc>
      </w:tr>
      <w:tr w14:paraId="344ED3F1">
        <w:tblPrEx>
          <w:tblCellMar>
            <w:top w:w="0" w:type="dxa"/>
            <w:left w:w="108" w:type="dxa"/>
            <w:bottom w:w="0" w:type="dxa"/>
            <w:right w:w="108" w:type="dxa"/>
          </w:tblCellMar>
        </w:tblPrEx>
        <w:trPr>
          <w:trHeight w:val="173" w:hRule="atLeast"/>
        </w:trPr>
        <w:tc>
          <w:tcPr>
            <w:tcW w:w="4320" w:type="dxa"/>
            <w:tcBorders>
              <w:top w:val="single" w:color="auto" w:sz="4" w:space="0"/>
              <w:left w:val="single" w:color="auto" w:sz="4" w:space="0"/>
              <w:bottom w:val="single" w:color="auto" w:sz="4" w:space="0"/>
              <w:right w:val="single" w:color="auto" w:sz="4" w:space="0"/>
            </w:tcBorders>
          </w:tcPr>
          <w:p w14:paraId="2E6078D0">
            <w:r>
              <w:t>Use Case ID</w:t>
            </w:r>
          </w:p>
        </w:tc>
        <w:tc>
          <w:tcPr>
            <w:tcW w:w="4320" w:type="dxa"/>
            <w:gridSpan w:val="2"/>
            <w:tcBorders>
              <w:top w:val="single" w:color="auto" w:sz="4" w:space="0"/>
              <w:left w:val="single" w:color="auto" w:sz="4" w:space="0"/>
              <w:bottom w:val="single" w:color="auto" w:sz="4" w:space="0"/>
              <w:right w:val="single" w:color="auto" w:sz="4" w:space="0"/>
            </w:tcBorders>
          </w:tcPr>
          <w:p w14:paraId="4479A972">
            <w:pPr>
              <w:rPr>
                <w:rFonts w:hint="default"/>
                <w:lang w:val="en-US"/>
              </w:rPr>
            </w:pPr>
            <w:r>
              <w:rPr>
                <w:rFonts w:hint="default"/>
                <w:lang w:val="en-US"/>
              </w:rPr>
              <w:t>UC-11</w:t>
            </w:r>
          </w:p>
        </w:tc>
      </w:tr>
      <w:tr w14:paraId="7A6DFFCC">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2DAE8800">
            <w:r>
              <w:t>Use Case Name</w:t>
            </w:r>
          </w:p>
        </w:tc>
        <w:tc>
          <w:tcPr>
            <w:tcW w:w="4320" w:type="dxa"/>
            <w:gridSpan w:val="2"/>
            <w:tcBorders>
              <w:top w:val="single" w:color="auto" w:sz="4" w:space="0"/>
              <w:left w:val="single" w:color="auto" w:sz="4" w:space="0"/>
              <w:bottom w:val="single" w:color="auto" w:sz="4" w:space="0"/>
              <w:right w:val="single" w:color="auto" w:sz="4" w:space="0"/>
            </w:tcBorders>
          </w:tcPr>
          <w:p w14:paraId="3DDB105A">
            <w:r>
              <w:rPr>
                <w:rFonts w:hint="default" w:ascii="Cambria" w:hAnsi="Cambria" w:eastAsia="SimSun" w:cs="Cambria"/>
                <w:sz w:val="24"/>
                <w:szCs w:val="24"/>
              </w:rPr>
              <w:t>Schedule Exam</w:t>
            </w:r>
          </w:p>
        </w:tc>
      </w:tr>
      <w:tr w14:paraId="1C4FBB7B">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6E5A96AA">
            <w:r>
              <w:t>Actor</w:t>
            </w:r>
          </w:p>
        </w:tc>
        <w:tc>
          <w:tcPr>
            <w:tcW w:w="4320" w:type="dxa"/>
            <w:gridSpan w:val="2"/>
            <w:tcBorders>
              <w:top w:val="single" w:color="auto" w:sz="4" w:space="0"/>
              <w:left w:val="single" w:color="auto" w:sz="4" w:space="0"/>
              <w:bottom w:val="single" w:color="auto" w:sz="4" w:space="0"/>
              <w:right w:val="single" w:color="auto" w:sz="4" w:space="0"/>
            </w:tcBorders>
          </w:tcPr>
          <w:p w14:paraId="48581729">
            <w:pPr>
              <w:rPr>
                <w:rFonts w:hint="default"/>
                <w:lang w:val="en-US"/>
              </w:rPr>
            </w:pPr>
            <w:r>
              <w:rPr>
                <w:rFonts w:hint="default"/>
                <w:lang w:val="en-US"/>
              </w:rPr>
              <w:t>Admin</w:t>
            </w:r>
          </w:p>
        </w:tc>
      </w:tr>
      <w:tr w14:paraId="7C526539">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1875364A">
            <w:r>
              <w:t>Summary</w:t>
            </w:r>
          </w:p>
        </w:tc>
        <w:tc>
          <w:tcPr>
            <w:tcW w:w="4320" w:type="dxa"/>
            <w:gridSpan w:val="2"/>
            <w:tcBorders>
              <w:top w:val="single" w:color="auto" w:sz="4" w:space="0"/>
              <w:left w:val="single" w:color="auto" w:sz="4" w:space="0"/>
              <w:bottom w:val="single" w:color="auto" w:sz="4" w:space="0"/>
              <w:right w:val="single" w:color="auto" w:sz="4" w:space="0"/>
            </w:tcBorders>
          </w:tcPr>
          <w:p w14:paraId="5AD9968C">
            <w:r>
              <w:rPr>
                <w:rFonts w:hint="default" w:ascii="Cambria" w:hAnsi="Cambria" w:eastAsia="SimSun" w:cs="Cambria"/>
                <w:sz w:val="24"/>
                <w:szCs w:val="24"/>
              </w:rPr>
              <w:t>Admin schedules an exam for a course</w:t>
            </w:r>
            <w:r>
              <w:rPr>
                <w:rFonts w:ascii="SimSun" w:hAnsi="SimSun" w:eastAsia="SimSun" w:cs="SimSun"/>
                <w:sz w:val="24"/>
                <w:szCs w:val="24"/>
              </w:rPr>
              <w:t>.</w:t>
            </w:r>
          </w:p>
        </w:tc>
      </w:tr>
      <w:tr w14:paraId="10274054">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6A50A910">
            <w:r>
              <w:t>Precondition</w:t>
            </w:r>
          </w:p>
        </w:tc>
        <w:tc>
          <w:tcPr>
            <w:tcW w:w="4320" w:type="dxa"/>
            <w:gridSpan w:val="2"/>
            <w:tcBorders>
              <w:top w:val="single" w:color="auto" w:sz="4" w:space="0"/>
              <w:left w:val="single" w:color="auto" w:sz="4" w:space="0"/>
              <w:bottom w:val="single" w:color="auto" w:sz="4" w:space="0"/>
              <w:right w:val="single" w:color="auto" w:sz="4" w:space="0"/>
            </w:tcBorders>
          </w:tcPr>
          <w:p w14:paraId="57963BF8">
            <w:pPr>
              <w:pStyle w:val="36"/>
              <w:keepNext w:val="0"/>
              <w:keepLines w:val="0"/>
              <w:widowControl/>
              <w:suppressLineNumbers w:val="0"/>
              <w:spacing w:before="0" w:beforeAutospacing="1" w:after="0" w:afterAutospacing="1"/>
              <w:ind w:left="0" w:right="0"/>
            </w:pPr>
            <w:r>
              <w:rPr>
                <w:rFonts w:hint="default"/>
                <w:lang w:val="en-US"/>
              </w:rPr>
              <w:t>1.</w:t>
            </w:r>
            <w:r>
              <w:t>Admin must be logged in.</w:t>
            </w:r>
          </w:p>
          <w:p w14:paraId="0DFC3120">
            <w:pPr>
              <w:pStyle w:val="36"/>
              <w:keepNext w:val="0"/>
              <w:keepLines w:val="0"/>
              <w:widowControl/>
              <w:suppressLineNumbers w:val="0"/>
              <w:spacing w:before="0" w:beforeAutospacing="1" w:after="0" w:afterAutospacing="1"/>
              <w:ind w:left="0" w:right="0"/>
            </w:pPr>
            <w:r>
              <w:rPr>
                <w:rFonts w:hint="default"/>
                <w:lang w:val="en-US"/>
              </w:rPr>
              <w:t>2.</w:t>
            </w:r>
            <w:r>
              <w:t>Course and instructor must be assigned</w:t>
            </w:r>
          </w:p>
        </w:tc>
      </w:tr>
      <w:tr w14:paraId="1181816C">
        <w:tblPrEx>
          <w:tblCellMar>
            <w:top w:w="0" w:type="dxa"/>
            <w:left w:w="108" w:type="dxa"/>
            <w:bottom w:w="0" w:type="dxa"/>
            <w:right w:w="108" w:type="dxa"/>
          </w:tblCellMar>
        </w:tblPrEx>
        <w:trPr>
          <w:trHeight w:val="386" w:hRule="atLeast"/>
        </w:trPr>
        <w:tc>
          <w:tcPr>
            <w:tcW w:w="4320" w:type="dxa"/>
            <w:vMerge w:val="restart"/>
            <w:tcBorders>
              <w:top w:val="single" w:color="auto" w:sz="4" w:space="0"/>
              <w:left w:val="single" w:color="auto" w:sz="4" w:space="0"/>
              <w:right w:val="single" w:color="auto" w:sz="4" w:space="0"/>
            </w:tcBorders>
          </w:tcPr>
          <w:p w14:paraId="473989B2">
            <w:r>
              <w:t>Basic Scenario</w:t>
            </w:r>
          </w:p>
        </w:tc>
        <w:tc>
          <w:tcPr>
            <w:tcW w:w="2609" w:type="dxa"/>
            <w:tcBorders>
              <w:top w:val="single" w:color="auto" w:sz="4" w:space="0"/>
              <w:left w:val="single" w:color="auto" w:sz="4" w:space="0"/>
              <w:bottom w:val="single" w:color="auto" w:sz="4" w:space="0"/>
              <w:right w:val="single" w:color="auto" w:sz="4" w:space="0"/>
            </w:tcBorders>
          </w:tcPr>
          <w:p w14:paraId="0063951F">
            <w:r>
              <w:t>Actor Action</w:t>
            </w:r>
          </w:p>
        </w:tc>
        <w:tc>
          <w:tcPr>
            <w:tcW w:w="1711" w:type="dxa"/>
            <w:tcBorders>
              <w:top w:val="single" w:color="auto" w:sz="4" w:space="0"/>
              <w:left w:val="single" w:color="auto" w:sz="4" w:space="0"/>
              <w:bottom w:val="single" w:color="auto" w:sz="4" w:space="0"/>
              <w:right w:val="single" w:color="auto" w:sz="4" w:space="0"/>
            </w:tcBorders>
          </w:tcPr>
          <w:p w14:paraId="6EF363D5">
            <w:r>
              <w:t>System Response</w:t>
            </w:r>
          </w:p>
        </w:tc>
      </w:tr>
      <w:tr w14:paraId="34196084">
        <w:tblPrEx>
          <w:tblCellMar>
            <w:top w:w="0" w:type="dxa"/>
            <w:left w:w="108" w:type="dxa"/>
            <w:bottom w:w="0" w:type="dxa"/>
            <w:right w:w="108" w:type="dxa"/>
          </w:tblCellMar>
        </w:tblPrEx>
        <w:trPr>
          <w:trHeight w:val="713" w:hRule="atLeast"/>
        </w:trPr>
        <w:tc>
          <w:tcPr>
            <w:tcW w:w="4320" w:type="dxa"/>
            <w:vMerge w:val="continue"/>
            <w:tcBorders>
              <w:left w:val="single" w:color="auto" w:sz="4" w:space="0"/>
              <w:bottom w:val="single" w:color="auto" w:sz="4" w:space="0"/>
              <w:right w:val="single" w:color="auto" w:sz="4" w:space="0"/>
            </w:tcBorders>
          </w:tcPr>
          <w:p w14:paraId="1A852FB1"/>
        </w:tc>
        <w:tc>
          <w:tcPr>
            <w:tcW w:w="2609" w:type="dxa"/>
            <w:tcBorders>
              <w:top w:val="single" w:color="auto" w:sz="4" w:space="0"/>
              <w:left w:val="single" w:color="auto" w:sz="4" w:space="0"/>
              <w:bottom w:val="single" w:color="auto" w:sz="4" w:space="0"/>
              <w:right w:val="single" w:color="auto" w:sz="4" w:space="0"/>
            </w:tcBorders>
          </w:tcPr>
          <w:p w14:paraId="286A3677">
            <w:pPr>
              <w:rPr>
                <w:rFonts w:hint="default" w:ascii="Cambria" w:hAnsi="Cambria" w:eastAsia="SimSun" w:cs="Cambria"/>
                <w:sz w:val="24"/>
                <w:szCs w:val="24"/>
                <w:lang w:val="en-US"/>
              </w:rPr>
            </w:pPr>
            <w:r>
              <w:rPr>
                <w:rFonts w:hint="default" w:ascii="Cambria" w:hAnsi="Cambria" w:eastAsia="SimSun" w:cs="Cambria"/>
                <w:sz w:val="24"/>
                <w:szCs w:val="24"/>
              </w:rPr>
              <w:t xml:space="preserve">Step1: Admin opens the </w:t>
            </w:r>
            <w:r>
              <w:rPr>
                <w:rFonts w:hint="default" w:ascii="Cambria" w:hAnsi="Cambria" w:eastAsia="SimSun" w:cs="Cambria"/>
                <w:sz w:val="24"/>
                <w:szCs w:val="24"/>
                <w:lang w:val="en-US"/>
              </w:rPr>
              <w:t>‘Schedule Exam’.</w:t>
            </w:r>
          </w:p>
          <w:p w14:paraId="3105FA95">
            <w:pPr>
              <w:rPr>
                <w:rFonts w:hint="default" w:ascii="Cambria" w:hAnsi="Cambria" w:eastAsia="SimSun" w:cs="Cambria"/>
                <w:sz w:val="24"/>
                <w:szCs w:val="24"/>
                <w:lang w:val="en-US"/>
              </w:rPr>
            </w:pPr>
            <w:r>
              <w:rPr>
                <w:rFonts w:hint="default" w:ascii="Cambria" w:hAnsi="Cambria" w:eastAsia="SimSun" w:cs="Cambria"/>
                <w:sz w:val="24"/>
                <w:szCs w:val="24"/>
              </w:rPr>
              <w:t>Step</w:t>
            </w:r>
            <w:r>
              <w:rPr>
                <w:rFonts w:hint="default" w:ascii="Cambria" w:hAnsi="Cambria" w:eastAsia="SimSun" w:cs="Cambria"/>
                <w:sz w:val="24"/>
                <w:szCs w:val="24"/>
                <w:lang w:val="en-US"/>
              </w:rPr>
              <w:t>3</w:t>
            </w:r>
            <w:r>
              <w:rPr>
                <w:rFonts w:hint="default" w:ascii="Cambria" w:hAnsi="Cambria" w:eastAsia="SimSun" w:cs="Cambria"/>
                <w:sz w:val="24"/>
                <w:szCs w:val="24"/>
              </w:rPr>
              <w:t xml:space="preserve">: Admin </w:t>
            </w:r>
            <w:r>
              <w:rPr>
                <w:rFonts w:hint="default" w:ascii="Cambria" w:hAnsi="Cambria" w:eastAsia="SimSun" w:cs="Cambria"/>
                <w:sz w:val="24"/>
                <w:szCs w:val="24"/>
                <w:lang w:val="en-US"/>
              </w:rPr>
              <w:t>sets date and time.</w:t>
            </w:r>
          </w:p>
        </w:tc>
        <w:tc>
          <w:tcPr>
            <w:tcW w:w="1711" w:type="dxa"/>
            <w:tcBorders>
              <w:top w:val="single" w:color="auto" w:sz="4" w:space="0"/>
              <w:left w:val="single" w:color="auto" w:sz="4" w:space="0"/>
              <w:bottom w:val="single" w:color="auto" w:sz="4" w:space="0"/>
              <w:right w:val="single" w:color="auto" w:sz="4" w:space="0"/>
            </w:tcBorders>
          </w:tcPr>
          <w:p w14:paraId="44C44997">
            <w:pPr>
              <w:rPr>
                <w:rFonts w:hint="default" w:ascii="Cambria" w:hAnsi="Cambria" w:eastAsia="SimSun" w:cs="Cambria"/>
                <w:sz w:val="24"/>
                <w:szCs w:val="24"/>
              </w:rPr>
            </w:pPr>
            <w:r>
              <w:rPr>
                <w:rFonts w:hint="default" w:ascii="Cambria" w:hAnsi="Cambria" w:eastAsia="SimSun" w:cs="Cambria"/>
                <w:sz w:val="24"/>
                <w:szCs w:val="24"/>
                <w:lang w:val="en-US"/>
              </w:rPr>
              <w:t>S</w:t>
            </w:r>
            <w:r>
              <w:rPr>
                <w:rFonts w:hint="default" w:ascii="Cambria" w:hAnsi="Cambria" w:eastAsia="SimSun" w:cs="Cambria"/>
                <w:sz w:val="24"/>
                <w:szCs w:val="24"/>
              </w:rPr>
              <w:t>tep</w:t>
            </w:r>
            <w:r>
              <w:rPr>
                <w:rFonts w:hint="default" w:ascii="Cambria" w:hAnsi="Cambria" w:eastAsia="SimSun" w:cs="Cambria"/>
                <w:sz w:val="24"/>
                <w:szCs w:val="24"/>
                <w:lang w:val="en-US"/>
              </w:rPr>
              <w:t>2</w:t>
            </w:r>
            <w:r>
              <w:rPr>
                <w:rFonts w:hint="default" w:ascii="Cambria" w:hAnsi="Cambria" w:eastAsia="SimSun" w:cs="Cambria"/>
                <w:sz w:val="24"/>
                <w:szCs w:val="24"/>
              </w:rPr>
              <w:t>: System displays course and time options.</w:t>
            </w:r>
          </w:p>
          <w:p w14:paraId="6C8A33A2">
            <w:pPr>
              <w:rPr>
                <w:rFonts w:hint="default" w:ascii="Cambria" w:hAnsi="Cambria" w:eastAsia="SimSun" w:cs="Cambria"/>
                <w:sz w:val="24"/>
                <w:szCs w:val="24"/>
              </w:rPr>
            </w:pPr>
            <w:r>
              <w:rPr>
                <w:rFonts w:hint="default" w:ascii="Cambria" w:hAnsi="Cambria" w:eastAsia="SimSun" w:cs="Cambria"/>
                <w:sz w:val="24"/>
                <w:szCs w:val="24"/>
              </w:rPr>
              <w:t>Step</w:t>
            </w:r>
            <w:r>
              <w:rPr>
                <w:rFonts w:hint="default" w:ascii="Cambria" w:hAnsi="Cambria" w:eastAsia="SimSun" w:cs="Cambria"/>
                <w:sz w:val="24"/>
                <w:szCs w:val="24"/>
                <w:lang w:val="en-US"/>
              </w:rPr>
              <w:t>4</w:t>
            </w:r>
            <w:r>
              <w:rPr>
                <w:rFonts w:hint="default" w:ascii="Cambria" w:hAnsi="Cambria" w:eastAsia="SimSun" w:cs="Cambria"/>
                <w:sz w:val="24"/>
                <w:szCs w:val="24"/>
              </w:rPr>
              <w:t>: System</w:t>
            </w:r>
            <w:r>
              <w:rPr>
                <w:rFonts w:hint="default" w:ascii="Cambria" w:hAnsi="Cambria" w:eastAsia="SimSun" w:cs="Cambria"/>
                <w:sz w:val="24"/>
                <w:szCs w:val="24"/>
                <w:lang w:val="en-US"/>
              </w:rPr>
              <w:t xml:space="preserve"> validates</w:t>
            </w:r>
            <w:r>
              <w:rPr>
                <w:rFonts w:hint="default" w:ascii="Cambria" w:hAnsi="Cambria" w:eastAsia="SimSun" w:cs="Cambria"/>
                <w:sz w:val="24"/>
                <w:szCs w:val="24"/>
              </w:rPr>
              <w:t xml:space="preserve"> saves</w:t>
            </w:r>
            <w:r>
              <w:rPr>
                <w:rFonts w:hint="default" w:ascii="Cambria" w:hAnsi="Cambria" w:eastAsia="SimSun" w:cs="Cambria"/>
                <w:sz w:val="24"/>
                <w:szCs w:val="24"/>
                <w:lang w:val="en-US"/>
              </w:rPr>
              <w:t xml:space="preserve"> </w:t>
            </w:r>
            <w:r>
              <w:rPr>
                <w:rFonts w:hint="default" w:ascii="Cambria" w:hAnsi="Cambria" w:eastAsia="SimSun" w:cs="Cambria"/>
                <w:sz w:val="24"/>
                <w:szCs w:val="24"/>
              </w:rPr>
              <w:t>schedule</w:t>
            </w:r>
          </w:p>
        </w:tc>
      </w:tr>
      <w:tr w14:paraId="3B685885">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075453F4">
            <w:r>
              <w:t>Alternative Scenario</w:t>
            </w:r>
          </w:p>
        </w:tc>
        <w:tc>
          <w:tcPr>
            <w:tcW w:w="4320" w:type="dxa"/>
            <w:gridSpan w:val="2"/>
            <w:tcBorders>
              <w:top w:val="single" w:color="auto" w:sz="4" w:space="0"/>
              <w:left w:val="single" w:color="auto" w:sz="4" w:space="0"/>
              <w:bottom w:val="single" w:color="auto" w:sz="4" w:space="0"/>
              <w:right w:val="single" w:color="auto" w:sz="4" w:space="0"/>
            </w:tcBorders>
          </w:tcPr>
          <w:p w14:paraId="4CE7E3BC">
            <w:pPr>
              <w:rPr>
                <w:rFonts w:hint="default" w:ascii="Cambria" w:hAnsi="Cambria" w:cs="Cambria"/>
              </w:rPr>
            </w:pPr>
            <w:r>
              <w:rPr>
                <w:rFonts w:hint="default" w:ascii="Cambria" w:hAnsi="Cambria" w:eastAsia="SimSun" w:cs="Cambria"/>
                <w:sz w:val="24"/>
                <w:szCs w:val="24"/>
              </w:rPr>
              <w:t>If time overlaps or input is invalid, system shows error</w:t>
            </w:r>
          </w:p>
        </w:tc>
      </w:tr>
      <w:tr w14:paraId="3C23B705">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0B83FAC9">
            <w:r>
              <w:t>Post Condition</w:t>
            </w:r>
          </w:p>
        </w:tc>
        <w:tc>
          <w:tcPr>
            <w:tcW w:w="4320" w:type="dxa"/>
            <w:gridSpan w:val="2"/>
            <w:tcBorders>
              <w:top w:val="single" w:color="auto" w:sz="4" w:space="0"/>
              <w:left w:val="single" w:color="auto" w:sz="4" w:space="0"/>
              <w:bottom w:val="single" w:color="auto" w:sz="4" w:space="0"/>
              <w:right w:val="single" w:color="auto" w:sz="4" w:space="0"/>
            </w:tcBorders>
          </w:tcPr>
          <w:p w14:paraId="0227BAA5">
            <w:pPr>
              <w:rPr>
                <w:rFonts w:hint="default"/>
                <w:lang w:val="en-US"/>
              </w:rPr>
            </w:pPr>
            <w:r>
              <w:rPr>
                <w:rFonts w:hint="default"/>
                <w:lang w:val="en-US"/>
              </w:rPr>
              <w:t>Exam is scheduled.</w:t>
            </w:r>
          </w:p>
        </w:tc>
      </w:tr>
    </w:tbl>
    <w:p w14:paraId="4F1E91AC"/>
    <w:p w14:paraId="2B2269A5"/>
    <w:tbl>
      <w:tblPr>
        <w:tblStyle w:val="12"/>
        <w:tblW w:w="0" w:type="auto"/>
        <w:tblInd w:w="0" w:type="dxa"/>
        <w:tblLayout w:type="autofit"/>
        <w:tblCellMar>
          <w:top w:w="0" w:type="dxa"/>
          <w:left w:w="108" w:type="dxa"/>
          <w:bottom w:w="0" w:type="dxa"/>
          <w:right w:w="108" w:type="dxa"/>
        </w:tblCellMar>
      </w:tblPr>
      <w:tblGrid>
        <w:gridCol w:w="4320"/>
        <w:gridCol w:w="2682"/>
        <w:gridCol w:w="1638"/>
      </w:tblGrid>
      <w:tr w14:paraId="5D97A384">
        <w:tblPrEx>
          <w:tblCellMar>
            <w:top w:w="0" w:type="dxa"/>
            <w:left w:w="108" w:type="dxa"/>
            <w:bottom w:w="0" w:type="dxa"/>
            <w:right w:w="108" w:type="dxa"/>
          </w:tblCellMar>
        </w:tblPrEx>
        <w:trPr>
          <w:trHeight w:val="321" w:hRule="atLeast"/>
        </w:trPr>
        <w:tc>
          <w:tcPr>
            <w:tcW w:w="4320" w:type="dxa"/>
            <w:tcBorders>
              <w:top w:val="single" w:color="auto" w:sz="4" w:space="0"/>
              <w:left w:val="single" w:color="auto" w:sz="4" w:space="0"/>
              <w:bottom w:val="single" w:color="auto" w:sz="4" w:space="0"/>
              <w:right w:val="single" w:color="auto" w:sz="4" w:space="0"/>
            </w:tcBorders>
          </w:tcPr>
          <w:p w14:paraId="3F99E6B7">
            <w:pPr>
              <w:rPr>
                <w:rFonts w:hint="default"/>
                <w:lang w:val="en-US"/>
              </w:rPr>
            </w:pPr>
            <w:r>
              <w:rPr>
                <w:rFonts w:hint="default"/>
                <w:lang w:val="en-US"/>
              </w:rPr>
              <w:t>Field</w:t>
            </w:r>
          </w:p>
        </w:tc>
        <w:tc>
          <w:tcPr>
            <w:tcW w:w="4320" w:type="dxa"/>
            <w:gridSpan w:val="2"/>
            <w:tcBorders>
              <w:top w:val="single" w:color="auto" w:sz="4" w:space="0"/>
              <w:left w:val="single" w:color="auto" w:sz="4" w:space="0"/>
              <w:bottom w:val="single" w:color="auto" w:sz="4" w:space="0"/>
              <w:right w:val="single" w:color="auto" w:sz="4" w:space="0"/>
            </w:tcBorders>
          </w:tcPr>
          <w:p w14:paraId="6A6F04AC">
            <w:pPr>
              <w:rPr>
                <w:rFonts w:hint="default"/>
                <w:lang w:val="en-US"/>
              </w:rPr>
            </w:pPr>
            <w:r>
              <w:rPr>
                <w:rFonts w:hint="default"/>
                <w:lang w:val="en-US"/>
              </w:rPr>
              <w:t>Description</w:t>
            </w:r>
          </w:p>
        </w:tc>
      </w:tr>
      <w:tr w14:paraId="133A9B9E">
        <w:tblPrEx>
          <w:tblCellMar>
            <w:top w:w="0" w:type="dxa"/>
            <w:left w:w="108" w:type="dxa"/>
            <w:bottom w:w="0" w:type="dxa"/>
            <w:right w:w="108" w:type="dxa"/>
          </w:tblCellMar>
        </w:tblPrEx>
        <w:trPr>
          <w:trHeight w:val="185" w:hRule="atLeast"/>
        </w:trPr>
        <w:tc>
          <w:tcPr>
            <w:tcW w:w="4320" w:type="dxa"/>
            <w:tcBorders>
              <w:top w:val="single" w:color="auto" w:sz="4" w:space="0"/>
              <w:left w:val="single" w:color="auto" w:sz="4" w:space="0"/>
              <w:bottom w:val="single" w:color="auto" w:sz="4" w:space="0"/>
              <w:right w:val="single" w:color="auto" w:sz="4" w:space="0"/>
            </w:tcBorders>
          </w:tcPr>
          <w:p w14:paraId="00D2A969">
            <w:r>
              <w:t>Use Case ID</w:t>
            </w:r>
          </w:p>
        </w:tc>
        <w:tc>
          <w:tcPr>
            <w:tcW w:w="4320" w:type="dxa"/>
            <w:gridSpan w:val="2"/>
            <w:tcBorders>
              <w:top w:val="single" w:color="auto" w:sz="4" w:space="0"/>
              <w:left w:val="single" w:color="auto" w:sz="4" w:space="0"/>
              <w:bottom w:val="single" w:color="auto" w:sz="4" w:space="0"/>
              <w:right w:val="single" w:color="auto" w:sz="4" w:space="0"/>
            </w:tcBorders>
          </w:tcPr>
          <w:p w14:paraId="2FBDB84D">
            <w:pPr>
              <w:rPr>
                <w:rFonts w:hint="default"/>
                <w:lang w:val="en-US"/>
              </w:rPr>
            </w:pPr>
            <w:r>
              <w:rPr>
                <w:rFonts w:hint="default"/>
                <w:lang w:val="en-US"/>
              </w:rPr>
              <w:t>UC-11</w:t>
            </w:r>
          </w:p>
        </w:tc>
      </w:tr>
      <w:tr w14:paraId="5151F18B">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53ADEA18">
            <w:r>
              <w:t>Use Case Name</w:t>
            </w:r>
          </w:p>
        </w:tc>
        <w:tc>
          <w:tcPr>
            <w:tcW w:w="4320" w:type="dxa"/>
            <w:gridSpan w:val="2"/>
            <w:tcBorders>
              <w:top w:val="single" w:color="auto" w:sz="4" w:space="0"/>
              <w:left w:val="single" w:color="auto" w:sz="4" w:space="0"/>
              <w:bottom w:val="single" w:color="auto" w:sz="4" w:space="0"/>
              <w:right w:val="single" w:color="auto" w:sz="4" w:space="0"/>
            </w:tcBorders>
          </w:tcPr>
          <w:p w14:paraId="756870BA">
            <w:pPr>
              <w:rPr>
                <w:rFonts w:hint="default"/>
                <w:lang w:val="en-US"/>
              </w:rPr>
            </w:pPr>
            <w:r>
              <w:rPr>
                <w:rFonts w:hint="default" w:ascii="Cambria" w:hAnsi="Cambria" w:eastAsia="SimSun" w:cs="Cambria"/>
                <w:sz w:val="24"/>
                <w:szCs w:val="24"/>
              </w:rPr>
              <w:t>Manage Schedule</w:t>
            </w:r>
          </w:p>
        </w:tc>
      </w:tr>
      <w:tr w14:paraId="212DCED8">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2165CAA7">
            <w:r>
              <w:t>Actor</w:t>
            </w:r>
          </w:p>
        </w:tc>
        <w:tc>
          <w:tcPr>
            <w:tcW w:w="4320" w:type="dxa"/>
            <w:gridSpan w:val="2"/>
            <w:tcBorders>
              <w:top w:val="single" w:color="auto" w:sz="4" w:space="0"/>
              <w:left w:val="single" w:color="auto" w:sz="4" w:space="0"/>
              <w:bottom w:val="single" w:color="auto" w:sz="4" w:space="0"/>
              <w:right w:val="single" w:color="auto" w:sz="4" w:space="0"/>
            </w:tcBorders>
          </w:tcPr>
          <w:p w14:paraId="71596AB0">
            <w:pPr>
              <w:rPr>
                <w:rFonts w:hint="default"/>
                <w:lang w:val="en-US"/>
              </w:rPr>
            </w:pPr>
            <w:r>
              <w:rPr>
                <w:rFonts w:hint="default"/>
                <w:lang w:val="en-US"/>
              </w:rPr>
              <w:t>Admin</w:t>
            </w:r>
          </w:p>
        </w:tc>
      </w:tr>
      <w:tr w14:paraId="11E94B95">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36674FCA">
            <w:r>
              <w:t>Summary</w:t>
            </w:r>
          </w:p>
        </w:tc>
        <w:tc>
          <w:tcPr>
            <w:tcW w:w="4320" w:type="dxa"/>
            <w:gridSpan w:val="2"/>
            <w:tcBorders>
              <w:top w:val="single" w:color="auto" w:sz="4" w:space="0"/>
              <w:left w:val="single" w:color="auto" w:sz="4" w:space="0"/>
              <w:bottom w:val="single" w:color="auto" w:sz="4" w:space="0"/>
              <w:right w:val="single" w:color="auto" w:sz="4" w:space="0"/>
            </w:tcBorders>
          </w:tcPr>
          <w:p w14:paraId="4BDC4881">
            <w:r>
              <w:rPr>
                <w:rFonts w:hint="default" w:ascii="Cambria" w:hAnsi="Cambria" w:eastAsia="SimSun" w:cs="Cambria"/>
                <w:sz w:val="24"/>
                <w:szCs w:val="24"/>
              </w:rPr>
              <w:t>Modify or delete exam schedules</w:t>
            </w:r>
            <w:r>
              <w:rPr>
                <w:rFonts w:ascii="SimSun" w:hAnsi="SimSun" w:eastAsia="SimSun" w:cs="SimSun"/>
                <w:sz w:val="24"/>
                <w:szCs w:val="24"/>
              </w:rPr>
              <w:t>.</w:t>
            </w:r>
          </w:p>
        </w:tc>
      </w:tr>
      <w:tr w14:paraId="42122E14">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395CF336">
            <w:r>
              <w:t>Precondition</w:t>
            </w:r>
          </w:p>
        </w:tc>
        <w:tc>
          <w:tcPr>
            <w:tcW w:w="4320" w:type="dxa"/>
            <w:gridSpan w:val="2"/>
            <w:tcBorders>
              <w:top w:val="single" w:color="auto" w:sz="4" w:space="0"/>
              <w:left w:val="single" w:color="auto" w:sz="4" w:space="0"/>
              <w:bottom w:val="single" w:color="auto" w:sz="4" w:space="0"/>
              <w:right w:val="single" w:color="auto" w:sz="4" w:space="0"/>
            </w:tcBorders>
          </w:tcPr>
          <w:p w14:paraId="79C7CCFF">
            <w:pPr>
              <w:pStyle w:val="36"/>
              <w:keepNext w:val="0"/>
              <w:keepLines w:val="0"/>
              <w:widowControl/>
              <w:suppressLineNumbers w:val="0"/>
              <w:spacing w:before="0" w:beforeAutospacing="1" w:after="0" w:afterAutospacing="1"/>
              <w:ind w:left="0" w:right="0"/>
            </w:pPr>
            <w:r>
              <w:rPr>
                <w:rFonts w:hint="default"/>
                <w:lang w:val="en-US"/>
              </w:rPr>
              <w:t>1.</w:t>
            </w:r>
            <w:r>
              <w:t>Admin must be logged in.</w:t>
            </w:r>
          </w:p>
          <w:p w14:paraId="46A80CEE">
            <w:pPr>
              <w:pStyle w:val="36"/>
              <w:keepNext w:val="0"/>
              <w:keepLines w:val="0"/>
              <w:widowControl/>
              <w:suppressLineNumbers w:val="0"/>
              <w:spacing w:before="0" w:beforeAutospacing="1" w:after="0" w:afterAutospacing="1"/>
              <w:ind w:left="0" w:right="0"/>
            </w:pPr>
            <w:r>
              <w:rPr>
                <w:rFonts w:hint="default"/>
                <w:lang w:val="en-US"/>
              </w:rPr>
              <w:t>2.</w:t>
            </w:r>
            <w:r>
              <w:t>Exams must already be scheduled.</w:t>
            </w:r>
          </w:p>
        </w:tc>
      </w:tr>
      <w:tr w14:paraId="2C79F917">
        <w:tblPrEx>
          <w:tblCellMar>
            <w:top w:w="0" w:type="dxa"/>
            <w:left w:w="108" w:type="dxa"/>
            <w:bottom w:w="0" w:type="dxa"/>
            <w:right w:w="108" w:type="dxa"/>
          </w:tblCellMar>
        </w:tblPrEx>
        <w:trPr>
          <w:trHeight w:val="380" w:hRule="atLeast"/>
        </w:trPr>
        <w:tc>
          <w:tcPr>
            <w:tcW w:w="4320" w:type="dxa"/>
            <w:vMerge w:val="restart"/>
            <w:tcBorders>
              <w:top w:val="single" w:color="auto" w:sz="4" w:space="0"/>
              <w:left w:val="single" w:color="auto" w:sz="4" w:space="0"/>
              <w:right w:val="single" w:color="auto" w:sz="4" w:space="0"/>
            </w:tcBorders>
          </w:tcPr>
          <w:p w14:paraId="109423FA">
            <w:r>
              <w:t>Basic Scenario</w:t>
            </w:r>
          </w:p>
        </w:tc>
        <w:tc>
          <w:tcPr>
            <w:tcW w:w="2682" w:type="dxa"/>
            <w:tcBorders>
              <w:top w:val="single" w:color="auto" w:sz="4" w:space="0"/>
              <w:left w:val="single" w:color="auto" w:sz="4" w:space="0"/>
              <w:bottom w:val="single" w:color="auto" w:sz="4" w:space="0"/>
              <w:right w:val="single" w:color="auto" w:sz="4" w:space="0"/>
            </w:tcBorders>
          </w:tcPr>
          <w:p w14:paraId="27CB2AD5">
            <w:r>
              <w:t>Actor Action</w:t>
            </w:r>
          </w:p>
        </w:tc>
        <w:tc>
          <w:tcPr>
            <w:tcW w:w="1638" w:type="dxa"/>
            <w:tcBorders>
              <w:top w:val="single" w:color="auto" w:sz="4" w:space="0"/>
              <w:left w:val="single" w:color="auto" w:sz="4" w:space="0"/>
              <w:bottom w:val="single" w:color="auto" w:sz="4" w:space="0"/>
              <w:right w:val="single" w:color="auto" w:sz="4" w:space="0"/>
            </w:tcBorders>
          </w:tcPr>
          <w:p w14:paraId="24A1E154">
            <w:r>
              <w:t>System Response</w:t>
            </w:r>
          </w:p>
        </w:tc>
      </w:tr>
      <w:tr w14:paraId="611A09FA">
        <w:tblPrEx>
          <w:tblCellMar>
            <w:top w:w="0" w:type="dxa"/>
            <w:left w:w="108" w:type="dxa"/>
            <w:bottom w:w="0" w:type="dxa"/>
            <w:right w:w="108" w:type="dxa"/>
          </w:tblCellMar>
        </w:tblPrEx>
        <w:trPr>
          <w:trHeight w:val="423" w:hRule="atLeast"/>
        </w:trPr>
        <w:tc>
          <w:tcPr>
            <w:tcW w:w="4320" w:type="dxa"/>
            <w:vMerge w:val="continue"/>
            <w:tcBorders>
              <w:left w:val="single" w:color="auto" w:sz="4" w:space="0"/>
              <w:bottom w:val="single" w:color="auto" w:sz="4" w:space="0"/>
              <w:right w:val="single" w:color="auto" w:sz="4" w:space="0"/>
            </w:tcBorders>
          </w:tcPr>
          <w:p w14:paraId="1294B544"/>
        </w:tc>
        <w:tc>
          <w:tcPr>
            <w:tcW w:w="2682" w:type="dxa"/>
            <w:tcBorders>
              <w:top w:val="single" w:color="auto" w:sz="4" w:space="0"/>
              <w:left w:val="single" w:color="auto" w:sz="4" w:space="0"/>
              <w:bottom w:val="single" w:color="auto" w:sz="4" w:space="0"/>
              <w:right w:val="single" w:color="auto" w:sz="4" w:space="0"/>
            </w:tcBorders>
          </w:tcPr>
          <w:p w14:paraId="559C43A2">
            <w:pPr>
              <w:rPr>
                <w:rFonts w:hint="default" w:ascii="Cambria" w:hAnsi="Cambria" w:eastAsia="SimSun" w:cs="Cambria"/>
                <w:sz w:val="24"/>
                <w:szCs w:val="24"/>
              </w:rPr>
            </w:pPr>
            <w:r>
              <w:rPr>
                <w:rFonts w:hint="default" w:ascii="Cambria" w:hAnsi="Cambria" w:eastAsia="SimSun" w:cs="Cambria"/>
                <w:sz w:val="24"/>
                <w:szCs w:val="24"/>
              </w:rPr>
              <w:t>Step1: Admin selects scheduled exam</w:t>
            </w:r>
          </w:p>
          <w:p w14:paraId="54C1A711">
            <w:pPr>
              <w:rPr>
                <w:rFonts w:hint="default" w:ascii="Cambria" w:hAnsi="Cambria" w:eastAsia="SimSun" w:cs="Cambria"/>
                <w:sz w:val="24"/>
                <w:szCs w:val="24"/>
              </w:rPr>
            </w:pPr>
            <w:r>
              <w:rPr>
                <w:rFonts w:hint="default" w:ascii="Cambria" w:hAnsi="Cambria" w:eastAsia="SimSun" w:cs="Cambria"/>
                <w:sz w:val="24"/>
                <w:szCs w:val="24"/>
              </w:rPr>
              <w:t>Step</w:t>
            </w:r>
            <w:r>
              <w:rPr>
                <w:rFonts w:hint="default" w:ascii="Cambria" w:hAnsi="Cambria" w:eastAsia="SimSun" w:cs="Cambria"/>
                <w:sz w:val="24"/>
                <w:szCs w:val="24"/>
                <w:lang w:val="en-US"/>
              </w:rPr>
              <w:t>3</w:t>
            </w:r>
            <w:r>
              <w:rPr>
                <w:rFonts w:hint="default" w:ascii="Cambria" w:hAnsi="Cambria" w:eastAsia="SimSun" w:cs="Cambria"/>
                <w:sz w:val="24"/>
                <w:szCs w:val="24"/>
              </w:rPr>
              <w:t>: Admin updates or deletes schedule</w:t>
            </w:r>
          </w:p>
        </w:tc>
        <w:tc>
          <w:tcPr>
            <w:tcW w:w="1638" w:type="dxa"/>
            <w:tcBorders>
              <w:top w:val="single" w:color="auto" w:sz="4" w:space="0"/>
              <w:left w:val="single" w:color="auto" w:sz="4" w:space="0"/>
              <w:bottom w:val="single" w:color="auto" w:sz="4" w:space="0"/>
              <w:right w:val="single" w:color="auto" w:sz="4" w:space="0"/>
            </w:tcBorders>
          </w:tcPr>
          <w:p w14:paraId="781797AC">
            <w:pPr>
              <w:rPr>
                <w:rFonts w:hint="default" w:ascii="Cambria" w:hAnsi="Cambria" w:eastAsia="SimSun" w:cs="Cambria"/>
                <w:sz w:val="24"/>
                <w:szCs w:val="24"/>
              </w:rPr>
            </w:pPr>
            <w:r>
              <w:rPr>
                <w:rFonts w:hint="default" w:ascii="Cambria" w:hAnsi="Cambria" w:eastAsia="SimSun" w:cs="Cambria"/>
                <w:sz w:val="24"/>
                <w:szCs w:val="24"/>
              </w:rPr>
              <w:t>Step</w:t>
            </w:r>
            <w:r>
              <w:rPr>
                <w:rFonts w:hint="default" w:ascii="Cambria" w:hAnsi="Cambria" w:eastAsia="SimSun" w:cs="Cambria"/>
                <w:sz w:val="24"/>
                <w:szCs w:val="24"/>
                <w:lang w:val="en-US"/>
              </w:rPr>
              <w:t>2</w:t>
            </w:r>
            <w:r>
              <w:rPr>
                <w:rFonts w:hint="default" w:ascii="Cambria" w:hAnsi="Cambria" w:eastAsia="SimSun" w:cs="Cambria"/>
                <w:sz w:val="24"/>
                <w:szCs w:val="24"/>
              </w:rPr>
              <w:t>: System displays current schedule</w:t>
            </w:r>
          </w:p>
          <w:p w14:paraId="13F7E323">
            <w:pPr>
              <w:rPr>
                <w:rFonts w:hint="default" w:ascii="Cambria" w:hAnsi="Cambria" w:eastAsia="SimSun" w:cs="Cambria"/>
                <w:sz w:val="24"/>
                <w:szCs w:val="24"/>
              </w:rPr>
            </w:pPr>
            <w:r>
              <w:rPr>
                <w:rFonts w:hint="default" w:ascii="Cambria" w:hAnsi="Cambria" w:eastAsia="SimSun" w:cs="Cambria"/>
                <w:sz w:val="24"/>
                <w:szCs w:val="24"/>
              </w:rPr>
              <w:t>Step</w:t>
            </w:r>
            <w:r>
              <w:rPr>
                <w:rFonts w:hint="default" w:ascii="Cambria" w:hAnsi="Cambria" w:eastAsia="SimSun" w:cs="Cambria"/>
                <w:sz w:val="24"/>
                <w:szCs w:val="24"/>
                <w:lang w:val="en-US"/>
              </w:rPr>
              <w:t>4</w:t>
            </w:r>
            <w:r>
              <w:rPr>
                <w:rFonts w:hint="default" w:ascii="Cambria" w:hAnsi="Cambria" w:eastAsia="SimSun" w:cs="Cambria"/>
                <w:sz w:val="24"/>
                <w:szCs w:val="24"/>
              </w:rPr>
              <w:t>: System confirms and saves changes.</w:t>
            </w:r>
          </w:p>
        </w:tc>
      </w:tr>
      <w:tr w14:paraId="1353EEAD">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2CA797BB">
            <w:r>
              <w:t>Alternative Scenario</w:t>
            </w:r>
          </w:p>
        </w:tc>
        <w:tc>
          <w:tcPr>
            <w:tcW w:w="4320" w:type="dxa"/>
            <w:gridSpan w:val="2"/>
            <w:tcBorders>
              <w:top w:val="single" w:color="auto" w:sz="4" w:space="0"/>
              <w:left w:val="single" w:color="auto" w:sz="4" w:space="0"/>
              <w:bottom w:val="single" w:color="auto" w:sz="4" w:space="0"/>
              <w:right w:val="single" w:color="auto" w:sz="4" w:space="0"/>
            </w:tcBorders>
          </w:tcPr>
          <w:p w14:paraId="3A07CAC6">
            <w:pPr>
              <w:rPr>
                <w:rFonts w:hint="default" w:ascii="Cambria" w:hAnsi="Cambria" w:cs="Cambria"/>
              </w:rPr>
            </w:pPr>
            <w:r>
              <w:rPr>
                <w:rFonts w:hint="default" w:ascii="Cambria" w:hAnsi="Cambria" w:eastAsia="SimSun" w:cs="Cambria"/>
                <w:sz w:val="24"/>
                <w:szCs w:val="24"/>
              </w:rPr>
              <w:t>If exam has already started, system blocks modification.</w:t>
            </w:r>
          </w:p>
        </w:tc>
      </w:tr>
      <w:tr w14:paraId="193D2DC3">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3A0E4784">
            <w:r>
              <w:t>Post Condition</w:t>
            </w:r>
          </w:p>
        </w:tc>
        <w:tc>
          <w:tcPr>
            <w:tcW w:w="4320" w:type="dxa"/>
            <w:gridSpan w:val="2"/>
            <w:tcBorders>
              <w:top w:val="single" w:color="auto" w:sz="4" w:space="0"/>
              <w:left w:val="single" w:color="auto" w:sz="4" w:space="0"/>
              <w:bottom w:val="single" w:color="auto" w:sz="4" w:space="0"/>
              <w:right w:val="single" w:color="auto" w:sz="4" w:space="0"/>
            </w:tcBorders>
          </w:tcPr>
          <w:p w14:paraId="41DD022B">
            <w:pPr>
              <w:rPr>
                <w:rFonts w:hint="default" w:ascii="Cambria" w:hAnsi="Cambria" w:cs="Cambria"/>
              </w:rPr>
            </w:pPr>
            <w:r>
              <w:rPr>
                <w:rFonts w:hint="default" w:ascii="Cambria" w:hAnsi="Cambria" w:eastAsia="SimSun" w:cs="Cambria"/>
                <w:sz w:val="24"/>
                <w:szCs w:val="24"/>
              </w:rPr>
              <w:t>Exam schedule is updated or removed.</w:t>
            </w:r>
          </w:p>
        </w:tc>
      </w:tr>
    </w:tbl>
    <w:p w14:paraId="4E566571"/>
    <w:tbl>
      <w:tblPr>
        <w:tblStyle w:val="12"/>
        <w:tblW w:w="0" w:type="auto"/>
        <w:tblInd w:w="0" w:type="dxa"/>
        <w:tblLayout w:type="autofit"/>
        <w:tblCellMar>
          <w:top w:w="0" w:type="dxa"/>
          <w:left w:w="108" w:type="dxa"/>
          <w:bottom w:w="0" w:type="dxa"/>
          <w:right w:w="108" w:type="dxa"/>
        </w:tblCellMar>
      </w:tblPr>
      <w:tblGrid>
        <w:gridCol w:w="4320"/>
        <w:gridCol w:w="2630"/>
        <w:gridCol w:w="1690"/>
      </w:tblGrid>
      <w:tr w14:paraId="52A989E9">
        <w:tblPrEx>
          <w:tblCellMar>
            <w:top w:w="0" w:type="dxa"/>
            <w:left w:w="108" w:type="dxa"/>
            <w:bottom w:w="0" w:type="dxa"/>
            <w:right w:w="108" w:type="dxa"/>
          </w:tblCellMar>
        </w:tblPrEx>
        <w:trPr>
          <w:trHeight w:val="279" w:hRule="atLeast"/>
        </w:trPr>
        <w:tc>
          <w:tcPr>
            <w:tcW w:w="4320" w:type="dxa"/>
            <w:tcBorders>
              <w:top w:val="single" w:color="auto" w:sz="4" w:space="0"/>
              <w:left w:val="single" w:color="auto" w:sz="4" w:space="0"/>
              <w:bottom w:val="single" w:color="auto" w:sz="4" w:space="0"/>
              <w:right w:val="single" w:color="auto" w:sz="4" w:space="0"/>
            </w:tcBorders>
          </w:tcPr>
          <w:p w14:paraId="048995AD">
            <w:pPr>
              <w:rPr>
                <w:rFonts w:hint="default"/>
                <w:lang w:val="en-US"/>
              </w:rPr>
            </w:pPr>
            <w:r>
              <w:rPr>
                <w:rFonts w:hint="default"/>
                <w:lang w:val="en-US"/>
              </w:rPr>
              <w:t>Field</w:t>
            </w:r>
          </w:p>
        </w:tc>
        <w:tc>
          <w:tcPr>
            <w:tcW w:w="4320" w:type="dxa"/>
            <w:gridSpan w:val="2"/>
            <w:tcBorders>
              <w:top w:val="single" w:color="auto" w:sz="4" w:space="0"/>
              <w:left w:val="single" w:color="auto" w:sz="4" w:space="0"/>
              <w:bottom w:val="single" w:color="auto" w:sz="4" w:space="0"/>
              <w:right w:val="single" w:color="auto" w:sz="4" w:space="0"/>
            </w:tcBorders>
          </w:tcPr>
          <w:p w14:paraId="55AADCAB">
            <w:pPr>
              <w:rPr>
                <w:rFonts w:hint="default"/>
                <w:lang w:val="en-US"/>
              </w:rPr>
            </w:pPr>
            <w:r>
              <w:rPr>
                <w:rFonts w:hint="default"/>
                <w:lang w:val="en-US"/>
              </w:rPr>
              <w:t>Description</w:t>
            </w:r>
          </w:p>
        </w:tc>
      </w:tr>
      <w:tr w14:paraId="0E0CB8F5">
        <w:tblPrEx>
          <w:tblCellMar>
            <w:top w:w="0" w:type="dxa"/>
            <w:left w:w="108" w:type="dxa"/>
            <w:bottom w:w="0" w:type="dxa"/>
            <w:right w:w="108" w:type="dxa"/>
          </w:tblCellMar>
        </w:tblPrEx>
        <w:trPr>
          <w:trHeight w:val="227" w:hRule="atLeast"/>
        </w:trPr>
        <w:tc>
          <w:tcPr>
            <w:tcW w:w="4320" w:type="dxa"/>
            <w:tcBorders>
              <w:top w:val="single" w:color="auto" w:sz="4" w:space="0"/>
              <w:left w:val="single" w:color="auto" w:sz="4" w:space="0"/>
              <w:bottom w:val="single" w:color="auto" w:sz="4" w:space="0"/>
              <w:right w:val="single" w:color="auto" w:sz="4" w:space="0"/>
            </w:tcBorders>
          </w:tcPr>
          <w:p w14:paraId="27E5562F">
            <w:r>
              <w:t>Use Case ID</w:t>
            </w:r>
          </w:p>
        </w:tc>
        <w:tc>
          <w:tcPr>
            <w:tcW w:w="4320" w:type="dxa"/>
            <w:gridSpan w:val="2"/>
            <w:tcBorders>
              <w:top w:val="single" w:color="auto" w:sz="4" w:space="0"/>
              <w:left w:val="single" w:color="auto" w:sz="4" w:space="0"/>
              <w:bottom w:val="single" w:color="auto" w:sz="4" w:space="0"/>
              <w:right w:val="single" w:color="auto" w:sz="4" w:space="0"/>
            </w:tcBorders>
          </w:tcPr>
          <w:p w14:paraId="57A2858A">
            <w:pPr>
              <w:rPr>
                <w:rFonts w:hint="default"/>
                <w:lang w:val="en-US"/>
              </w:rPr>
            </w:pPr>
            <w:r>
              <w:rPr>
                <w:rFonts w:hint="default"/>
                <w:lang w:val="en-US"/>
              </w:rPr>
              <w:t>UC-12</w:t>
            </w:r>
          </w:p>
        </w:tc>
      </w:tr>
      <w:tr w14:paraId="1114AD60">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590FF1C7">
            <w:r>
              <w:t>Use Case Name</w:t>
            </w:r>
          </w:p>
        </w:tc>
        <w:tc>
          <w:tcPr>
            <w:tcW w:w="4320" w:type="dxa"/>
            <w:gridSpan w:val="2"/>
            <w:tcBorders>
              <w:top w:val="single" w:color="auto" w:sz="4" w:space="0"/>
              <w:left w:val="single" w:color="auto" w:sz="4" w:space="0"/>
              <w:bottom w:val="single" w:color="auto" w:sz="4" w:space="0"/>
              <w:right w:val="single" w:color="auto" w:sz="4" w:space="0"/>
            </w:tcBorders>
          </w:tcPr>
          <w:p w14:paraId="0680BDF1">
            <w:pPr>
              <w:rPr>
                <w:rFonts w:hint="default" w:ascii="Cambria" w:hAnsi="Cambria" w:cs="Cambria"/>
              </w:rPr>
            </w:pPr>
            <w:r>
              <w:rPr>
                <w:rFonts w:hint="default" w:ascii="Cambria" w:hAnsi="Cambria" w:eastAsia="SimSun" w:cs="Cambria"/>
                <w:sz w:val="24"/>
                <w:szCs w:val="24"/>
                <w:lang w:val="en-US"/>
              </w:rPr>
              <w:t xml:space="preserve">View </w:t>
            </w:r>
            <w:r>
              <w:rPr>
                <w:rFonts w:hint="default" w:ascii="Cambria" w:hAnsi="Cambria" w:eastAsia="SimSun" w:cs="Cambria"/>
                <w:sz w:val="24"/>
                <w:szCs w:val="24"/>
              </w:rPr>
              <w:t>All Feedbacks</w:t>
            </w:r>
          </w:p>
        </w:tc>
      </w:tr>
      <w:tr w14:paraId="5D8F76FD">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19C12462">
            <w:r>
              <w:t>Actor</w:t>
            </w:r>
          </w:p>
        </w:tc>
        <w:tc>
          <w:tcPr>
            <w:tcW w:w="4320" w:type="dxa"/>
            <w:gridSpan w:val="2"/>
            <w:tcBorders>
              <w:top w:val="single" w:color="auto" w:sz="4" w:space="0"/>
              <w:left w:val="single" w:color="auto" w:sz="4" w:space="0"/>
              <w:bottom w:val="single" w:color="auto" w:sz="4" w:space="0"/>
              <w:right w:val="single" w:color="auto" w:sz="4" w:space="0"/>
            </w:tcBorders>
          </w:tcPr>
          <w:p w14:paraId="58C415E8">
            <w:pPr>
              <w:rPr>
                <w:rFonts w:hint="default" w:ascii="Cambria" w:hAnsi="Cambria" w:cs="Cambria"/>
              </w:rPr>
            </w:pPr>
            <w:r>
              <w:rPr>
                <w:rFonts w:hint="default" w:ascii="Cambria" w:hAnsi="Cambria" w:eastAsia="SimSun" w:cs="Cambria"/>
                <w:sz w:val="24"/>
                <w:szCs w:val="24"/>
              </w:rPr>
              <w:t>Admin</w:t>
            </w:r>
          </w:p>
        </w:tc>
      </w:tr>
      <w:tr w14:paraId="4B14A304">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2EFAE61C">
            <w:r>
              <w:t>Summary</w:t>
            </w:r>
          </w:p>
        </w:tc>
        <w:tc>
          <w:tcPr>
            <w:tcW w:w="4320" w:type="dxa"/>
            <w:gridSpan w:val="2"/>
            <w:tcBorders>
              <w:top w:val="single" w:color="auto" w:sz="4" w:space="0"/>
              <w:left w:val="single" w:color="auto" w:sz="4" w:space="0"/>
              <w:bottom w:val="single" w:color="auto" w:sz="4" w:space="0"/>
              <w:right w:val="single" w:color="auto" w:sz="4" w:space="0"/>
            </w:tcBorders>
          </w:tcPr>
          <w:p w14:paraId="38030E3B">
            <w:pPr>
              <w:rPr>
                <w:rFonts w:hint="default" w:ascii="Cambria" w:hAnsi="Cambria" w:cs="Cambria"/>
                <w:lang w:val="en-US"/>
              </w:rPr>
            </w:pPr>
            <w:r>
              <w:rPr>
                <w:rFonts w:hint="default" w:ascii="Cambria" w:hAnsi="Cambria" w:eastAsia="SimSun" w:cs="Cambria"/>
                <w:sz w:val="24"/>
                <w:szCs w:val="24"/>
              </w:rPr>
              <w:t>View feedback submitted by students</w:t>
            </w:r>
            <w:r>
              <w:rPr>
                <w:rFonts w:hint="default" w:ascii="Cambria" w:hAnsi="Cambria" w:eastAsia="SimSun" w:cs="Cambria"/>
                <w:sz w:val="24"/>
                <w:szCs w:val="24"/>
                <w:lang w:val="en-US"/>
              </w:rPr>
              <w:t xml:space="preserve"> and Instructor.</w:t>
            </w:r>
          </w:p>
        </w:tc>
      </w:tr>
      <w:tr w14:paraId="15B019C1">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7E4EA83A">
            <w:r>
              <w:t>Precondition</w:t>
            </w:r>
          </w:p>
        </w:tc>
        <w:tc>
          <w:tcPr>
            <w:tcW w:w="4320" w:type="dxa"/>
            <w:gridSpan w:val="2"/>
            <w:tcBorders>
              <w:top w:val="single" w:color="auto" w:sz="4" w:space="0"/>
              <w:left w:val="single" w:color="auto" w:sz="4" w:space="0"/>
              <w:bottom w:val="single" w:color="auto" w:sz="4" w:space="0"/>
              <w:right w:val="single" w:color="auto" w:sz="4" w:space="0"/>
            </w:tcBorders>
          </w:tcPr>
          <w:p w14:paraId="11939165">
            <w:pPr>
              <w:rPr>
                <w:rFonts w:hint="default" w:ascii="Cambria" w:hAnsi="Cambria" w:cs="Cambria"/>
              </w:rPr>
            </w:pPr>
            <w:r>
              <w:rPr>
                <w:rFonts w:hint="default" w:ascii="Cambria" w:hAnsi="Cambria" w:eastAsia="SimSun" w:cs="Cambria"/>
                <w:sz w:val="24"/>
                <w:szCs w:val="24"/>
              </w:rPr>
              <w:t>Admin must be logged in.</w:t>
            </w:r>
          </w:p>
        </w:tc>
      </w:tr>
      <w:tr w14:paraId="4AB009F7">
        <w:trPr>
          <w:trHeight w:val="381" w:hRule="atLeast"/>
        </w:trPr>
        <w:tc>
          <w:tcPr>
            <w:tcW w:w="4320" w:type="dxa"/>
            <w:vMerge w:val="restart"/>
            <w:tcBorders>
              <w:top w:val="single" w:color="auto" w:sz="4" w:space="0"/>
              <w:left w:val="single" w:color="auto" w:sz="4" w:space="0"/>
              <w:right w:val="single" w:color="auto" w:sz="4" w:space="0"/>
            </w:tcBorders>
          </w:tcPr>
          <w:p w14:paraId="76543478">
            <w:r>
              <w:t>Basic Scenario</w:t>
            </w:r>
          </w:p>
        </w:tc>
        <w:tc>
          <w:tcPr>
            <w:tcW w:w="2630" w:type="dxa"/>
            <w:tcBorders>
              <w:top w:val="single" w:color="auto" w:sz="4" w:space="0"/>
              <w:left w:val="single" w:color="auto" w:sz="4" w:space="0"/>
              <w:bottom w:val="single" w:color="auto" w:sz="4" w:space="0"/>
              <w:right w:val="single" w:color="auto" w:sz="4" w:space="0"/>
            </w:tcBorders>
          </w:tcPr>
          <w:p w14:paraId="3F0E52C6">
            <w:pPr>
              <w:rPr>
                <w:rFonts w:hint="default" w:ascii="Cambria" w:hAnsi="Cambria" w:cs="Cambria"/>
              </w:rPr>
            </w:pPr>
            <w:r>
              <w:rPr>
                <w:rFonts w:hint="default" w:ascii="Cambria" w:hAnsi="Cambria" w:cs="Cambria"/>
              </w:rPr>
              <w:t>Actor Action</w:t>
            </w:r>
          </w:p>
        </w:tc>
        <w:tc>
          <w:tcPr>
            <w:tcW w:w="1690" w:type="dxa"/>
            <w:tcBorders>
              <w:top w:val="single" w:color="auto" w:sz="4" w:space="0"/>
              <w:left w:val="single" w:color="auto" w:sz="4" w:space="0"/>
              <w:bottom w:val="single" w:color="auto" w:sz="4" w:space="0"/>
              <w:right w:val="single" w:color="auto" w:sz="4" w:space="0"/>
            </w:tcBorders>
          </w:tcPr>
          <w:p w14:paraId="35C263FE">
            <w:pPr>
              <w:rPr>
                <w:rFonts w:hint="default" w:ascii="Cambria" w:hAnsi="Cambria" w:cs="Cambria"/>
              </w:rPr>
            </w:pPr>
            <w:r>
              <w:rPr>
                <w:rFonts w:hint="default" w:ascii="Cambria" w:hAnsi="Cambria" w:cs="Cambria"/>
              </w:rPr>
              <w:t>System Response</w:t>
            </w:r>
          </w:p>
        </w:tc>
      </w:tr>
      <w:tr w14:paraId="72922959">
        <w:tblPrEx>
          <w:tblCellMar>
            <w:top w:w="0" w:type="dxa"/>
            <w:left w:w="108" w:type="dxa"/>
            <w:bottom w:w="0" w:type="dxa"/>
            <w:right w:w="108" w:type="dxa"/>
          </w:tblCellMar>
        </w:tblPrEx>
        <w:trPr>
          <w:trHeight w:val="718" w:hRule="atLeast"/>
        </w:trPr>
        <w:tc>
          <w:tcPr>
            <w:tcW w:w="4320" w:type="dxa"/>
            <w:vMerge w:val="continue"/>
            <w:tcBorders>
              <w:left w:val="single" w:color="auto" w:sz="4" w:space="0"/>
              <w:bottom w:val="single" w:color="auto" w:sz="4" w:space="0"/>
              <w:right w:val="single" w:color="auto" w:sz="4" w:space="0"/>
            </w:tcBorders>
          </w:tcPr>
          <w:p w14:paraId="3AAC06D6"/>
        </w:tc>
        <w:tc>
          <w:tcPr>
            <w:tcW w:w="2630" w:type="dxa"/>
            <w:tcBorders>
              <w:top w:val="single" w:color="auto" w:sz="4" w:space="0"/>
              <w:left w:val="single" w:color="auto" w:sz="4" w:space="0"/>
              <w:bottom w:val="single" w:color="auto" w:sz="4" w:space="0"/>
              <w:right w:val="single" w:color="auto" w:sz="4" w:space="0"/>
            </w:tcBorders>
          </w:tcPr>
          <w:p w14:paraId="21379B97">
            <w:pPr>
              <w:rPr>
                <w:rFonts w:hint="default" w:ascii="Cambria" w:hAnsi="Cambria" w:cs="Cambria"/>
              </w:rPr>
            </w:pPr>
            <w:r>
              <w:rPr>
                <w:rFonts w:hint="default" w:ascii="Cambria" w:hAnsi="Cambria" w:eastAsia="SimSun" w:cs="Cambria"/>
                <w:sz w:val="24"/>
                <w:szCs w:val="24"/>
              </w:rPr>
              <w:t>Step1: Admin opens the feedback section</w:t>
            </w:r>
          </w:p>
        </w:tc>
        <w:tc>
          <w:tcPr>
            <w:tcW w:w="1690" w:type="dxa"/>
            <w:tcBorders>
              <w:top w:val="single" w:color="auto" w:sz="4" w:space="0"/>
              <w:left w:val="single" w:color="auto" w:sz="4" w:space="0"/>
              <w:bottom w:val="single" w:color="auto" w:sz="4" w:space="0"/>
              <w:right w:val="single" w:color="auto" w:sz="4" w:space="0"/>
            </w:tcBorders>
          </w:tcPr>
          <w:p w14:paraId="5EDFA95A">
            <w:pPr>
              <w:rPr>
                <w:rFonts w:hint="default" w:ascii="Cambria" w:hAnsi="Cambria" w:cs="Cambria"/>
              </w:rPr>
            </w:pPr>
            <w:r>
              <w:rPr>
                <w:rFonts w:hint="default" w:ascii="Cambria" w:hAnsi="Cambria" w:eastAsia="SimSun" w:cs="Cambria"/>
                <w:sz w:val="24"/>
                <w:szCs w:val="24"/>
                <w:lang w:val="en-US"/>
              </w:rPr>
              <w:t>S</w:t>
            </w:r>
            <w:r>
              <w:rPr>
                <w:rFonts w:hint="default" w:ascii="Cambria" w:hAnsi="Cambria" w:eastAsia="SimSun" w:cs="Cambria"/>
                <w:sz w:val="24"/>
                <w:szCs w:val="24"/>
              </w:rPr>
              <w:t>tep</w:t>
            </w:r>
            <w:r>
              <w:rPr>
                <w:rFonts w:hint="default" w:ascii="Cambria" w:hAnsi="Cambria" w:eastAsia="SimSun" w:cs="Cambria"/>
                <w:sz w:val="24"/>
                <w:szCs w:val="24"/>
                <w:lang w:val="en-US"/>
              </w:rPr>
              <w:t>2</w:t>
            </w:r>
            <w:r>
              <w:rPr>
                <w:rFonts w:hint="default" w:ascii="Cambria" w:hAnsi="Cambria" w:eastAsia="SimSun" w:cs="Cambria"/>
                <w:sz w:val="24"/>
                <w:szCs w:val="24"/>
              </w:rPr>
              <w:t>: System displays all collected feedback.</w:t>
            </w:r>
          </w:p>
        </w:tc>
      </w:tr>
      <w:tr w14:paraId="78CBC222">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417C693F">
            <w:r>
              <w:t>Alternative Scenario</w:t>
            </w:r>
          </w:p>
        </w:tc>
        <w:tc>
          <w:tcPr>
            <w:tcW w:w="4320" w:type="dxa"/>
            <w:gridSpan w:val="2"/>
            <w:tcBorders>
              <w:top w:val="single" w:color="auto" w:sz="4" w:space="0"/>
              <w:left w:val="single" w:color="auto" w:sz="4" w:space="0"/>
              <w:bottom w:val="single" w:color="auto" w:sz="4" w:space="0"/>
              <w:right w:val="single" w:color="auto" w:sz="4" w:space="0"/>
            </w:tcBorders>
          </w:tcPr>
          <w:p w14:paraId="7CDAD998">
            <w:pPr>
              <w:rPr>
                <w:rFonts w:hint="default" w:ascii="Cambria" w:hAnsi="Cambria" w:cs="Cambria"/>
              </w:rPr>
            </w:pPr>
            <w:r>
              <w:rPr>
                <w:rFonts w:hint="default" w:ascii="Cambria" w:hAnsi="Cambria" w:eastAsia="SimSun" w:cs="Cambria"/>
                <w:sz w:val="24"/>
                <w:szCs w:val="24"/>
              </w:rPr>
              <w:t>If feedback cannot be retrieved, show error message</w:t>
            </w:r>
          </w:p>
        </w:tc>
      </w:tr>
      <w:tr w14:paraId="2817B0AB">
        <w:tc>
          <w:tcPr>
            <w:tcW w:w="4320" w:type="dxa"/>
            <w:tcBorders>
              <w:top w:val="single" w:color="auto" w:sz="4" w:space="0"/>
              <w:left w:val="single" w:color="auto" w:sz="4" w:space="0"/>
              <w:bottom w:val="single" w:color="auto" w:sz="4" w:space="0"/>
              <w:right w:val="single" w:color="auto" w:sz="4" w:space="0"/>
            </w:tcBorders>
          </w:tcPr>
          <w:p w14:paraId="7E1E477A">
            <w:r>
              <w:t>Post Condition</w:t>
            </w:r>
          </w:p>
        </w:tc>
        <w:tc>
          <w:tcPr>
            <w:tcW w:w="4320" w:type="dxa"/>
            <w:gridSpan w:val="2"/>
            <w:tcBorders>
              <w:top w:val="single" w:color="auto" w:sz="4" w:space="0"/>
              <w:left w:val="single" w:color="auto" w:sz="4" w:space="0"/>
              <w:bottom w:val="single" w:color="auto" w:sz="4" w:space="0"/>
              <w:right w:val="single" w:color="auto" w:sz="4" w:space="0"/>
            </w:tcBorders>
          </w:tcPr>
          <w:p w14:paraId="20A53F9B">
            <w:pPr>
              <w:rPr>
                <w:rFonts w:hint="default" w:ascii="Cambria" w:hAnsi="Cambria" w:cs="Cambria"/>
              </w:rPr>
            </w:pPr>
            <w:r>
              <w:rPr>
                <w:rFonts w:hint="default" w:ascii="Cambria" w:hAnsi="Cambria" w:eastAsia="SimSun" w:cs="Cambria"/>
                <w:sz w:val="24"/>
                <w:szCs w:val="24"/>
              </w:rPr>
              <w:t>Admin views all feedback records.</w:t>
            </w:r>
          </w:p>
        </w:tc>
      </w:tr>
    </w:tbl>
    <w:p w14:paraId="7BE99043"/>
    <w:tbl>
      <w:tblPr>
        <w:tblStyle w:val="12"/>
        <w:tblW w:w="0" w:type="auto"/>
        <w:tblInd w:w="0" w:type="dxa"/>
        <w:tblLayout w:type="autofit"/>
        <w:tblCellMar>
          <w:top w:w="0" w:type="dxa"/>
          <w:left w:w="108" w:type="dxa"/>
          <w:bottom w:w="0" w:type="dxa"/>
          <w:right w:w="108" w:type="dxa"/>
        </w:tblCellMar>
      </w:tblPr>
      <w:tblGrid>
        <w:gridCol w:w="4320"/>
        <w:gridCol w:w="2724"/>
        <w:gridCol w:w="1596"/>
      </w:tblGrid>
      <w:tr w14:paraId="6DDCB229">
        <w:tblPrEx>
          <w:tblCellMar>
            <w:top w:w="0" w:type="dxa"/>
            <w:left w:w="108" w:type="dxa"/>
            <w:bottom w:w="0" w:type="dxa"/>
            <w:right w:w="108" w:type="dxa"/>
          </w:tblCellMar>
        </w:tblPrEx>
        <w:trPr>
          <w:trHeight w:val="339" w:hRule="atLeast"/>
        </w:trPr>
        <w:tc>
          <w:tcPr>
            <w:tcW w:w="4320" w:type="dxa"/>
            <w:tcBorders>
              <w:top w:val="single" w:color="auto" w:sz="4" w:space="0"/>
              <w:left w:val="single" w:color="auto" w:sz="4" w:space="0"/>
              <w:bottom w:val="single" w:color="auto" w:sz="4" w:space="0"/>
              <w:right w:val="single" w:color="auto" w:sz="4" w:space="0"/>
            </w:tcBorders>
          </w:tcPr>
          <w:p w14:paraId="045BDC08">
            <w:pPr>
              <w:rPr>
                <w:rFonts w:hint="default"/>
                <w:lang w:val="en-US"/>
              </w:rPr>
            </w:pPr>
            <w:r>
              <w:rPr>
                <w:rFonts w:hint="default"/>
                <w:lang w:val="en-US"/>
              </w:rPr>
              <w:t>Field</w:t>
            </w:r>
          </w:p>
        </w:tc>
        <w:tc>
          <w:tcPr>
            <w:tcW w:w="4320" w:type="dxa"/>
            <w:gridSpan w:val="2"/>
            <w:tcBorders>
              <w:top w:val="single" w:color="auto" w:sz="4" w:space="0"/>
              <w:left w:val="single" w:color="auto" w:sz="4" w:space="0"/>
              <w:bottom w:val="single" w:color="auto" w:sz="4" w:space="0"/>
              <w:right w:val="single" w:color="auto" w:sz="4" w:space="0"/>
            </w:tcBorders>
          </w:tcPr>
          <w:p w14:paraId="24892D85">
            <w:pPr>
              <w:rPr>
                <w:rFonts w:hint="default"/>
                <w:lang w:val="en-US"/>
              </w:rPr>
            </w:pPr>
            <w:r>
              <w:rPr>
                <w:rFonts w:hint="default"/>
                <w:lang w:val="en-US"/>
              </w:rPr>
              <w:t>Description</w:t>
            </w:r>
          </w:p>
        </w:tc>
      </w:tr>
      <w:tr w14:paraId="682AE4A4">
        <w:tblPrEx>
          <w:tblCellMar>
            <w:top w:w="0" w:type="dxa"/>
            <w:left w:w="108" w:type="dxa"/>
            <w:bottom w:w="0" w:type="dxa"/>
            <w:right w:w="108" w:type="dxa"/>
          </w:tblCellMar>
        </w:tblPrEx>
        <w:trPr>
          <w:trHeight w:val="167" w:hRule="atLeast"/>
        </w:trPr>
        <w:tc>
          <w:tcPr>
            <w:tcW w:w="4320" w:type="dxa"/>
            <w:tcBorders>
              <w:top w:val="single" w:color="auto" w:sz="4" w:space="0"/>
              <w:left w:val="single" w:color="auto" w:sz="4" w:space="0"/>
              <w:bottom w:val="single" w:color="auto" w:sz="4" w:space="0"/>
              <w:right w:val="single" w:color="auto" w:sz="4" w:space="0"/>
            </w:tcBorders>
          </w:tcPr>
          <w:p w14:paraId="46727B22">
            <w:r>
              <w:t>Use Case ID</w:t>
            </w:r>
          </w:p>
        </w:tc>
        <w:tc>
          <w:tcPr>
            <w:tcW w:w="4320" w:type="dxa"/>
            <w:gridSpan w:val="2"/>
            <w:tcBorders>
              <w:top w:val="single" w:color="auto" w:sz="4" w:space="0"/>
              <w:left w:val="single" w:color="auto" w:sz="4" w:space="0"/>
              <w:bottom w:val="single" w:color="auto" w:sz="4" w:space="0"/>
              <w:right w:val="single" w:color="auto" w:sz="4" w:space="0"/>
            </w:tcBorders>
          </w:tcPr>
          <w:p w14:paraId="5697424F">
            <w:pPr>
              <w:rPr>
                <w:rFonts w:hint="default"/>
                <w:lang w:val="en-US"/>
              </w:rPr>
            </w:pPr>
            <w:r>
              <w:rPr>
                <w:rFonts w:hint="default"/>
                <w:lang w:val="en-US"/>
              </w:rPr>
              <w:t>UC-13</w:t>
            </w:r>
          </w:p>
        </w:tc>
      </w:tr>
      <w:tr w14:paraId="5759A46C">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2A8EA804">
            <w:r>
              <w:t>Use Case Name</w:t>
            </w:r>
          </w:p>
        </w:tc>
        <w:tc>
          <w:tcPr>
            <w:tcW w:w="4320" w:type="dxa"/>
            <w:gridSpan w:val="2"/>
            <w:tcBorders>
              <w:top w:val="single" w:color="auto" w:sz="4" w:space="0"/>
              <w:left w:val="single" w:color="auto" w:sz="4" w:space="0"/>
              <w:bottom w:val="single" w:color="auto" w:sz="4" w:space="0"/>
              <w:right w:val="single" w:color="auto" w:sz="4" w:space="0"/>
            </w:tcBorders>
          </w:tcPr>
          <w:p w14:paraId="08DDD303">
            <w:pPr>
              <w:rPr>
                <w:rFonts w:hint="default" w:ascii="Cambria" w:hAnsi="Cambria" w:cs="Cambria"/>
              </w:rPr>
            </w:pPr>
            <w:r>
              <w:rPr>
                <w:rFonts w:hint="default" w:ascii="Cambria" w:hAnsi="Cambria" w:eastAsia="SimSun" w:cs="Cambria"/>
                <w:sz w:val="24"/>
                <w:szCs w:val="24"/>
              </w:rPr>
              <w:t>Generate Exam Report</w:t>
            </w:r>
          </w:p>
        </w:tc>
      </w:tr>
      <w:tr w14:paraId="33AA18DF">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17953F9C">
            <w:r>
              <w:t>Actor</w:t>
            </w:r>
          </w:p>
        </w:tc>
        <w:tc>
          <w:tcPr>
            <w:tcW w:w="4320" w:type="dxa"/>
            <w:gridSpan w:val="2"/>
            <w:tcBorders>
              <w:top w:val="single" w:color="auto" w:sz="4" w:space="0"/>
              <w:left w:val="single" w:color="auto" w:sz="4" w:space="0"/>
              <w:bottom w:val="single" w:color="auto" w:sz="4" w:space="0"/>
              <w:right w:val="single" w:color="auto" w:sz="4" w:space="0"/>
            </w:tcBorders>
          </w:tcPr>
          <w:p w14:paraId="075C0D43">
            <w:pPr>
              <w:rPr>
                <w:rFonts w:hint="default" w:ascii="Cambria" w:hAnsi="Cambria" w:cs="Cambria"/>
                <w:lang w:val="en-US"/>
              </w:rPr>
            </w:pPr>
            <w:r>
              <w:rPr>
                <w:rFonts w:hint="default" w:ascii="Cambria" w:hAnsi="Cambria" w:cs="Cambria"/>
                <w:lang w:val="en-US"/>
              </w:rPr>
              <w:t>Admin</w:t>
            </w:r>
          </w:p>
        </w:tc>
      </w:tr>
      <w:tr w14:paraId="1A03F5AB">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41B6B8A2">
            <w:r>
              <w:t>Summary</w:t>
            </w:r>
          </w:p>
        </w:tc>
        <w:tc>
          <w:tcPr>
            <w:tcW w:w="4320" w:type="dxa"/>
            <w:gridSpan w:val="2"/>
            <w:tcBorders>
              <w:top w:val="single" w:color="auto" w:sz="4" w:space="0"/>
              <w:left w:val="single" w:color="auto" w:sz="4" w:space="0"/>
              <w:bottom w:val="single" w:color="auto" w:sz="4" w:space="0"/>
              <w:right w:val="single" w:color="auto" w:sz="4" w:space="0"/>
            </w:tcBorders>
          </w:tcPr>
          <w:p w14:paraId="36E0F45C">
            <w:pPr>
              <w:rPr>
                <w:rFonts w:hint="default" w:ascii="Cambria" w:hAnsi="Cambria" w:cs="Cambria"/>
              </w:rPr>
            </w:pPr>
            <w:r>
              <w:rPr>
                <w:rFonts w:hint="default" w:ascii="Cambria" w:hAnsi="Cambria" w:eastAsia="SimSun" w:cs="Cambria"/>
                <w:sz w:val="24"/>
                <w:szCs w:val="24"/>
              </w:rPr>
              <w:t>Admin generates performance reports for exams.</w:t>
            </w:r>
          </w:p>
        </w:tc>
      </w:tr>
      <w:tr w14:paraId="7DCD960C">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5045DF12">
            <w:r>
              <w:t>Precondition</w:t>
            </w:r>
          </w:p>
        </w:tc>
        <w:tc>
          <w:tcPr>
            <w:tcW w:w="4320" w:type="dxa"/>
            <w:gridSpan w:val="2"/>
            <w:tcBorders>
              <w:top w:val="single" w:color="auto" w:sz="4" w:space="0"/>
              <w:left w:val="single" w:color="auto" w:sz="4" w:space="0"/>
              <w:bottom w:val="single" w:color="auto" w:sz="4" w:space="0"/>
              <w:right w:val="single" w:color="auto" w:sz="4" w:space="0"/>
            </w:tcBorders>
          </w:tcPr>
          <w:p w14:paraId="78BDBF26">
            <w:pPr>
              <w:pStyle w:val="36"/>
              <w:keepNext w:val="0"/>
              <w:keepLines w:val="0"/>
              <w:widowControl/>
              <w:suppressLineNumbers w:val="0"/>
              <w:spacing w:before="0" w:beforeAutospacing="1" w:after="0" w:afterAutospacing="1"/>
              <w:ind w:left="0" w:right="0"/>
            </w:pPr>
            <w:r>
              <w:rPr>
                <w:rFonts w:hint="default"/>
                <w:lang w:val="en-US"/>
              </w:rPr>
              <w:t>1.</w:t>
            </w:r>
            <w:r>
              <w:t>Admin must be logged in.</w:t>
            </w:r>
          </w:p>
          <w:p w14:paraId="00E58A29">
            <w:pPr>
              <w:pStyle w:val="36"/>
              <w:keepNext w:val="0"/>
              <w:keepLines w:val="0"/>
              <w:widowControl/>
              <w:suppressLineNumbers w:val="0"/>
              <w:spacing w:before="0" w:beforeAutospacing="1" w:after="0" w:afterAutospacing="1"/>
              <w:ind w:left="0" w:right="0"/>
              <w:rPr>
                <w:rFonts w:hint="default"/>
                <w:lang w:val="en-US"/>
              </w:rPr>
            </w:pPr>
            <w:r>
              <w:rPr>
                <w:rFonts w:hint="default"/>
                <w:lang w:val="en-US"/>
              </w:rPr>
              <w:t>2.</w:t>
            </w:r>
            <w:r>
              <w:t>Exam must be completed</w:t>
            </w:r>
            <w:r>
              <w:rPr>
                <w:rFonts w:hint="default"/>
                <w:lang w:val="en-US"/>
              </w:rPr>
              <w:t>ted</w:t>
            </w:r>
          </w:p>
        </w:tc>
      </w:tr>
      <w:tr w14:paraId="28517B6C">
        <w:tblPrEx>
          <w:tblCellMar>
            <w:top w:w="0" w:type="dxa"/>
            <w:left w:w="108" w:type="dxa"/>
            <w:bottom w:w="0" w:type="dxa"/>
            <w:right w:w="108" w:type="dxa"/>
          </w:tblCellMar>
        </w:tblPrEx>
        <w:trPr>
          <w:trHeight w:val="317" w:hRule="atLeast"/>
        </w:trPr>
        <w:tc>
          <w:tcPr>
            <w:tcW w:w="4320" w:type="dxa"/>
            <w:vMerge w:val="restart"/>
            <w:tcBorders>
              <w:top w:val="single" w:color="auto" w:sz="4" w:space="0"/>
              <w:left w:val="single" w:color="auto" w:sz="4" w:space="0"/>
              <w:right w:val="single" w:color="auto" w:sz="4" w:space="0"/>
            </w:tcBorders>
          </w:tcPr>
          <w:p w14:paraId="3A47C110">
            <w:r>
              <w:t>Basic Scenario</w:t>
            </w:r>
          </w:p>
        </w:tc>
        <w:tc>
          <w:tcPr>
            <w:tcW w:w="2724" w:type="dxa"/>
            <w:tcBorders>
              <w:top w:val="single" w:color="auto" w:sz="4" w:space="0"/>
              <w:left w:val="single" w:color="auto" w:sz="4" w:space="0"/>
              <w:bottom w:val="single" w:color="auto" w:sz="4" w:space="0"/>
              <w:right w:val="single" w:color="auto" w:sz="4" w:space="0"/>
            </w:tcBorders>
          </w:tcPr>
          <w:p w14:paraId="799D061D">
            <w:r>
              <w:t>Actor Action</w:t>
            </w:r>
          </w:p>
        </w:tc>
        <w:tc>
          <w:tcPr>
            <w:tcW w:w="1596" w:type="dxa"/>
            <w:tcBorders>
              <w:top w:val="single" w:color="auto" w:sz="4" w:space="0"/>
              <w:left w:val="single" w:color="auto" w:sz="4" w:space="0"/>
              <w:bottom w:val="single" w:color="auto" w:sz="4" w:space="0"/>
              <w:right w:val="single" w:color="auto" w:sz="4" w:space="0"/>
            </w:tcBorders>
          </w:tcPr>
          <w:p w14:paraId="7B826BCE">
            <w:r>
              <w:t>System Response</w:t>
            </w:r>
          </w:p>
        </w:tc>
      </w:tr>
      <w:tr w14:paraId="0B9BC865">
        <w:tblPrEx>
          <w:tblCellMar>
            <w:top w:w="0" w:type="dxa"/>
            <w:left w:w="108" w:type="dxa"/>
            <w:bottom w:w="0" w:type="dxa"/>
            <w:right w:w="108" w:type="dxa"/>
          </w:tblCellMar>
        </w:tblPrEx>
        <w:trPr>
          <w:trHeight w:val="486" w:hRule="atLeast"/>
        </w:trPr>
        <w:tc>
          <w:tcPr>
            <w:tcW w:w="4320" w:type="dxa"/>
            <w:vMerge w:val="continue"/>
            <w:tcBorders>
              <w:left w:val="single" w:color="auto" w:sz="4" w:space="0"/>
              <w:bottom w:val="single" w:color="auto" w:sz="4" w:space="0"/>
              <w:right w:val="single" w:color="auto" w:sz="4" w:space="0"/>
            </w:tcBorders>
          </w:tcPr>
          <w:p w14:paraId="0DCF4188"/>
        </w:tc>
        <w:tc>
          <w:tcPr>
            <w:tcW w:w="2724" w:type="dxa"/>
            <w:tcBorders>
              <w:top w:val="single" w:color="auto" w:sz="4" w:space="0"/>
              <w:left w:val="single" w:color="auto" w:sz="4" w:space="0"/>
              <w:bottom w:val="single" w:color="auto" w:sz="4" w:space="0"/>
              <w:right w:val="single" w:color="auto" w:sz="4" w:space="0"/>
            </w:tcBorders>
          </w:tcPr>
          <w:p w14:paraId="5F3F1A60">
            <w:pPr>
              <w:rPr>
                <w:rFonts w:hint="default"/>
                <w:lang w:val="en-US"/>
              </w:rPr>
            </w:pPr>
            <w:r>
              <w:rPr>
                <w:rFonts w:hint="default"/>
                <w:lang w:val="en-US"/>
              </w:rPr>
              <w:t>Step1. Admin selects ‘Generate exam report’</w:t>
            </w:r>
          </w:p>
          <w:p w14:paraId="0AF4C53F">
            <w:pPr>
              <w:rPr>
                <w:rFonts w:hint="default"/>
                <w:lang w:val="en-US"/>
              </w:rPr>
            </w:pPr>
          </w:p>
        </w:tc>
        <w:tc>
          <w:tcPr>
            <w:tcW w:w="1596" w:type="dxa"/>
            <w:tcBorders>
              <w:top w:val="single" w:color="auto" w:sz="4" w:space="0"/>
              <w:left w:val="single" w:color="auto" w:sz="4" w:space="0"/>
              <w:bottom w:val="single" w:color="auto" w:sz="4" w:space="0"/>
              <w:right w:val="single" w:color="auto" w:sz="4" w:space="0"/>
            </w:tcBorders>
          </w:tcPr>
          <w:p w14:paraId="4B92029B">
            <w:pPr>
              <w:rPr>
                <w:rFonts w:hint="default"/>
                <w:lang w:val="en-US"/>
              </w:rPr>
            </w:pPr>
            <w:r>
              <w:rPr>
                <w:rFonts w:hint="default" w:ascii="Cambria" w:hAnsi="Cambria" w:eastAsia="SimSun" w:cs="Cambria"/>
                <w:sz w:val="24"/>
                <w:szCs w:val="24"/>
              </w:rPr>
              <w:t>Step2: System generates and displays the report.</w:t>
            </w:r>
          </w:p>
        </w:tc>
      </w:tr>
      <w:tr w14:paraId="3A0488F0">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655EFFD5">
            <w:r>
              <w:t>Alternative Scenario</w:t>
            </w:r>
          </w:p>
        </w:tc>
        <w:tc>
          <w:tcPr>
            <w:tcW w:w="4320" w:type="dxa"/>
            <w:gridSpan w:val="2"/>
            <w:tcBorders>
              <w:top w:val="single" w:color="auto" w:sz="4" w:space="0"/>
              <w:left w:val="single" w:color="auto" w:sz="4" w:space="0"/>
              <w:bottom w:val="single" w:color="auto" w:sz="4" w:space="0"/>
              <w:right w:val="single" w:color="auto" w:sz="4" w:space="0"/>
            </w:tcBorders>
          </w:tcPr>
          <w:p w14:paraId="55BE9109">
            <w:pPr>
              <w:rPr>
                <w:rFonts w:hint="default" w:ascii="Cambria" w:hAnsi="Cambria" w:cs="Cambria"/>
              </w:rPr>
            </w:pPr>
            <w:r>
              <w:rPr>
                <w:rFonts w:hint="default" w:ascii="Cambria" w:hAnsi="Cambria" w:eastAsia="SimSun" w:cs="Cambria"/>
                <w:sz w:val="24"/>
                <w:szCs w:val="24"/>
              </w:rPr>
              <w:t>If report fails, system shows error.</w:t>
            </w:r>
          </w:p>
        </w:tc>
      </w:tr>
      <w:tr w14:paraId="10E3AB18">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586EA180">
            <w:r>
              <w:t>Post Condition</w:t>
            </w:r>
          </w:p>
        </w:tc>
        <w:tc>
          <w:tcPr>
            <w:tcW w:w="4320" w:type="dxa"/>
            <w:gridSpan w:val="2"/>
            <w:tcBorders>
              <w:top w:val="single" w:color="auto" w:sz="4" w:space="0"/>
              <w:left w:val="single" w:color="auto" w:sz="4" w:space="0"/>
              <w:bottom w:val="single" w:color="auto" w:sz="4" w:space="0"/>
              <w:right w:val="single" w:color="auto" w:sz="4" w:space="0"/>
            </w:tcBorders>
          </w:tcPr>
          <w:p w14:paraId="7BC03E23">
            <w:pPr>
              <w:rPr>
                <w:rFonts w:hint="default" w:ascii="Cambria" w:hAnsi="Cambria" w:cs="Cambria"/>
                <w:lang w:val="en-US"/>
              </w:rPr>
            </w:pPr>
            <w:r>
              <w:rPr>
                <w:rFonts w:hint="default" w:ascii="Cambria" w:hAnsi="Cambria" w:eastAsia="SimSun" w:cs="Cambria"/>
                <w:sz w:val="24"/>
                <w:szCs w:val="24"/>
              </w:rPr>
              <w:t>Report is available fo</w:t>
            </w:r>
            <w:r>
              <w:rPr>
                <w:rFonts w:hint="default" w:ascii="Cambria" w:hAnsi="Cambria" w:eastAsia="SimSun" w:cs="Cambria"/>
                <w:sz w:val="24"/>
                <w:szCs w:val="24"/>
                <w:lang w:val="en-US"/>
              </w:rPr>
              <w:t>r Admin.</w:t>
            </w:r>
          </w:p>
        </w:tc>
      </w:tr>
    </w:tbl>
    <w:p w14:paraId="7FCEF921"/>
    <w:tbl>
      <w:tblPr>
        <w:tblStyle w:val="12"/>
        <w:tblW w:w="0" w:type="auto"/>
        <w:tblInd w:w="0" w:type="dxa"/>
        <w:tblLayout w:type="autofit"/>
        <w:tblCellMar>
          <w:top w:w="0" w:type="dxa"/>
          <w:left w:w="108" w:type="dxa"/>
          <w:bottom w:w="0" w:type="dxa"/>
          <w:right w:w="108" w:type="dxa"/>
        </w:tblCellMar>
      </w:tblPr>
      <w:tblGrid>
        <w:gridCol w:w="4320"/>
        <w:gridCol w:w="2660"/>
        <w:gridCol w:w="1660"/>
      </w:tblGrid>
      <w:tr w14:paraId="16E38C81">
        <w:tblPrEx>
          <w:tblCellMar>
            <w:top w:w="0" w:type="dxa"/>
            <w:left w:w="108" w:type="dxa"/>
            <w:bottom w:w="0" w:type="dxa"/>
            <w:right w:w="108" w:type="dxa"/>
          </w:tblCellMar>
        </w:tblPrEx>
        <w:trPr>
          <w:trHeight w:val="321" w:hRule="atLeast"/>
        </w:trPr>
        <w:tc>
          <w:tcPr>
            <w:tcW w:w="4320" w:type="dxa"/>
            <w:tcBorders>
              <w:top w:val="single" w:color="auto" w:sz="4" w:space="0"/>
              <w:left w:val="single" w:color="auto" w:sz="4" w:space="0"/>
              <w:bottom w:val="single" w:color="auto" w:sz="4" w:space="0"/>
              <w:right w:val="single" w:color="auto" w:sz="4" w:space="0"/>
            </w:tcBorders>
          </w:tcPr>
          <w:p w14:paraId="190810F3">
            <w:pPr>
              <w:rPr>
                <w:rFonts w:hint="default"/>
                <w:lang w:val="en-US"/>
              </w:rPr>
            </w:pPr>
            <w:r>
              <w:rPr>
                <w:rFonts w:hint="default"/>
                <w:lang w:val="en-US"/>
              </w:rPr>
              <w:t>Field</w:t>
            </w:r>
          </w:p>
        </w:tc>
        <w:tc>
          <w:tcPr>
            <w:tcW w:w="4320" w:type="dxa"/>
            <w:gridSpan w:val="2"/>
            <w:tcBorders>
              <w:top w:val="single" w:color="auto" w:sz="4" w:space="0"/>
              <w:left w:val="single" w:color="auto" w:sz="4" w:space="0"/>
              <w:bottom w:val="single" w:color="auto" w:sz="4" w:space="0"/>
              <w:right w:val="single" w:color="auto" w:sz="4" w:space="0"/>
            </w:tcBorders>
          </w:tcPr>
          <w:p w14:paraId="1600F0AF">
            <w:pPr>
              <w:rPr>
                <w:rFonts w:hint="default"/>
                <w:lang w:val="en-US"/>
              </w:rPr>
            </w:pPr>
            <w:r>
              <w:rPr>
                <w:rFonts w:hint="default"/>
                <w:lang w:val="en-US"/>
              </w:rPr>
              <w:t>Dscription</w:t>
            </w:r>
          </w:p>
        </w:tc>
      </w:tr>
      <w:tr w14:paraId="141A4CD6">
        <w:tblPrEx>
          <w:tblCellMar>
            <w:top w:w="0" w:type="dxa"/>
            <w:left w:w="108" w:type="dxa"/>
            <w:bottom w:w="0" w:type="dxa"/>
            <w:right w:w="108" w:type="dxa"/>
          </w:tblCellMar>
        </w:tblPrEx>
        <w:trPr>
          <w:trHeight w:val="185" w:hRule="atLeast"/>
        </w:trPr>
        <w:tc>
          <w:tcPr>
            <w:tcW w:w="4320" w:type="dxa"/>
            <w:tcBorders>
              <w:top w:val="single" w:color="auto" w:sz="4" w:space="0"/>
              <w:left w:val="single" w:color="auto" w:sz="4" w:space="0"/>
              <w:bottom w:val="single" w:color="auto" w:sz="4" w:space="0"/>
              <w:right w:val="single" w:color="auto" w:sz="4" w:space="0"/>
            </w:tcBorders>
          </w:tcPr>
          <w:p w14:paraId="4D0FB48F">
            <w:r>
              <w:t>Use Case ID</w:t>
            </w:r>
          </w:p>
        </w:tc>
        <w:tc>
          <w:tcPr>
            <w:tcW w:w="4320" w:type="dxa"/>
            <w:gridSpan w:val="2"/>
            <w:tcBorders>
              <w:top w:val="single" w:color="auto" w:sz="4" w:space="0"/>
              <w:left w:val="single" w:color="auto" w:sz="4" w:space="0"/>
              <w:bottom w:val="single" w:color="auto" w:sz="4" w:space="0"/>
              <w:right w:val="single" w:color="auto" w:sz="4" w:space="0"/>
            </w:tcBorders>
          </w:tcPr>
          <w:p w14:paraId="462101B0">
            <w:pPr>
              <w:rPr>
                <w:rFonts w:hint="default"/>
                <w:lang w:val="en-US"/>
              </w:rPr>
            </w:pPr>
            <w:r>
              <w:rPr>
                <w:rFonts w:hint="default"/>
                <w:lang w:val="en-US"/>
              </w:rPr>
              <w:t>UC-14</w:t>
            </w:r>
          </w:p>
        </w:tc>
      </w:tr>
      <w:tr w14:paraId="5929FEEE">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1E9555D0">
            <w:r>
              <w:t>Use Case Name</w:t>
            </w:r>
          </w:p>
        </w:tc>
        <w:tc>
          <w:tcPr>
            <w:tcW w:w="4320" w:type="dxa"/>
            <w:gridSpan w:val="2"/>
            <w:tcBorders>
              <w:top w:val="single" w:color="auto" w:sz="4" w:space="0"/>
              <w:left w:val="single" w:color="auto" w:sz="4" w:space="0"/>
              <w:bottom w:val="single" w:color="auto" w:sz="4" w:space="0"/>
              <w:right w:val="single" w:color="auto" w:sz="4" w:space="0"/>
            </w:tcBorders>
          </w:tcPr>
          <w:p w14:paraId="0E6117C7">
            <w:pPr>
              <w:rPr>
                <w:rFonts w:hint="default" w:ascii="Cambria" w:hAnsi="Cambria" w:cs="Cambria"/>
              </w:rPr>
            </w:pPr>
            <w:r>
              <w:rPr>
                <w:rFonts w:hint="default" w:ascii="Cambria" w:hAnsi="Cambria" w:eastAsia="SimSun" w:cs="Cambria"/>
                <w:sz w:val="24"/>
                <w:szCs w:val="24"/>
              </w:rPr>
              <w:t xml:space="preserve"> View Admin Dashboard</w:t>
            </w:r>
          </w:p>
        </w:tc>
      </w:tr>
      <w:tr w14:paraId="287B65BB">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62AAB8A5">
            <w:r>
              <w:t>Actor</w:t>
            </w:r>
          </w:p>
        </w:tc>
        <w:tc>
          <w:tcPr>
            <w:tcW w:w="4320" w:type="dxa"/>
            <w:gridSpan w:val="2"/>
            <w:tcBorders>
              <w:top w:val="single" w:color="auto" w:sz="4" w:space="0"/>
              <w:left w:val="single" w:color="auto" w:sz="4" w:space="0"/>
              <w:bottom w:val="single" w:color="auto" w:sz="4" w:space="0"/>
              <w:right w:val="single" w:color="auto" w:sz="4" w:space="0"/>
            </w:tcBorders>
          </w:tcPr>
          <w:p w14:paraId="59BF019F">
            <w:pPr>
              <w:rPr>
                <w:rFonts w:hint="default" w:ascii="Cambria" w:hAnsi="Cambria" w:cs="Cambria"/>
                <w:lang w:val="en-US"/>
              </w:rPr>
            </w:pPr>
            <w:r>
              <w:rPr>
                <w:rFonts w:hint="default" w:ascii="Cambria" w:hAnsi="Cambria" w:cs="Cambria"/>
                <w:lang w:val="en-US"/>
              </w:rPr>
              <w:t>Admin</w:t>
            </w:r>
          </w:p>
        </w:tc>
      </w:tr>
      <w:tr w14:paraId="066E4BE5">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43BBF458">
            <w:r>
              <w:t>Summary</w:t>
            </w:r>
          </w:p>
        </w:tc>
        <w:tc>
          <w:tcPr>
            <w:tcW w:w="4320" w:type="dxa"/>
            <w:gridSpan w:val="2"/>
            <w:tcBorders>
              <w:top w:val="single" w:color="auto" w:sz="4" w:space="0"/>
              <w:left w:val="single" w:color="auto" w:sz="4" w:space="0"/>
              <w:bottom w:val="single" w:color="auto" w:sz="4" w:space="0"/>
              <w:right w:val="single" w:color="auto" w:sz="4" w:space="0"/>
            </w:tcBorders>
          </w:tcPr>
          <w:p w14:paraId="2E71D0A5">
            <w:pPr>
              <w:rPr>
                <w:rFonts w:hint="default" w:ascii="Cambria" w:hAnsi="Cambria" w:cs="Cambria"/>
                <w:lang w:val="en-US"/>
              </w:rPr>
            </w:pPr>
            <w:r>
              <w:rPr>
                <w:rFonts w:hint="default" w:ascii="Cambria" w:hAnsi="Cambria" w:cs="Cambria"/>
                <w:lang w:val="en-US"/>
              </w:rPr>
              <w:t>Access Admin Dashboard</w:t>
            </w:r>
          </w:p>
        </w:tc>
      </w:tr>
      <w:tr w14:paraId="6A53CD19">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141A0D96">
            <w:r>
              <w:t>Precondition</w:t>
            </w:r>
          </w:p>
        </w:tc>
        <w:tc>
          <w:tcPr>
            <w:tcW w:w="4320" w:type="dxa"/>
            <w:gridSpan w:val="2"/>
            <w:tcBorders>
              <w:top w:val="single" w:color="auto" w:sz="4" w:space="0"/>
              <w:left w:val="single" w:color="auto" w:sz="4" w:space="0"/>
              <w:bottom w:val="single" w:color="auto" w:sz="4" w:space="0"/>
              <w:right w:val="single" w:color="auto" w:sz="4" w:space="0"/>
            </w:tcBorders>
          </w:tcPr>
          <w:p w14:paraId="16B5371A">
            <w:pPr>
              <w:rPr>
                <w:rFonts w:hint="default" w:ascii="Cambria" w:hAnsi="Cambria" w:cs="Cambria"/>
              </w:rPr>
            </w:pPr>
            <w:r>
              <w:rPr>
                <w:rFonts w:hint="default" w:ascii="Cambria" w:hAnsi="Cambria" w:eastAsia="SimSun" w:cs="Cambria"/>
                <w:sz w:val="24"/>
                <w:szCs w:val="24"/>
              </w:rPr>
              <w:t>Admin must be logged in.</w:t>
            </w:r>
          </w:p>
        </w:tc>
      </w:tr>
      <w:tr w14:paraId="4C2F1080">
        <w:tblPrEx>
          <w:tblCellMar>
            <w:top w:w="0" w:type="dxa"/>
            <w:left w:w="108" w:type="dxa"/>
            <w:bottom w:w="0" w:type="dxa"/>
            <w:right w:w="108" w:type="dxa"/>
          </w:tblCellMar>
        </w:tblPrEx>
        <w:trPr>
          <w:trHeight w:val="360" w:hRule="atLeast"/>
        </w:trPr>
        <w:tc>
          <w:tcPr>
            <w:tcW w:w="4320" w:type="dxa"/>
            <w:vMerge w:val="restart"/>
            <w:tcBorders>
              <w:top w:val="single" w:color="auto" w:sz="4" w:space="0"/>
              <w:left w:val="single" w:color="auto" w:sz="4" w:space="0"/>
              <w:right w:val="single" w:color="auto" w:sz="4" w:space="0"/>
            </w:tcBorders>
          </w:tcPr>
          <w:p w14:paraId="60C39317">
            <w:r>
              <w:t>Basic Scenario</w:t>
            </w:r>
          </w:p>
        </w:tc>
        <w:tc>
          <w:tcPr>
            <w:tcW w:w="2660" w:type="dxa"/>
            <w:tcBorders>
              <w:top w:val="single" w:color="auto" w:sz="4" w:space="0"/>
              <w:left w:val="single" w:color="auto" w:sz="4" w:space="0"/>
              <w:bottom w:val="single" w:color="auto" w:sz="4" w:space="0"/>
              <w:right w:val="single" w:color="auto" w:sz="4" w:space="0"/>
            </w:tcBorders>
          </w:tcPr>
          <w:p w14:paraId="0FBAEBE2">
            <w:r>
              <w:t>[Actor Action</w:t>
            </w:r>
          </w:p>
        </w:tc>
        <w:tc>
          <w:tcPr>
            <w:tcW w:w="1660" w:type="dxa"/>
            <w:tcBorders>
              <w:top w:val="single" w:color="auto" w:sz="4" w:space="0"/>
              <w:left w:val="single" w:color="auto" w:sz="4" w:space="0"/>
              <w:bottom w:val="single" w:color="auto" w:sz="4" w:space="0"/>
              <w:right w:val="single" w:color="auto" w:sz="4" w:space="0"/>
            </w:tcBorders>
          </w:tcPr>
          <w:p w14:paraId="7BAF6916">
            <w:r>
              <w:t>System Response</w:t>
            </w:r>
          </w:p>
        </w:tc>
      </w:tr>
      <w:tr w14:paraId="492A7F71">
        <w:tblPrEx>
          <w:tblCellMar>
            <w:top w:w="0" w:type="dxa"/>
            <w:left w:w="108" w:type="dxa"/>
            <w:bottom w:w="0" w:type="dxa"/>
            <w:right w:w="108" w:type="dxa"/>
          </w:tblCellMar>
        </w:tblPrEx>
        <w:trPr>
          <w:trHeight w:val="443" w:hRule="atLeast"/>
        </w:trPr>
        <w:tc>
          <w:tcPr>
            <w:tcW w:w="4320" w:type="dxa"/>
            <w:vMerge w:val="continue"/>
            <w:tcBorders>
              <w:left w:val="single" w:color="auto" w:sz="4" w:space="0"/>
              <w:bottom w:val="single" w:color="auto" w:sz="4" w:space="0"/>
              <w:right w:val="single" w:color="auto" w:sz="4" w:space="0"/>
            </w:tcBorders>
          </w:tcPr>
          <w:p w14:paraId="250196F3"/>
        </w:tc>
        <w:tc>
          <w:tcPr>
            <w:tcW w:w="2660" w:type="dxa"/>
            <w:tcBorders>
              <w:top w:val="single" w:color="auto" w:sz="4" w:space="0"/>
              <w:left w:val="single" w:color="auto" w:sz="4" w:space="0"/>
              <w:bottom w:val="single" w:color="auto" w:sz="4" w:space="0"/>
              <w:right w:val="single" w:color="auto" w:sz="4" w:space="0"/>
            </w:tcBorders>
          </w:tcPr>
          <w:p w14:paraId="7DA7F49B">
            <w:pPr>
              <w:rPr>
                <w:rFonts w:hint="default" w:ascii="Cambria" w:hAnsi="Cambria" w:cs="Cambria"/>
              </w:rPr>
            </w:pPr>
            <w:r>
              <w:rPr>
                <w:rFonts w:hint="default" w:ascii="Cambria" w:hAnsi="Cambria" w:eastAsia="SimSun" w:cs="Cambria"/>
                <w:sz w:val="24"/>
                <w:szCs w:val="24"/>
              </w:rPr>
              <w:t>Step1: Admin logs in</w:t>
            </w:r>
          </w:p>
        </w:tc>
        <w:tc>
          <w:tcPr>
            <w:tcW w:w="1660" w:type="dxa"/>
            <w:tcBorders>
              <w:top w:val="single" w:color="auto" w:sz="4" w:space="0"/>
              <w:left w:val="single" w:color="auto" w:sz="4" w:space="0"/>
              <w:bottom w:val="single" w:color="auto" w:sz="4" w:space="0"/>
              <w:right w:val="single" w:color="auto" w:sz="4" w:space="0"/>
            </w:tcBorders>
          </w:tcPr>
          <w:p w14:paraId="0FC0A1C8">
            <w:pPr>
              <w:rPr>
                <w:rFonts w:hint="default" w:ascii="Cambria" w:hAnsi="Cambria" w:cs="Cambria"/>
              </w:rPr>
            </w:pPr>
            <w:r>
              <w:rPr>
                <w:rFonts w:hint="default" w:ascii="Cambria" w:hAnsi="Cambria" w:eastAsia="SimSun" w:cs="Cambria"/>
                <w:sz w:val="24"/>
                <w:szCs w:val="24"/>
              </w:rPr>
              <w:t>Step1: System shows admin dashboard with data panels</w:t>
            </w:r>
          </w:p>
        </w:tc>
      </w:tr>
      <w:tr w14:paraId="36C86E80">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4B2066FC">
            <w:r>
              <w:t>Alternative Scenario</w:t>
            </w:r>
          </w:p>
        </w:tc>
        <w:tc>
          <w:tcPr>
            <w:tcW w:w="4320" w:type="dxa"/>
            <w:gridSpan w:val="2"/>
            <w:tcBorders>
              <w:top w:val="single" w:color="auto" w:sz="4" w:space="0"/>
              <w:left w:val="single" w:color="auto" w:sz="4" w:space="0"/>
              <w:bottom w:val="single" w:color="auto" w:sz="4" w:space="0"/>
              <w:right w:val="single" w:color="auto" w:sz="4" w:space="0"/>
            </w:tcBorders>
          </w:tcPr>
          <w:p w14:paraId="65126086">
            <w:pPr>
              <w:rPr>
                <w:rFonts w:hint="default" w:ascii="Cambria" w:hAnsi="Cambria" w:cs="Cambria"/>
                <w:lang w:val="en-US"/>
              </w:rPr>
            </w:pPr>
            <w:r>
              <w:rPr>
                <w:rFonts w:hint="default" w:ascii="Cambria" w:hAnsi="Cambria" w:eastAsia="SimSun" w:cs="Cambria"/>
                <w:sz w:val="24"/>
                <w:szCs w:val="24"/>
              </w:rPr>
              <w:t xml:space="preserve"> system shows erro</w:t>
            </w:r>
            <w:r>
              <w:rPr>
                <w:rFonts w:hint="default" w:ascii="Cambria" w:hAnsi="Cambria" w:eastAsia="SimSun" w:cs="Cambria"/>
                <w:sz w:val="24"/>
                <w:szCs w:val="24"/>
                <w:lang w:val="en-US"/>
              </w:rPr>
              <w:t>r if dashboard fails to load.</w:t>
            </w:r>
          </w:p>
        </w:tc>
      </w:tr>
      <w:tr w14:paraId="3AEB3693">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0F9441E8">
            <w:r>
              <w:t>Post Condition</w:t>
            </w:r>
          </w:p>
        </w:tc>
        <w:tc>
          <w:tcPr>
            <w:tcW w:w="4320" w:type="dxa"/>
            <w:gridSpan w:val="2"/>
            <w:tcBorders>
              <w:top w:val="single" w:color="auto" w:sz="4" w:space="0"/>
              <w:left w:val="single" w:color="auto" w:sz="4" w:space="0"/>
              <w:bottom w:val="single" w:color="auto" w:sz="4" w:space="0"/>
              <w:right w:val="single" w:color="auto" w:sz="4" w:space="0"/>
            </w:tcBorders>
          </w:tcPr>
          <w:p w14:paraId="536CEE72">
            <w:pPr>
              <w:rPr>
                <w:rFonts w:hint="default" w:ascii="Cambria" w:hAnsi="Cambria" w:cs="Cambria"/>
              </w:rPr>
            </w:pPr>
            <w:r>
              <w:rPr>
                <w:rFonts w:hint="default" w:ascii="Cambria" w:hAnsi="Cambria" w:eastAsia="SimSun" w:cs="Cambria"/>
                <w:sz w:val="24"/>
                <w:szCs w:val="24"/>
              </w:rPr>
              <w:t>Dashboard is displayed with system overview.</w:t>
            </w:r>
          </w:p>
        </w:tc>
      </w:tr>
    </w:tbl>
    <w:p w14:paraId="48C40A61">
      <w:r>
        <w:t xml:space="preserve"> </w:t>
      </w:r>
    </w:p>
    <w:tbl>
      <w:tblPr>
        <w:tblStyle w:val="12"/>
        <w:tblW w:w="0" w:type="auto"/>
        <w:tblInd w:w="0" w:type="dxa"/>
        <w:tblLayout w:type="autofit"/>
        <w:tblCellMar>
          <w:top w:w="0" w:type="dxa"/>
          <w:left w:w="108" w:type="dxa"/>
          <w:bottom w:w="0" w:type="dxa"/>
          <w:right w:w="108" w:type="dxa"/>
        </w:tblCellMar>
      </w:tblPr>
      <w:tblGrid>
        <w:gridCol w:w="3605"/>
        <w:gridCol w:w="3690"/>
        <w:gridCol w:w="1561"/>
      </w:tblGrid>
      <w:tr w14:paraId="470121AA">
        <w:tblPrEx>
          <w:tblCellMar>
            <w:top w:w="0" w:type="dxa"/>
            <w:left w:w="108" w:type="dxa"/>
            <w:bottom w:w="0" w:type="dxa"/>
            <w:right w:w="108" w:type="dxa"/>
          </w:tblCellMar>
        </w:tblPrEx>
        <w:trPr>
          <w:trHeight w:val="289" w:hRule="atLeast"/>
        </w:trPr>
        <w:tc>
          <w:tcPr>
            <w:tcW w:w="4320" w:type="dxa"/>
            <w:tcBorders>
              <w:top w:val="single" w:color="auto" w:sz="4" w:space="0"/>
              <w:left w:val="single" w:color="auto" w:sz="4" w:space="0"/>
              <w:bottom w:val="single" w:color="auto" w:sz="4" w:space="0"/>
              <w:right w:val="single" w:color="auto" w:sz="4" w:space="0"/>
            </w:tcBorders>
          </w:tcPr>
          <w:p w14:paraId="52F53E06">
            <w:pPr>
              <w:rPr>
                <w:rFonts w:hint="default"/>
                <w:lang w:val="en-US"/>
              </w:rPr>
            </w:pPr>
            <w:r>
              <w:rPr>
                <w:rFonts w:hint="default"/>
                <w:lang w:val="en-US"/>
              </w:rPr>
              <w:t>Field</w:t>
            </w:r>
          </w:p>
        </w:tc>
        <w:tc>
          <w:tcPr>
            <w:tcW w:w="4320" w:type="dxa"/>
            <w:gridSpan w:val="2"/>
            <w:tcBorders>
              <w:top w:val="single" w:color="auto" w:sz="4" w:space="0"/>
              <w:left w:val="single" w:color="auto" w:sz="4" w:space="0"/>
              <w:bottom w:val="single" w:color="auto" w:sz="4" w:space="0"/>
              <w:right w:val="single" w:color="auto" w:sz="4" w:space="0"/>
            </w:tcBorders>
          </w:tcPr>
          <w:p w14:paraId="5899D1A9">
            <w:pPr>
              <w:rPr>
                <w:rFonts w:hint="default"/>
                <w:lang w:val="en-US"/>
              </w:rPr>
            </w:pPr>
            <w:r>
              <w:rPr>
                <w:rFonts w:hint="default"/>
                <w:lang w:val="en-US"/>
              </w:rPr>
              <w:t>Description</w:t>
            </w:r>
          </w:p>
        </w:tc>
      </w:tr>
      <w:tr w14:paraId="64D87D3E">
        <w:tblPrEx>
          <w:tblCellMar>
            <w:top w:w="0" w:type="dxa"/>
            <w:left w:w="108" w:type="dxa"/>
            <w:bottom w:w="0" w:type="dxa"/>
            <w:right w:w="108" w:type="dxa"/>
          </w:tblCellMar>
        </w:tblPrEx>
        <w:trPr>
          <w:trHeight w:val="217" w:hRule="atLeast"/>
        </w:trPr>
        <w:tc>
          <w:tcPr>
            <w:tcW w:w="4320" w:type="dxa"/>
            <w:tcBorders>
              <w:top w:val="single" w:color="auto" w:sz="4" w:space="0"/>
              <w:left w:val="single" w:color="auto" w:sz="4" w:space="0"/>
              <w:bottom w:val="single" w:color="auto" w:sz="4" w:space="0"/>
              <w:right w:val="single" w:color="auto" w:sz="4" w:space="0"/>
            </w:tcBorders>
          </w:tcPr>
          <w:p w14:paraId="1C9AB2BB">
            <w:r>
              <w:t>Use Case ID</w:t>
            </w:r>
          </w:p>
        </w:tc>
        <w:tc>
          <w:tcPr>
            <w:tcW w:w="4320" w:type="dxa"/>
            <w:gridSpan w:val="2"/>
            <w:tcBorders>
              <w:top w:val="single" w:color="auto" w:sz="4" w:space="0"/>
              <w:left w:val="single" w:color="auto" w:sz="4" w:space="0"/>
              <w:bottom w:val="single" w:color="auto" w:sz="4" w:space="0"/>
              <w:right w:val="single" w:color="auto" w:sz="4" w:space="0"/>
            </w:tcBorders>
          </w:tcPr>
          <w:p w14:paraId="2E0EEAE7">
            <w:pPr>
              <w:rPr>
                <w:rFonts w:hint="default"/>
                <w:lang w:val="en-US"/>
              </w:rPr>
            </w:pPr>
            <w:r>
              <w:rPr>
                <w:rFonts w:hint="default"/>
                <w:lang w:val="en-US"/>
              </w:rPr>
              <w:t>UC-15</w:t>
            </w:r>
          </w:p>
        </w:tc>
      </w:tr>
      <w:tr w14:paraId="1B015735">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73D5D230">
            <w:r>
              <w:t>Use Case Name</w:t>
            </w:r>
          </w:p>
        </w:tc>
        <w:tc>
          <w:tcPr>
            <w:tcW w:w="4320" w:type="dxa"/>
            <w:gridSpan w:val="2"/>
            <w:tcBorders>
              <w:top w:val="single" w:color="auto" w:sz="4" w:space="0"/>
              <w:left w:val="single" w:color="auto" w:sz="4" w:space="0"/>
              <w:bottom w:val="single" w:color="auto" w:sz="4" w:space="0"/>
              <w:right w:val="single" w:color="auto" w:sz="4" w:space="0"/>
            </w:tcBorders>
          </w:tcPr>
          <w:p w14:paraId="1B42A25D">
            <w:pPr>
              <w:rPr>
                <w:rFonts w:hint="default" w:ascii="Cambria" w:hAnsi="Cambria" w:cs="Cambria"/>
              </w:rPr>
            </w:pPr>
            <w:r>
              <w:rPr>
                <w:rFonts w:hint="default" w:ascii="Cambria" w:hAnsi="Cambria" w:eastAsia="SimSun" w:cs="Cambria"/>
                <w:sz w:val="24"/>
                <w:szCs w:val="24"/>
              </w:rPr>
              <w:t>Create Exam</w:t>
            </w:r>
          </w:p>
        </w:tc>
      </w:tr>
      <w:tr w14:paraId="278AAE58">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3E234DD1">
            <w:r>
              <w:t>Actor</w:t>
            </w:r>
          </w:p>
        </w:tc>
        <w:tc>
          <w:tcPr>
            <w:tcW w:w="4320" w:type="dxa"/>
            <w:gridSpan w:val="2"/>
            <w:tcBorders>
              <w:top w:val="single" w:color="auto" w:sz="4" w:space="0"/>
              <w:left w:val="single" w:color="auto" w:sz="4" w:space="0"/>
              <w:bottom w:val="single" w:color="auto" w:sz="4" w:space="0"/>
              <w:right w:val="single" w:color="auto" w:sz="4" w:space="0"/>
            </w:tcBorders>
          </w:tcPr>
          <w:p w14:paraId="7CF6E75F">
            <w:pPr>
              <w:rPr>
                <w:rFonts w:hint="default" w:ascii="Cambria" w:hAnsi="Cambria" w:cs="Cambria"/>
              </w:rPr>
            </w:pPr>
            <w:r>
              <w:rPr>
                <w:rFonts w:hint="default" w:ascii="Cambria" w:hAnsi="Cambria" w:eastAsia="SimSun" w:cs="Cambria"/>
                <w:sz w:val="24"/>
                <w:szCs w:val="24"/>
              </w:rPr>
              <w:t>Instructor</w:t>
            </w:r>
          </w:p>
        </w:tc>
      </w:tr>
      <w:tr w14:paraId="2AE489B6">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7C17DDBC">
            <w:r>
              <w:t>Summary</w:t>
            </w:r>
          </w:p>
        </w:tc>
        <w:tc>
          <w:tcPr>
            <w:tcW w:w="4320" w:type="dxa"/>
            <w:gridSpan w:val="2"/>
            <w:tcBorders>
              <w:top w:val="single" w:color="auto" w:sz="4" w:space="0"/>
              <w:left w:val="single" w:color="auto" w:sz="4" w:space="0"/>
              <w:bottom w:val="single" w:color="auto" w:sz="4" w:space="0"/>
              <w:right w:val="single" w:color="auto" w:sz="4" w:space="0"/>
            </w:tcBorders>
          </w:tcPr>
          <w:p w14:paraId="32FE73F9">
            <w:pPr>
              <w:rPr>
                <w:rFonts w:hint="default" w:ascii="Cambria" w:hAnsi="Cambria" w:cs="Cambria"/>
              </w:rPr>
            </w:pPr>
            <w:r>
              <w:rPr>
                <w:rFonts w:hint="default" w:ascii="Cambria" w:hAnsi="Cambria" w:eastAsia="SimSun" w:cs="Cambria"/>
                <w:sz w:val="24"/>
                <w:szCs w:val="24"/>
              </w:rPr>
              <w:t>Instructor creates an exam for an assigned course.</w:t>
            </w:r>
          </w:p>
        </w:tc>
      </w:tr>
      <w:tr w14:paraId="2074029F">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15FAA804">
            <w:r>
              <w:t>Precondition</w:t>
            </w:r>
          </w:p>
        </w:tc>
        <w:tc>
          <w:tcPr>
            <w:tcW w:w="4320" w:type="dxa"/>
            <w:gridSpan w:val="2"/>
            <w:tcBorders>
              <w:top w:val="single" w:color="auto" w:sz="4" w:space="0"/>
              <w:left w:val="single" w:color="auto" w:sz="4" w:space="0"/>
              <w:bottom w:val="single" w:color="auto" w:sz="4" w:space="0"/>
              <w:right w:val="single" w:color="auto" w:sz="4" w:space="0"/>
            </w:tcBorders>
          </w:tcPr>
          <w:p w14:paraId="03CB0559">
            <w:pPr>
              <w:pStyle w:val="36"/>
              <w:keepNext w:val="0"/>
              <w:keepLines w:val="0"/>
              <w:widowControl/>
              <w:suppressLineNumbers w:val="0"/>
              <w:spacing w:before="0" w:beforeAutospacing="1" w:after="0" w:afterAutospacing="1"/>
              <w:ind w:left="0" w:right="0"/>
            </w:pPr>
            <w:r>
              <w:rPr>
                <w:rFonts w:hint="default"/>
                <w:lang w:val="en-US"/>
              </w:rPr>
              <w:t>1.</w:t>
            </w:r>
            <w:r>
              <w:t>Instructor must be logged in.</w:t>
            </w:r>
          </w:p>
          <w:p w14:paraId="0AB75326">
            <w:pPr>
              <w:pStyle w:val="36"/>
              <w:keepNext w:val="0"/>
              <w:keepLines w:val="0"/>
              <w:widowControl/>
              <w:suppressLineNumbers w:val="0"/>
              <w:spacing w:before="0" w:beforeAutospacing="1" w:after="0" w:afterAutospacing="1"/>
              <w:ind w:left="0" w:right="0"/>
            </w:pPr>
            <w:r>
              <w:rPr>
                <w:rFonts w:hint="default"/>
                <w:lang w:val="en-US"/>
              </w:rPr>
              <w:t>2.</w:t>
            </w:r>
            <w:r>
              <w:t>The course must be assigned to the instructor.</w:t>
            </w:r>
          </w:p>
        </w:tc>
      </w:tr>
      <w:tr w14:paraId="6F7A4660">
        <w:tblPrEx>
          <w:tblCellMar>
            <w:top w:w="0" w:type="dxa"/>
            <w:left w:w="108" w:type="dxa"/>
            <w:bottom w:w="0" w:type="dxa"/>
            <w:right w:w="108" w:type="dxa"/>
          </w:tblCellMar>
        </w:tblPrEx>
        <w:trPr>
          <w:trHeight w:val="562" w:hRule="atLeast"/>
        </w:trPr>
        <w:tc>
          <w:tcPr>
            <w:tcW w:w="4320" w:type="dxa"/>
            <w:vMerge w:val="restart"/>
            <w:tcBorders>
              <w:top w:val="single" w:color="auto" w:sz="4" w:space="0"/>
              <w:left w:val="single" w:color="auto" w:sz="4" w:space="0"/>
              <w:right w:val="single" w:color="auto" w:sz="4" w:space="0"/>
            </w:tcBorders>
          </w:tcPr>
          <w:p w14:paraId="45998ADD">
            <w:r>
              <w:t>Basic Scenario</w:t>
            </w:r>
          </w:p>
        </w:tc>
        <w:tc>
          <w:tcPr>
            <w:tcW w:w="2619" w:type="dxa"/>
            <w:tcBorders>
              <w:top w:val="single" w:color="auto" w:sz="4" w:space="0"/>
              <w:left w:val="single" w:color="auto" w:sz="4" w:space="0"/>
              <w:bottom w:val="single" w:color="auto" w:sz="4" w:space="0"/>
              <w:right w:val="single" w:color="auto" w:sz="4" w:space="0"/>
            </w:tcBorders>
          </w:tcPr>
          <w:p w14:paraId="207304F9">
            <w:r>
              <w:t>Actor Action</w:t>
            </w:r>
          </w:p>
        </w:tc>
        <w:tc>
          <w:tcPr>
            <w:tcW w:w="1701" w:type="dxa"/>
            <w:tcBorders>
              <w:top w:val="single" w:color="auto" w:sz="4" w:space="0"/>
              <w:left w:val="single" w:color="auto" w:sz="4" w:space="0"/>
              <w:bottom w:val="single" w:color="auto" w:sz="4" w:space="0"/>
              <w:right w:val="single" w:color="auto" w:sz="4" w:space="0"/>
            </w:tcBorders>
          </w:tcPr>
          <w:p w14:paraId="232D4EDB">
            <w:r>
              <w:t>System Response</w:t>
            </w:r>
          </w:p>
        </w:tc>
      </w:tr>
      <w:tr w14:paraId="6C1BD007">
        <w:trPr>
          <w:trHeight w:val="740" w:hRule="atLeast"/>
        </w:trPr>
        <w:tc>
          <w:tcPr>
            <w:tcW w:w="4320" w:type="dxa"/>
            <w:vMerge w:val="continue"/>
            <w:tcBorders>
              <w:left w:val="single" w:color="auto" w:sz="4" w:space="0"/>
              <w:bottom w:val="single" w:color="auto" w:sz="4" w:space="0"/>
              <w:right w:val="single" w:color="auto" w:sz="4" w:space="0"/>
            </w:tcBorders>
          </w:tcPr>
          <w:p w14:paraId="03D007E3"/>
        </w:tc>
        <w:tc>
          <w:tcPr>
            <w:tcW w:w="2619" w:type="dxa"/>
            <w:tcBorders>
              <w:top w:val="single" w:color="auto" w:sz="4" w:space="0"/>
              <w:left w:val="single" w:color="auto" w:sz="4" w:space="0"/>
              <w:bottom w:val="single" w:color="auto" w:sz="4" w:space="0"/>
              <w:right w:val="single" w:color="auto" w:sz="4" w:space="0"/>
            </w:tcBorders>
          </w:tcPr>
          <w:p w14:paraId="1EEF05D8">
            <w:pPr>
              <w:rPr>
                <w:rFonts w:hint="default" w:ascii="Cambria" w:hAnsi="Cambria" w:eastAsia="SimSun" w:cs="Cambria"/>
                <w:sz w:val="24"/>
                <w:szCs w:val="24"/>
                <w:lang w:val="en-US"/>
              </w:rPr>
            </w:pPr>
            <w:r>
              <w:rPr>
                <w:rFonts w:hint="default" w:ascii="Cambria" w:hAnsi="Cambria" w:eastAsia="SimSun" w:cs="Cambria"/>
                <w:sz w:val="24"/>
                <w:szCs w:val="24"/>
              </w:rPr>
              <w:t>Step1: Instructor selects the cours</w:t>
            </w:r>
            <w:r>
              <w:rPr>
                <w:rFonts w:hint="default" w:ascii="Cambria" w:hAnsi="Cambria" w:eastAsia="SimSun" w:cs="Cambria"/>
                <w:sz w:val="24"/>
                <w:szCs w:val="24"/>
                <w:lang w:val="en-US"/>
              </w:rPr>
              <w:t>e which to create an exam.</w:t>
            </w:r>
          </w:p>
          <w:p w14:paraId="02880DFB">
            <w:pPr>
              <w:rPr>
                <w:rFonts w:hint="default" w:ascii="Cambria" w:hAnsi="Cambria" w:eastAsia="SimSun" w:cs="Cambria"/>
                <w:sz w:val="24"/>
                <w:szCs w:val="24"/>
                <w:lang w:val="en-US"/>
              </w:rPr>
            </w:pPr>
            <w:r>
              <w:rPr>
                <w:rFonts w:hint="default" w:ascii="Cambria" w:hAnsi="Cambria" w:eastAsia="SimSun" w:cs="Cambria"/>
                <w:sz w:val="24"/>
                <w:szCs w:val="24"/>
                <w:lang w:val="en-US"/>
              </w:rPr>
              <w:t>S</w:t>
            </w:r>
            <w:r>
              <w:rPr>
                <w:rFonts w:hint="default" w:ascii="Cambria" w:hAnsi="Cambria" w:eastAsia="SimSun" w:cs="Cambria"/>
                <w:sz w:val="24"/>
                <w:szCs w:val="24"/>
              </w:rPr>
              <w:t>tep</w:t>
            </w:r>
            <w:r>
              <w:rPr>
                <w:rFonts w:hint="default" w:ascii="Cambria" w:hAnsi="Cambria" w:eastAsia="SimSun" w:cs="Cambria"/>
                <w:sz w:val="24"/>
                <w:szCs w:val="24"/>
                <w:lang w:val="en-US"/>
              </w:rPr>
              <w:t>3</w:t>
            </w:r>
            <w:r>
              <w:rPr>
                <w:rFonts w:hint="default" w:ascii="Cambria" w:hAnsi="Cambria" w:eastAsia="SimSun" w:cs="Cambria"/>
                <w:sz w:val="24"/>
                <w:szCs w:val="24"/>
              </w:rPr>
              <w:t>: Instructor enters exam details</w:t>
            </w:r>
            <w:r>
              <w:rPr>
                <w:rFonts w:hint="default" w:ascii="Cambria" w:hAnsi="Cambria" w:eastAsia="SimSun" w:cs="Cambria"/>
                <w:sz w:val="24"/>
                <w:szCs w:val="24"/>
                <w:lang w:val="en-US"/>
              </w:rPr>
              <w:t>(name ,duration,questions)</w:t>
            </w:r>
          </w:p>
        </w:tc>
        <w:tc>
          <w:tcPr>
            <w:tcW w:w="1701" w:type="dxa"/>
            <w:tcBorders>
              <w:top w:val="single" w:color="auto" w:sz="4" w:space="0"/>
              <w:left w:val="single" w:color="auto" w:sz="4" w:space="0"/>
              <w:bottom w:val="single" w:color="auto" w:sz="4" w:space="0"/>
              <w:right w:val="single" w:color="auto" w:sz="4" w:space="0"/>
            </w:tcBorders>
          </w:tcPr>
          <w:p w14:paraId="7A940BBF">
            <w:pPr>
              <w:rPr>
                <w:rFonts w:hint="default" w:ascii="Cambria" w:hAnsi="Cambria" w:eastAsia="SimSun" w:cs="Cambria"/>
                <w:sz w:val="24"/>
                <w:szCs w:val="24"/>
              </w:rPr>
            </w:pPr>
            <w:r>
              <w:rPr>
                <w:rFonts w:hint="default" w:ascii="Cambria" w:hAnsi="Cambria" w:eastAsia="SimSun" w:cs="Cambria"/>
                <w:sz w:val="24"/>
                <w:szCs w:val="24"/>
              </w:rPr>
              <w:t>Step</w:t>
            </w:r>
            <w:r>
              <w:rPr>
                <w:rFonts w:hint="default" w:ascii="Cambria" w:hAnsi="Cambria" w:eastAsia="SimSun" w:cs="Cambria"/>
                <w:sz w:val="24"/>
                <w:szCs w:val="24"/>
                <w:lang w:val="en-US"/>
              </w:rPr>
              <w:t>2</w:t>
            </w:r>
            <w:r>
              <w:rPr>
                <w:rFonts w:hint="default" w:ascii="Cambria" w:hAnsi="Cambria" w:eastAsia="SimSun" w:cs="Cambria"/>
                <w:sz w:val="24"/>
                <w:szCs w:val="24"/>
              </w:rPr>
              <w:t>: System displays exam creation form.</w:t>
            </w:r>
          </w:p>
          <w:p w14:paraId="2AF085EE">
            <w:pPr>
              <w:rPr>
                <w:rFonts w:hint="default" w:ascii="Cambria" w:hAnsi="Cambria" w:eastAsia="SimSun" w:cs="Cambria"/>
                <w:sz w:val="24"/>
                <w:szCs w:val="24"/>
              </w:rPr>
            </w:pPr>
            <w:r>
              <w:rPr>
                <w:rFonts w:hint="default" w:ascii="Cambria" w:hAnsi="Cambria" w:eastAsia="SimSun" w:cs="Cambria"/>
                <w:sz w:val="24"/>
                <w:szCs w:val="24"/>
              </w:rPr>
              <w:t>Step</w:t>
            </w:r>
            <w:r>
              <w:rPr>
                <w:rFonts w:hint="default" w:ascii="Cambria" w:hAnsi="Cambria" w:eastAsia="SimSun" w:cs="Cambria"/>
                <w:sz w:val="24"/>
                <w:szCs w:val="24"/>
                <w:lang w:val="en-US"/>
              </w:rPr>
              <w:t>4</w:t>
            </w:r>
            <w:r>
              <w:rPr>
                <w:rFonts w:hint="default" w:ascii="Cambria" w:hAnsi="Cambria" w:eastAsia="SimSun" w:cs="Cambria"/>
                <w:sz w:val="24"/>
                <w:szCs w:val="24"/>
              </w:rPr>
              <w:t>: System validates and stores the exam</w:t>
            </w:r>
          </w:p>
        </w:tc>
      </w:tr>
      <w:tr w14:paraId="699059A3">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09B16634">
            <w:r>
              <w:t>Alternative Scenario</w:t>
            </w:r>
          </w:p>
        </w:tc>
        <w:tc>
          <w:tcPr>
            <w:tcW w:w="4320" w:type="dxa"/>
            <w:gridSpan w:val="2"/>
            <w:tcBorders>
              <w:top w:val="single" w:color="auto" w:sz="4" w:space="0"/>
              <w:left w:val="single" w:color="auto" w:sz="4" w:space="0"/>
              <w:bottom w:val="single" w:color="auto" w:sz="4" w:space="0"/>
              <w:right w:val="single" w:color="auto" w:sz="4" w:space="0"/>
            </w:tcBorders>
          </w:tcPr>
          <w:p w14:paraId="59E8FAC5">
            <w:pPr>
              <w:rPr>
                <w:rFonts w:hint="default" w:ascii="Cambria" w:hAnsi="Cambria" w:cs="Cambria"/>
              </w:rPr>
            </w:pPr>
            <w:r>
              <w:rPr>
                <w:rFonts w:hint="default" w:ascii="Cambria" w:hAnsi="Cambria" w:eastAsia="SimSun" w:cs="Cambria"/>
                <w:sz w:val="24"/>
                <w:szCs w:val="24"/>
              </w:rPr>
              <w:t>If data is incomplete or invalid, system shows error.</w:t>
            </w:r>
          </w:p>
        </w:tc>
      </w:tr>
      <w:tr w14:paraId="492CA7A5">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6E6781E1">
            <w:r>
              <w:t>Post Condition</w:t>
            </w:r>
          </w:p>
        </w:tc>
        <w:tc>
          <w:tcPr>
            <w:tcW w:w="4320" w:type="dxa"/>
            <w:gridSpan w:val="2"/>
            <w:tcBorders>
              <w:top w:val="single" w:color="auto" w:sz="4" w:space="0"/>
              <w:left w:val="single" w:color="auto" w:sz="4" w:space="0"/>
              <w:bottom w:val="single" w:color="auto" w:sz="4" w:space="0"/>
              <w:right w:val="single" w:color="auto" w:sz="4" w:space="0"/>
            </w:tcBorders>
          </w:tcPr>
          <w:p w14:paraId="11C2809A">
            <w:pPr>
              <w:rPr>
                <w:rFonts w:hint="default" w:ascii="Cambria" w:hAnsi="Cambria" w:cs="Cambria"/>
              </w:rPr>
            </w:pPr>
            <w:r>
              <w:rPr>
                <w:rFonts w:hint="default" w:ascii="Cambria" w:hAnsi="Cambria" w:eastAsia="SimSun" w:cs="Cambria"/>
                <w:sz w:val="24"/>
                <w:szCs w:val="24"/>
              </w:rPr>
              <w:t>Exam is created and stored.</w:t>
            </w:r>
          </w:p>
        </w:tc>
      </w:tr>
    </w:tbl>
    <w:p w14:paraId="61D56F6F"/>
    <w:tbl>
      <w:tblPr>
        <w:tblStyle w:val="12"/>
        <w:tblW w:w="0" w:type="auto"/>
        <w:tblInd w:w="0" w:type="dxa"/>
        <w:tblLayout w:type="autofit"/>
        <w:tblCellMar>
          <w:top w:w="0" w:type="dxa"/>
          <w:left w:w="108" w:type="dxa"/>
          <w:bottom w:w="0" w:type="dxa"/>
          <w:right w:w="108" w:type="dxa"/>
        </w:tblCellMar>
      </w:tblPr>
      <w:tblGrid>
        <w:gridCol w:w="4320"/>
        <w:gridCol w:w="2600"/>
        <w:gridCol w:w="1720"/>
      </w:tblGrid>
      <w:tr w14:paraId="65BE3734">
        <w:tblPrEx>
          <w:tblCellMar>
            <w:top w:w="0" w:type="dxa"/>
            <w:left w:w="108" w:type="dxa"/>
            <w:bottom w:w="0" w:type="dxa"/>
            <w:right w:w="108" w:type="dxa"/>
          </w:tblCellMar>
        </w:tblPrEx>
        <w:trPr>
          <w:trHeight w:val="309" w:hRule="atLeast"/>
        </w:trPr>
        <w:tc>
          <w:tcPr>
            <w:tcW w:w="4320" w:type="dxa"/>
            <w:tcBorders>
              <w:top w:val="single" w:color="auto" w:sz="4" w:space="0"/>
              <w:left w:val="single" w:color="auto" w:sz="4" w:space="0"/>
              <w:bottom w:val="single" w:color="auto" w:sz="4" w:space="0"/>
              <w:right w:val="single" w:color="auto" w:sz="4" w:space="0"/>
            </w:tcBorders>
          </w:tcPr>
          <w:p w14:paraId="07842A59">
            <w:pPr>
              <w:rPr>
                <w:rFonts w:hint="default"/>
                <w:lang w:val="en-US"/>
              </w:rPr>
            </w:pPr>
            <w:r>
              <w:rPr>
                <w:rFonts w:hint="default"/>
                <w:lang w:val="en-US"/>
              </w:rPr>
              <w:t>Field</w:t>
            </w:r>
          </w:p>
        </w:tc>
        <w:tc>
          <w:tcPr>
            <w:tcW w:w="4320" w:type="dxa"/>
            <w:gridSpan w:val="2"/>
            <w:tcBorders>
              <w:top w:val="single" w:color="auto" w:sz="4" w:space="0"/>
              <w:left w:val="single" w:color="auto" w:sz="4" w:space="0"/>
              <w:bottom w:val="single" w:color="auto" w:sz="4" w:space="0"/>
              <w:right w:val="single" w:color="auto" w:sz="4" w:space="0"/>
            </w:tcBorders>
          </w:tcPr>
          <w:p w14:paraId="550A900B">
            <w:pPr>
              <w:rPr>
                <w:rFonts w:hint="default"/>
                <w:lang w:val="en-US"/>
              </w:rPr>
            </w:pPr>
            <w:r>
              <w:rPr>
                <w:rFonts w:hint="default"/>
                <w:lang w:val="en-US"/>
              </w:rPr>
              <w:t>Description</w:t>
            </w:r>
          </w:p>
        </w:tc>
      </w:tr>
      <w:tr w14:paraId="1210FA19">
        <w:tblPrEx>
          <w:tblCellMar>
            <w:top w:w="0" w:type="dxa"/>
            <w:left w:w="108" w:type="dxa"/>
            <w:bottom w:w="0" w:type="dxa"/>
            <w:right w:w="108" w:type="dxa"/>
          </w:tblCellMar>
        </w:tblPrEx>
        <w:trPr>
          <w:trHeight w:val="197" w:hRule="atLeast"/>
        </w:trPr>
        <w:tc>
          <w:tcPr>
            <w:tcW w:w="4320" w:type="dxa"/>
            <w:tcBorders>
              <w:top w:val="single" w:color="auto" w:sz="4" w:space="0"/>
              <w:left w:val="single" w:color="auto" w:sz="4" w:space="0"/>
              <w:bottom w:val="single" w:color="auto" w:sz="4" w:space="0"/>
              <w:right w:val="single" w:color="auto" w:sz="4" w:space="0"/>
            </w:tcBorders>
          </w:tcPr>
          <w:p w14:paraId="198CB40E">
            <w:r>
              <w:t>Use Case ID</w:t>
            </w:r>
          </w:p>
        </w:tc>
        <w:tc>
          <w:tcPr>
            <w:tcW w:w="4320" w:type="dxa"/>
            <w:gridSpan w:val="2"/>
            <w:tcBorders>
              <w:top w:val="single" w:color="auto" w:sz="4" w:space="0"/>
              <w:left w:val="single" w:color="auto" w:sz="4" w:space="0"/>
              <w:bottom w:val="single" w:color="auto" w:sz="4" w:space="0"/>
              <w:right w:val="single" w:color="auto" w:sz="4" w:space="0"/>
            </w:tcBorders>
          </w:tcPr>
          <w:p w14:paraId="3F242D9E">
            <w:pPr>
              <w:rPr>
                <w:rFonts w:hint="default"/>
                <w:lang w:val="en-US"/>
              </w:rPr>
            </w:pPr>
            <w:r>
              <w:rPr>
                <w:rFonts w:hint="default"/>
                <w:lang w:val="en-US"/>
              </w:rPr>
              <w:t>UC-16</w:t>
            </w:r>
          </w:p>
        </w:tc>
      </w:tr>
      <w:tr w14:paraId="37B0FED2">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2B8F6E2A">
            <w:r>
              <w:t>Use Case Name</w:t>
            </w:r>
          </w:p>
        </w:tc>
        <w:tc>
          <w:tcPr>
            <w:tcW w:w="4320" w:type="dxa"/>
            <w:gridSpan w:val="2"/>
            <w:tcBorders>
              <w:top w:val="single" w:color="auto" w:sz="4" w:space="0"/>
              <w:left w:val="single" w:color="auto" w:sz="4" w:space="0"/>
              <w:bottom w:val="single" w:color="auto" w:sz="4" w:space="0"/>
              <w:right w:val="single" w:color="auto" w:sz="4" w:space="0"/>
            </w:tcBorders>
          </w:tcPr>
          <w:p w14:paraId="044B488D">
            <w:pPr>
              <w:rPr>
                <w:rFonts w:hint="default" w:ascii="Cambria" w:hAnsi="Cambria" w:cs="Cambria"/>
              </w:rPr>
            </w:pPr>
            <w:r>
              <w:rPr>
                <w:rFonts w:hint="default" w:ascii="Cambria" w:hAnsi="Cambria" w:eastAsia="SimSun" w:cs="Cambria"/>
                <w:sz w:val="24"/>
                <w:szCs w:val="24"/>
              </w:rPr>
              <w:t>Manage Exam</w:t>
            </w:r>
          </w:p>
        </w:tc>
      </w:tr>
      <w:tr w14:paraId="167C2A34">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0DE9C1B5">
            <w:r>
              <w:t>Actor</w:t>
            </w:r>
          </w:p>
        </w:tc>
        <w:tc>
          <w:tcPr>
            <w:tcW w:w="4320" w:type="dxa"/>
            <w:gridSpan w:val="2"/>
            <w:tcBorders>
              <w:top w:val="single" w:color="auto" w:sz="4" w:space="0"/>
              <w:left w:val="single" w:color="auto" w:sz="4" w:space="0"/>
              <w:bottom w:val="single" w:color="auto" w:sz="4" w:space="0"/>
              <w:right w:val="single" w:color="auto" w:sz="4" w:space="0"/>
            </w:tcBorders>
          </w:tcPr>
          <w:p w14:paraId="45031999">
            <w:pPr>
              <w:rPr>
                <w:rFonts w:hint="default" w:ascii="Cambria" w:hAnsi="Cambria" w:cs="Cambria"/>
                <w:lang w:val="en-US"/>
              </w:rPr>
            </w:pPr>
            <w:r>
              <w:rPr>
                <w:rFonts w:hint="default" w:ascii="Cambria" w:hAnsi="Cambria" w:cs="Cambria"/>
                <w:lang w:val="en-US"/>
              </w:rPr>
              <w:t>Instructor</w:t>
            </w:r>
          </w:p>
        </w:tc>
      </w:tr>
      <w:tr w14:paraId="7EB9E9AC">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655AD50B">
            <w:r>
              <w:t>Summary</w:t>
            </w:r>
          </w:p>
        </w:tc>
        <w:tc>
          <w:tcPr>
            <w:tcW w:w="4320" w:type="dxa"/>
            <w:gridSpan w:val="2"/>
            <w:tcBorders>
              <w:top w:val="single" w:color="auto" w:sz="4" w:space="0"/>
              <w:left w:val="single" w:color="auto" w:sz="4" w:space="0"/>
              <w:bottom w:val="single" w:color="auto" w:sz="4" w:space="0"/>
              <w:right w:val="single" w:color="auto" w:sz="4" w:space="0"/>
            </w:tcBorders>
          </w:tcPr>
          <w:p w14:paraId="22E3A30F">
            <w:pPr>
              <w:rPr>
                <w:rFonts w:hint="default" w:ascii="Cambria" w:hAnsi="Cambria" w:cs="Cambria"/>
              </w:rPr>
            </w:pPr>
            <w:r>
              <w:rPr>
                <w:rFonts w:hint="default" w:ascii="Cambria" w:hAnsi="Cambria" w:eastAsia="SimSun" w:cs="Cambria"/>
                <w:sz w:val="24"/>
                <w:szCs w:val="24"/>
              </w:rPr>
              <w:t>Instructor updates or deletes an existing exam.</w:t>
            </w:r>
          </w:p>
        </w:tc>
      </w:tr>
      <w:tr w14:paraId="2B208389">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1310FB20">
            <w:r>
              <w:t>Precondition</w:t>
            </w:r>
          </w:p>
        </w:tc>
        <w:tc>
          <w:tcPr>
            <w:tcW w:w="4320" w:type="dxa"/>
            <w:gridSpan w:val="2"/>
            <w:tcBorders>
              <w:top w:val="single" w:color="auto" w:sz="4" w:space="0"/>
              <w:left w:val="single" w:color="auto" w:sz="4" w:space="0"/>
              <w:bottom w:val="single" w:color="auto" w:sz="4" w:space="0"/>
              <w:right w:val="single" w:color="auto" w:sz="4" w:space="0"/>
            </w:tcBorders>
          </w:tcPr>
          <w:p w14:paraId="66BA7ED9">
            <w:pPr>
              <w:pStyle w:val="36"/>
              <w:keepNext w:val="0"/>
              <w:keepLines w:val="0"/>
              <w:widowControl/>
              <w:suppressLineNumbers w:val="0"/>
              <w:spacing w:before="0" w:beforeAutospacing="1" w:after="0" w:afterAutospacing="1"/>
              <w:ind w:left="0" w:right="0"/>
              <w:rPr>
                <w:rFonts w:hint="default" w:ascii="Cambria" w:hAnsi="Cambria" w:cs="Cambria"/>
              </w:rPr>
            </w:pPr>
            <w:r>
              <w:rPr>
                <w:rFonts w:hint="default" w:ascii="Cambria" w:hAnsi="Cambria" w:cs="Cambria"/>
                <w:lang w:val="en-US"/>
              </w:rPr>
              <w:t>1.</w:t>
            </w:r>
            <w:r>
              <w:rPr>
                <w:rFonts w:hint="default" w:ascii="Cambria" w:hAnsi="Cambria" w:cs="Cambria"/>
              </w:rPr>
              <w:t>Instructor must be logged in.</w:t>
            </w:r>
          </w:p>
          <w:p w14:paraId="522354A7">
            <w:pPr>
              <w:pStyle w:val="36"/>
              <w:keepNext w:val="0"/>
              <w:keepLines w:val="0"/>
              <w:widowControl/>
              <w:suppressLineNumbers w:val="0"/>
              <w:spacing w:before="0" w:beforeAutospacing="1" w:after="0" w:afterAutospacing="1"/>
              <w:ind w:left="0" w:right="0"/>
              <w:rPr>
                <w:rFonts w:hint="default" w:ascii="Cambria" w:hAnsi="Cambria" w:cs="Cambria"/>
              </w:rPr>
            </w:pPr>
            <w:r>
              <w:rPr>
                <w:rFonts w:hint="default" w:ascii="Cambria" w:hAnsi="Cambria" w:cs="Cambria"/>
                <w:lang w:val="en-US"/>
              </w:rPr>
              <w:t>2.</w:t>
            </w:r>
            <w:r>
              <w:rPr>
                <w:rFonts w:hint="default" w:ascii="Cambria" w:hAnsi="Cambria" w:cs="Cambria"/>
              </w:rPr>
              <w:t>Exam must be previously created.</w:t>
            </w:r>
          </w:p>
        </w:tc>
      </w:tr>
      <w:tr w14:paraId="34876434">
        <w:tblPrEx>
          <w:tblCellMar>
            <w:top w:w="0" w:type="dxa"/>
            <w:left w:w="108" w:type="dxa"/>
            <w:bottom w:w="0" w:type="dxa"/>
            <w:right w:w="108" w:type="dxa"/>
          </w:tblCellMar>
        </w:tblPrEx>
        <w:trPr>
          <w:trHeight w:val="357" w:hRule="atLeast"/>
        </w:trPr>
        <w:tc>
          <w:tcPr>
            <w:tcW w:w="4320" w:type="dxa"/>
            <w:tcBorders>
              <w:top w:val="single" w:color="auto" w:sz="4" w:space="0"/>
              <w:left w:val="single" w:color="auto" w:sz="4" w:space="0"/>
              <w:right w:val="single" w:color="auto" w:sz="4" w:space="0"/>
            </w:tcBorders>
          </w:tcPr>
          <w:p w14:paraId="1D60070A">
            <w:r>
              <w:t>Basic Scenario</w:t>
            </w:r>
          </w:p>
        </w:tc>
        <w:tc>
          <w:tcPr>
            <w:tcW w:w="2600" w:type="dxa"/>
            <w:tcBorders>
              <w:top w:val="single" w:color="auto" w:sz="4" w:space="0"/>
              <w:left w:val="single" w:color="auto" w:sz="4" w:space="0"/>
              <w:bottom w:val="single" w:color="auto" w:sz="4" w:space="0"/>
              <w:right w:val="single" w:color="auto" w:sz="4" w:space="0"/>
            </w:tcBorders>
          </w:tcPr>
          <w:p w14:paraId="58C4200D">
            <w:pPr>
              <w:rPr>
                <w:rFonts w:hint="default" w:ascii="Cambria" w:hAnsi="Cambria" w:cs="Cambria"/>
              </w:rPr>
            </w:pPr>
            <w:r>
              <w:rPr>
                <w:rFonts w:hint="default" w:ascii="Cambria" w:hAnsi="Cambria" w:cs="Cambria"/>
              </w:rPr>
              <w:t>Actor Action</w:t>
            </w:r>
          </w:p>
        </w:tc>
        <w:tc>
          <w:tcPr>
            <w:tcW w:w="1720" w:type="dxa"/>
            <w:tcBorders>
              <w:top w:val="single" w:color="auto" w:sz="4" w:space="0"/>
              <w:left w:val="single" w:color="auto" w:sz="4" w:space="0"/>
              <w:bottom w:val="single" w:color="auto" w:sz="4" w:space="0"/>
              <w:right w:val="single" w:color="auto" w:sz="4" w:space="0"/>
            </w:tcBorders>
          </w:tcPr>
          <w:p w14:paraId="718081CF">
            <w:pPr>
              <w:rPr>
                <w:rFonts w:hint="default" w:ascii="Cambria" w:hAnsi="Cambria" w:cs="Cambria"/>
              </w:rPr>
            </w:pPr>
            <w:r>
              <w:rPr>
                <w:rFonts w:hint="default" w:ascii="Cambria" w:hAnsi="Cambria" w:cs="Cambria"/>
              </w:rPr>
              <w:t>System Response</w:t>
            </w:r>
          </w:p>
        </w:tc>
      </w:tr>
    </w:tbl>
    <w:p w14:paraId="70E6601E"/>
    <w:p w14:paraId="5AC44F71"/>
    <w:tbl>
      <w:tblPr>
        <w:tblStyle w:val="12"/>
        <w:tblW w:w="0" w:type="auto"/>
        <w:tblInd w:w="0" w:type="dxa"/>
        <w:tblLayout w:type="autofit"/>
        <w:tblCellMar>
          <w:top w:w="0" w:type="dxa"/>
          <w:left w:w="108" w:type="dxa"/>
          <w:bottom w:w="0" w:type="dxa"/>
          <w:right w:w="108" w:type="dxa"/>
        </w:tblCellMar>
      </w:tblPr>
      <w:tblGrid>
        <w:gridCol w:w="4320"/>
        <w:gridCol w:w="2693"/>
        <w:gridCol w:w="1627"/>
      </w:tblGrid>
      <w:tr w14:paraId="19FCF9E8">
        <w:tblPrEx>
          <w:tblCellMar>
            <w:top w:w="0" w:type="dxa"/>
            <w:left w:w="108" w:type="dxa"/>
            <w:bottom w:w="0" w:type="dxa"/>
            <w:right w:w="108" w:type="dxa"/>
          </w:tblCellMar>
        </w:tblPrEx>
        <w:trPr>
          <w:trHeight w:val="291" w:hRule="atLeast"/>
        </w:trPr>
        <w:tc>
          <w:tcPr>
            <w:tcW w:w="4320" w:type="dxa"/>
            <w:tcBorders>
              <w:top w:val="single" w:color="auto" w:sz="4" w:space="0"/>
              <w:left w:val="single" w:color="auto" w:sz="4" w:space="0"/>
              <w:bottom w:val="single" w:color="auto" w:sz="4" w:space="0"/>
              <w:right w:val="single" w:color="auto" w:sz="4" w:space="0"/>
            </w:tcBorders>
          </w:tcPr>
          <w:p w14:paraId="0B5082EB">
            <w:pPr>
              <w:rPr>
                <w:rFonts w:hint="default"/>
                <w:lang w:val="en-US"/>
              </w:rPr>
            </w:pPr>
            <w:r>
              <w:rPr>
                <w:rFonts w:hint="default"/>
                <w:lang w:val="en-US"/>
              </w:rPr>
              <w:t>Field</w:t>
            </w:r>
          </w:p>
        </w:tc>
        <w:tc>
          <w:tcPr>
            <w:tcW w:w="4320" w:type="dxa"/>
            <w:gridSpan w:val="2"/>
            <w:tcBorders>
              <w:top w:val="single" w:color="auto" w:sz="4" w:space="0"/>
              <w:left w:val="single" w:color="auto" w:sz="4" w:space="0"/>
              <w:bottom w:val="single" w:color="auto" w:sz="4" w:space="0"/>
              <w:right w:val="single" w:color="auto" w:sz="4" w:space="0"/>
            </w:tcBorders>
          </w:tcPr>
          <w:p w14:paraId="58078169">
            <w:pPr>
              <w:rPr>
                <w:rFonts w:hint="default"/>
                <w:lang w:val="en-US"/>
              </w:rPr>
            </w:pPr>
            <w:r>
              <w:rPr>
                <w:rFonts w:hint="default"/>
                <w:lang w:val="en-US"/>
              </w:rPr>
              <w:t xml:space="preserve">Description </w:t>
            </w:r>
          </w:p>
        </w:tc>
      </w:tr>
      <w:tr w14:paraId="4BCFE4D8">
        <w:tblPrEx>
          <w:tblCellMar>
            <w:top w:w="0" w:type="dxa"/>
            <w:left w:w="108" w:type="dxa"/>
            <w:bottom w:w="0" w:type="dxa"/>
            <w:right w:w="108" w:type="dxa"/>
          </w:tblCellMar>
        </w:tblPrEx>
        <w:trPr>
          <w:trHeight w:val="215" w:hRule="atLeast"/>
        </w:trPr>
        <w:tc>
          <w:tcPr>
            <w:tcW w:w="4320" w:type="dxa"/>
            <w:tcBorders>
              <w:top w:val="single" w:color="auto" w:sz="4" w:space="0"/>
              <w:left w:val="single" w:color="auto" w:sz="4" w:space="0"/>
              <w:bottom w:val="single" w:color="auto" w:sz="4" w:space="0"/>
              <w:right w:val="single" w:color="auto" w:sz="4" w:space="0"/>
            </w:tcBorders>
          </w:tcPr>
          <w:p w14:paraId="6B54F037">
            <w:r>
              <w:t>Use Case ID</w:t>
            </w:r>
          </w:p>
        </w:tc>
        <w:tc>
          <w:tcPr>
            <w:tcW w:w="4320" w:type="dxa"/>
            <w:gridSpan w:val="2"/>
            <w:tcBorders>
              <w:top w:val="single" w:color="auto" w:sz="4" w:space="0"/>
              <w:left w:val="single" w:color="auto" w:sz="4" w:space="0"/>
              <w:bottom w:val="single" w:color="auto" w:sz="4" w:space="0"/>
              <w:right w:val="single" w:color="auto" w:sz="4" w:space="0"/>
            </w:tcBorders>
          </w:tcPr>
          <w:p w14:paraId="75DE1C7C">
            <w:pPr>
              <w:rPr>
                <w:rFonts w:hint="default"/>
                <w:lang w:val="en-US"/>
              </w:rPr>
            </w:pPr>
            <w:r>
              <w:rPr>
                <w:rFonts w:hint="default"/>
                <w:lang w:val="en-US"/>
              </w:rPr>
              <w:t>UC-17</w:t>
            </w:r>
          </w:p>
        </w:tc>
      </w:tr>
      <w:tr w14:paraId="02BCE3EE">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1E0A6209">
            <w:r>
              <w:t>Use Case Name</w:t>
            </w:r>
          </w:p>
        </w:tc>
        <w:tc>
          <w:tcPr>
            <w:tcW w:w="4320" w:type="dxa"/>
            <w:gridSpan w:val="2"/>
            <w:tcBorders>
              <w:top w:val="single" w:color="auto" w:sz="4" w:space="0"/>
              <w:left w:val="single" w:color="auto" w:sz="4" w:space="0"/>
              <w:bottom w:val="single" w:color="auto" w:sz="4" w:space="0"/>
              <w:right w:val="single" w:color="auto" w:sz="4" w:space="0"/>
            </w:tcBorders>
          </w:tcPr>
          <w:p w14:paraId="37FEBC4E">
            <w:pPr>
              <w:rPr>
                <w:rFonts w:hint="default" w:ascii="Cambria" w:hAnsi="Cambria" w:cs="Cambria"/>
              </w:rPr>
            </w:pPr>
            <w:r>
              <w:rPr>
                <w:rFonts w:hint="default" w:ascii="Cambria" w:hAnsi="Cambria" w:eastAsia="SimSun" w:cs="Cambria"/>
                <w:sz w:val="24"/>
                <w:szCs w:val="24"/>
              </w:rPr>
              <w:t>Delete Exam</w:t>
            </w:r>
          </w:p>
        </w:tc>
      </w:tr>
      <w:tr w14:paraId="1E0D386C">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197F5390">
            <w:r>
              <w:t>Actor</w:t>
            </w:r>
          </w:p>
        </w:tc>
        <w:tc>
          <w:tcPr>
            <w:tcW w:w="4320" w:type="dxa"/>
            <w:gridSpan w:val="2"/>
            <w:tcBorders>
              <w:top w:val="single" w:color="auto" w:sz="4" w:space="0"/>
              <w:left w:val="single" w:color="auto" w:sz="4" w:space="0"/>
              <w:bottom w:val="single" w:color="auto" w:sz="4" w:space="0"/>
              <w:right w:val="single" w:color="auto" w:sz="4" w:space="0"/>
            </w:tcBorders>
          </w:tcPr>
          <w:p w14:paraId="52C17AE2">
            <w:pPr>
              <w:rPr>
                <w:rFonts w:hint="default" w:ascii="Cambria" w:hAnsi="Cambria" w:cs="Cambria"/>
              </w:rPr>
            </w:pPr>
            <w:r>
              <w:rPr>
                <w:rFonts w:hint="default" w:ascii="Cambria" w:hAnsi="Cambria" w:eastAsia="SimSun" w:cs="Cambria"/>
                <w:sz w:val="24"/>
                <w:szCs w:val="24"/>
              </w:rPr>
              <w:t>Instructor</w:t>
            </w:r>
          </w:p>
        </w:tc>
      </w:tr>
      <w:tr w14:paraId="1F93D880">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2B5F24BC">
            <w:r>
              <w:t>Summary</w:t>
            </w:r>
          </w:p>
        </w:tc>
        <w:tc>
          <w:tcPr>
            <w:tcW w:w="4320" w:type="dxa"/>
            <w:gridSpan w:val="2"/>
            <w:tcBorders>
              <w:top w:val="single" w:color="auto" w:sz="4" w:space="0"/>
              <w:left w:val="single" w:color="auto" w:sz="4" w:space="0"/>
              <w:bottom w:val="single" w:color="auto" w:sz="4" w:space="0"/>
              <w:right w:val="single" w:color="auto" w:sz="4" w:space="0"/>
            </w:tcBorders>
          </w:tcPr>
          <w:p w14:paraId="0111E8CF">
            <w:pPr>
              <w:rPr>
                <w:rFonts w:hint="default" w:ascii="Cambria" w:hAnsi="Cambria" w:cs="Cambria"/>
              </w:rPr>
            </w:pPr>
            <w:r>
              <w:rPr>
                <w:rFonts w:hint="default" w:ascii="Cambria" w:hAnsi="Cambria" w:eastAsia="SimSun" w:cs="Cambria"/>
                <w:sz w:val="24"/>
                <w:szCs w:val="24"/>
              </w:rPr>
              <w:t>Instructor deletes a selected exam</w:t>
            </w:r>
          </w:p>
        </w:tc>
      </w:tr>
      <w:tr w14:paraId="0B9BA991">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5728FD6E">
            <w:r>
              <w:t>Precondition</w:t>
            </w:r>
          </w:p>
        </w:tc>
        <w:tc>
          <w:tcPr>
            <w:tcW w:w="4320" w:type="dxa"/>
            <w:gridSpan w:val="2"/>
            <w:tcBorders>
              <w:top w:val="single" w:color="auto" w:sz="4" w:space="0"/>
              <w:left w:val="single" w:color="auto" w:sz="4" w:space="0"/>
              <w:bottom w:val="single" w:color="auto" w:sz="4" w:space="0"/>
              <w:right w:val="single" w:color="auto" w:sz="4" w:space="0"/>
            </w:tcBorders>
          </w:tcPr>
          <w:p w14:paraId="24C1283E">
            <w:pPr>
              <w:pStyle w:val="36"/>
              <w:keepNext w:val="0"/>
              <w:keepLines w:val="0"/>
              <w:widowControl/>
              <w:suppressLineNumbers w:val="0"/>
              <w:spacing w:before="0" w:beforeAutospacing="1" w:after="0" w:afterAutospacing="1"/>
              <w:ind w:left="0" w:right="0"/>
            </w:pPr>
            <w:r>
              <w:rPr>
                <w:rFonts w:hint="default"/>
                <w:lang w:val="en-US"/>
              </w:rPr>
              <w:t>1.</w:t>
            </w:r>
            <w:r>
              <w:t>Instructor must be logged in.</w:t>
            </w:r>
          </w:p>
          <w:p w14:paraId="66EA2476">
            <w:pPr>
              <w:pStyle w:val="36"/>
              <w:keepNext w:val="0"/>
              <w:keepLines w:val="0"/>
              <w:widowControl/>
              <w:suppressLineNumbers w:val="0"/>
              <w:spacing w:before="0" w:beforeAutospacing="1" w:after="0" w:afterAutospacing="1"/>
              <w:ind w:left="0" w:right="0"/>
            </w:pPr>
            <w:r>
              <w:rPr>
                <w:rFonts w:hint="default"/>
                <w:lang w:val="en-US"/>
              </w:rPr>
              <w:t>2.</w:t>
            </w:r>
            <w:r>
              <w:t>Exam must not be taken yet.</w:t>
            </w:r>
          </w:p>
        </w:tc>
      </w:tr>
      <w:tr w14:paraId="441BC084">
        <w:tblPrEx>
          <w:tblCellMar>
            <w:top w:w="0" w:type="dxa"/>
            <w:left w:w="108" w:type="dxa"/>
            <w:bottom w:w="0" w:type="dxa"/>
            <w:right w:w="108" w:type="dxa"/>
          </w:tblCellMar>
        </w:tblPrEx>
        <w:trPr>
          <w:trHeight w:val="333" w:hRule="atLeast"/>
        </w:trPr>
        <w:tc>
          <w:tcPr>
            <w:tcW w:w="4320" w:type="dxa"/>
            <w:vMerge w:val="restart"/>
            <w:tcBorders>
              <w:top w:val="single" w:color="auto" w:sz="4" w:space="0"/>
              <w:left w:val="single" w:color="auto" w:sz="4" w:space="0"/>
              <w:right w:val="single" w:color="auto" w:sz="4" w:space="0"/>
            </w:tcBorders>
          </w:tcPr>
          <w:p w14:paraId="2A40363C">
            <w:r>
              <w:t>Basic Scenario</w:t>
            </w:r>
          </w:p>
        </w:tc>
        <w:tc>
          <w:tcPr>
            <w:tcW w:w="2693" w:type="dxa"/>
            <w:tcBorders>
              <w:top w:val="single" w:color="auto" w:sz="4" w:space="0"/>
              <w:left w:val="single" w:color="auto" w:sz="4" w:space="0"/>
              <w:bottom w:val="single" w:color="auto" w:sz="4" w:space="0"/>
              <w:right w:val="single" w:color="auto" w:sz="4" w:space="0"/>
            </w:tcBorders>
          </w:tcPr>
          <w:p w14:paraId="6E880785">
            <w:r>
              <w:t>Actor Action</w:t>
            </w:r>
          </w:p>
        </w:tc>
        <w:tc>
          <w:tcPr>
            <w:tcW w:w="1627" w:type="dxa"/>
            <w:tcBorders>
              <w:top w:val="single" w:color="auto" w:sz="4" w:space="0"/>
              <w:left w:val="single" w:color="auto" w:sz="4" w:space="0"/>
              <w:bottom w:val="single" w:color="auto" w:sz="4" w:space="0"/>
              <w:right w:val="single" w:color="auto" w:sz="4" w:space="0"/>
            </w:tcBorders>
          </w:tcPr>
          <w:p w14:paraId="60EBE782">
            <w:r>
              <w:t>System Response</w:t>
            </w:r>
          </w:p>
        </w:tc>
      </w:tr>
      <w:tr w14:paraId="0F090A31">
        <w:tblPrEx>
          <w:tblCellMar>
            <w:top w:w="0" w:type="dxa"/>
            <w:left w:w="108" w:type="dxa"/>
            <w:bottom w:w="0" w:type="dxa"/>
            <w:right w:w="108" w:type="dxa"/>
          </w:tblCellMar>
        </w:tblPrEx>
        <w:trPr>
          <w:trHeight w:val="470" w:hRule="atLeast"/>
        </w:trPr>
        <w:tc>
          <w:tcPr>
            <w:tcW w:w="4320" w:type="dxa"/>
            <w:vMerge w:val="continue"/>
            <w:tcBorders>
              <w:left w:val="single" w:color="auto" w:sz="4" w:space="0"/>
              <w:bottom w:val="single" w:color="auto" w:sz="4" w:space="0"/>
              <w:right w:val="single" w:color="auto" w:sz="4" w:space="0"/>
            </w:tcBorders>
          </w:tcPr>
          <w:p w14:paraId="338033F9"/>
        </w:tc>
        <w:tc>
          <w:tcPr>
            <w:tcW w:w="2693" w:type="dxa"/>
            <w:tcBorders>
              <w:top w:val="single" w:color="auto" w:sz="4" w:space="0"/>
              <w:left w:val="single" w:color="auto" w:sz="4" w:space="0"/>
              <w:bottom w:val="single" w:color="auto" w:sz="4" w:space="0"/>
              <w:right w:val="single" w:color="auto" w:sz="4" w:space="0"/>
            </w:tcBorders>
          </w:tcPr>
          <w:p w14:paraId="3382B7EC">
            <w:pPr>
              <w:rPr>
                <w:rFonts w:hint="default" w:ascii="Cambria" w:hAnsi="Cambria" w:eastAsia="SimSun" w:cs="Cambria"/>
                <w:sz w:val="24"/>
                <w:szCs w:val="24"/>
              </w:rPr>
            </w:pPr>
            <w:r>
              <w:rPr>
                <w:rFonts w:hint="default" w:ascii="Cambria" w:hAnsi="Cambria" w:eastAsia="SimSun" w:cs="Cambria"/>
                <w:sz w:val="24"/>
                <w:szCs w:val="24"/>
              </w:rPr>
              <w:t>Step1: Instructor chooses an exam</w:t>
            </w:r>
          </w:p>
          <w:p w14:paraId="25EA10A0">
            <w:pPr>
              <w:rPr>
                <w:rFonts w:hint="default" w:ascii="Cambria" w:hAnsi="Cambria" w:eastAsia="SimSun" w:cs="Cambria"/>
                <w:sz w:val="24"/>
                <w:szCs w:val="24"/>
              </w:rPr>
            </w:pPr>
            <w:r>
              <w:rPr>
                <w:rFonts w:hint="default" w:ascii="Cambria" w:hAnsi="Cambria" w:eastAsia="SimSun" w:cs="Cambria"/>
                <w:sz w:val="24"/>
                <w:szCs w:val="24"/>
              </w:rPr>
              <w:t>Step</w:t>
            </w:r>
            <w:r>
              <w:rPr>
                <w:rFonts w:hint="default" w:ascii="Cambria" w:hAnsi="Cambria" w:eastAsia="SimSun" w:cs="Cambria"/>
                <w:sz w:val="24"/>
                <w:szCs w:val="24"/>
                <w:lang w:val="en-US"/>
              </w:rPr>
              <w:t>3</w:t>
            </w:r>
            <w:r>
              <w:rPr>
                <w:rFonts w:hint="default" w:ascii="Cambria" w:hAnsi="Cambria" w:eastAsia="SimSun" w:cs="Cambria"/>
                <w:sz w:val="24"/>
                <w:szCs w:val="24"/>
              </w:rPr>
              <w:t>: Instructor confirms deletion.</w:t>
            </w:r>
          </w:p>
        </w:tc>
        <w:tc>
          <w:tcPr>
            <w:tcW w:w="1627" w:type="dxa"/>
            <w:tcBorders>
              <w:top w:val="single" w:color="auto" w:sz="4" w:space="0"/>
              <w:left w:val="single" w:color="auto" w:sz="4" w:space="0"/>
              <w:bottom w:val="single" w:color="auto" w:sz="4" w:space="0"/>
              <w:right w:val="single" w:color="auto" w:sz="4" w:space="0"/>
            </w:tcBorders>
          </w:tcPr>
          <w:p w14:paraId="3C33EDF4">
            <w:pPr>
              <w:rPr>
                <w:rFonts w:hint="default" w:ascii="Cambria" w:hAnsi="Cambria" w:eastAsia="SimSun" w:cs="Cambria"/>
                <w:sz w:val="24"/>
                <w:szCs w:val="24"/>
              </w:rPr>
            </w:pPr>
            <w:r>
              <w:rPr>
                <w:rFonts w:hint="default" w:ascii="Cambria" w:hAnsi="Cambria" w:eastAsia="SimSun" w:cs="Cambria"/>
                <w:sz w:val="24"/>
                <w:szCs w:val="24"/>
              </w:rPr>
              <w:t>Step</w:t>
            </w:r>
            <w:r>
              <w:rPr>
                <w:rFonts w:hint="default" w:ascii="Cambria" w:hAnsi="Cambria" w:eastAsia="SimSun" w:cs="Cambria"/>
                <w:sz w:val="24"/>
                <w:szCs w:val="24"/>
                <w:lang w:val="en-US"/>
              </w:rPr>
              <w:t>2</w:t>
            </w:r>
            <w:r>
              <w:rPr>
                <w:rFonts w:hint="default" w:ascii="Cambria" w:hAnsi="Cambria" w:eastAsia="SimSun" w:cs="Cambria"/>
                <w:sz w:val="24"/>
                <w:szCs w:val="24"/>
              </w:rPr>
              <w:t>: System displays exam details.</w:t>
            </w:r>
          </w:p>
          <w:p w14:paraId="2B7790F1">
            <w:pPr>
              <w:rPr>
                <w:rFonts w:hint="default" w:ascii="Cambria" w:hAnsi="Cambria" w:eastAsia="SimSun" w:cs="Cambria"/>
                <w:sz w:val="24"/>
                <w:szCs w:val="24"/>
              </w:rPr>
            </w:pPr>
            <w:r>
              <w:rPr>
                <w:rFonts w:hint="default" w:ascii="Cambria" w:hAnsi="Cambria" w:eastAsia="SimSun" w:cs="Cambria"/>
                <w:sz w:val="24"/>
                <w:szCs w:val="24"/>
              </w:rPr>
              <w:t>Step</w:t>
            </w:r>
            <w:r>
              <w:rPr>
                <w:rFonts w:hint="default" w:ascii="Cambria" w:hAnsi="Cambria" w:eastAsia="SimSun" w:cs="Cambria"/>
                <w:sz w:val="24"/>
                <w:szCs w:val="24"/>
                <w:lang w:val="en-US"/>
              </w:rPr>
              <w:t>4</w:t>
            </w:r>
            <w:r>
              <w:rPr>
                <w:rFonts w:hint="default" w:ascii="Cambria" w:hAnsi="Cambria" w:eastAsia="SimSun" w:cs="Cambria"/>
                <w:sz w:val="24"/>
                <w:szCs w:val="24"/>
              </w:rPr>
              <w:t>: System deletes the exam.</w:t>
            </w:r>
          </w:p>
        </w:tc>
      </w:tr>
      <w:tr w14:paraId="26117BBF">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6F2A636E">
            <w:r>
              <w:t>Alternative Scenario</w:t>
            </w:r>
          </w:p>
        </w:tc>
        <w:tc>
          <w:tcPr>
            <w:tcW w:w="4320" w:type="dxa"/>
            <w:gridSpan w:val="2"/>
            <w:tcBorders>
              <w:top w:val="single" w:color="auto" w:sz="4" w:space="0"/>
              <w:left w:val="single" w:color="auto" w:sz="4" w:space="0"/>
              <w:bottom w:val="single" w:color="auto" w:sz="4" w:space="0"/>
              <w:right w:val="single" w:color="auto" w:sz="4" w:space="0"/>
            </w:tcBorders>
          </w:tcPr>
          <w:p w14:paraId="617D6672">
            <w:pPr>
              <w:rPr>
                <w:rFonts w:hint="default" w:ascii="Cambria" w:hAnsi="Cambria" w:cs="Cambria"/>
                <w:lang w:val="en-US"/>
              </w:rPr>
            </w:pPr>
            <w:r>
              <w:rPr>
                <w:rFonts w:hint="default" w:ascii="Cambria" w:hAnsi="Cambria" w:eastAsia="SimSun" w:cs="Cambria"/>
                <w:sz w:val="24"/>
                <w:szCs w:val="24"/>
              </w:rPr>
              <w:t>If exam is already taken, deletion is not allowed.</w:t>
            </w:r>
          </w:p>
        </w:tc>
      </w:tr>
      <w:tr w14:paraId="07CC9735">
        <w:tc>
          <w:tcPr>
            <w:tcW w:w="4320" w:type="dxa"/>
            <w:tcBorders>
              <w:top w:val="single" w:color="auto" w:sz="4" w:space="0"/>
              <w:left w:val="single" w:color="auto" w:sz="4" w:space="0"/>
              <w:bottom w:val="single" w:color="auto" w:sz="4" w:space="0"/>
              <w:right w:val="single" w:color="auto" w:sz="4" w:space="0"/>
            </w:tcBorders>
          </w:tcPr>
          <w:p w14:paraId="7E52804B">
            <w:r>
              <w:t>Post Condition</w:t>
            </w:r>
          </w:p>
        </w:tc>
        <w:tc>
          <w:tcPr>
            <w:tcW w:w="4320" w:type="dxa"/>
            <w:gridSpan w:val="2"/>
            <w:tcBorders>
              <w:top w:val="single" w:color="auto" w:sz="4" w:space="0"/>
              <w:left w:val="single" w:color="auto" w:sz="4" w:space="0"/>
              <w:bottom w:val="single" w:color="auto" w:sz="4" w:space="0"/>
              <w:right w:val="single" w:color="auto" w:sz="4" w:space="0"/>
            </w:tcBorders>
          </w:tcPr>
          <w:p w14:paraId="477951C5">
            <w:pPr>
              <w:rPr>
                <w:rFonts w:hint="default" w:ascii="Cambria" w:hAnsi="Cambria" w:cs="Cambria"/>
              </w:rPr>
            </w:pPr>
            <w:r>
              <w:rPr>
                <w:rFonts w:hint="default" w:ascii="Cambria" w:hAnsi="Cambria" w:eastAsia="SimSun" w:cs="Cambria"/>
                <w:sz w:val="24"/>
                <w:szCs w:val="24"/>
              </w:rPr>
              <w:t>Exam is removed from system.</w:t>
            </w:r>
          </w:p>
        </w:tc>
      </w:tr>
    </w:tbl>
    <w:p w14:paraId="3335EA15"/>
    <w:tbl>
      <w:tblPr>
        <w:tblStyle w:val="12"/>
        <w:tblW w:w="0" w:type="auto"/>
        <w:tblInd w:w="0" w:type="dxa"/>
        <w:tblLayout w:type="autofit"/>
        <w:tblCellMar>
          <w:top w:w="0" w:type="dxa"/>
          <w:left w:w="108" w:type="dxa"/>
          <w:bottom w:w="0" w:type="dxa"/>
          <w:right w:w="108" w:type="dxa"/>
        </w:tblCellMar>
      </w:tblPr>
      <w:tblGrid>
        <w:gridCol w:w="4320"/>
        <w:gridCol w:w="2561"/>
        <w:gridCol w:w="1759"/>
      </w:tblGrid>
      <w:tr w14:paraId="622AA85E">
        <w:tblPrEx>
          <w:tblCellMar>
            <w:top w:w="0" w:type="dxa"/>
            <w:left w:w="108" w:type="dxa"/>
            <w:bottom w:w="0" w:type="dxa"/>
            <w:right w:w="108" w:type="dxa"/>
          </w:tblCellMar>
        </w:tblPrEx>
        <w:trPr>
          <w:trHeight w:val="331" w:hRule="atLeast"/>
        </w:trPr>
        <w:tc>
          <w:tcPr>
            <w:tcW w:w="4320" w:type="dxa"/>
            <w:tcBorders>
              <w:top w:val="single" w:color="auto" w:sz="4" w:space="0"/>
              <w:left w:val="single" w:color="auto" w:sz="4" w:space="0"/>
              <w:bottom w:val="single" w:color="auto" w:sz="4" w:space="0"/>
              <w:right w:val="single" w:color="auto" w:sz="4" w:space="0"/>
            </w:tcBorders>
          </w:tcPr>
          <w:p w14:paraId="1DE086C4">
            <w:pPr>
              <w:rPr>
                <w:rFonts w:hint="default"/>
                <w:lang w:val="en-US"/>
              </w:rPr>
            </w:pPr>
            <w:r>
              <w:rPr>
                <w:rFonts w:hint="default"/>
                <w:lang w:val="en-US"/>
              </w:rPr>
              <w:t>Field</w:t>
            </w:r>
          </w:p>
        </w:tc>
        <w:tc>
          <w:tcPr>
            <w:tcW w:w="4320" w:type="dxa"/>
            <w:gridSpan w:val="2"/>
            <w:tcBorders>
              <w:top w:val="single" w:color="auto" w:sz="4" w:space="0"/>
              <w:left w:val="single" w:color="auto" w:sz="4" w:space="0"/>
              <w:bottom w:val="single" w:color="auto" w:sz="4" w:space="0"/>
              <w:right w:val="single" w:color="auto" w:sz="4" w:space="0"/>
            </w:tcBorders>
          </w:tcPr>
          <w:p w14:paraId="170F67CA">
            <w:pPr>
              <w:rPr>
                <w:rFonts w:hint="default"/>
                <w:lang w:val="en-US"/>
              </w:rPr>
            </w:pPr>
            <w:r>
              <w:rPr>
                <w:rFonts w:hint="default"/>
                <w:lang w:val="en-US"/>
              </w:rPr>
              <w:t>Description</w:t>
            </w:r>
          </w:p>
        </w:tc>
      </w:tr>
      <w:tr w14:paraId="7A327541">
        <w:tblPrEx>
          <w:tblCellMar>
            <w:top w:w="0" w:type="dxa"/>
            <w:left w:w="108" w:type="dxa"/>
            <w:bottom w:w="0" w:type="dxa"/>
            <w:right w:w="108" w:type="dxa"/>
          </w:tblCellMar>
        </w:tblPrEx>
        <w:trPr>
          <w:trHeight w:val="175" w:hRule="atLeast"/>
        </w:trPr>
        <w:tc>
          <w:tcPr>
            <w:tcW w:w="4320" w:type="dxa"/>
            <w:tcBorders>
              <w:top w:val="single" w:color="auto" w:sz="4" w:space="0"/>
              <w:left w:val="single" w:color="auto" w:sz="4" w:space="0"/>
              <w:bottom w:val="single" w:color="auto" w:sz="4" w:space="0"/>
              <w:right w:val="single" w:color="auto" w:sz="4" w:space="0"/>
            </w:tcBorders>
          </w:tcPr>
          <w:p w14:paraId="647AC25F">
            <w:r>
              <w:t>Use Case ID</w:t>
            </w:r>
          </w:p>
        </w:tc>
        <w:tc>
          <w:tcPr>
            <w:tcW w:w="4320" w:type="dxa"/>
            <w:gridSpan w:val="2"/>
            <w:tcBorders>
              <w:top w:val="single" w:color="auto" w:sz="4" w:space="0"/>
              <w:left w:val="single" w:color="auto" w:sz="4" w:space="0"/>
              <w:bottom w:val="single" w:color="auto" w:sz="4" w:space="0"/>
              <w:right w:val="single" w:color="auto" w:sz="4" w:space="0"/>
            </w:tcBorders>
          </w:tcPr>
          <w:p w14:paraId="3283A1F7">
            <w:pPr>
              <w:rPr>
                <w:rFonts w:hint="default"/>
                <w:lang w:val="en-US"/>
              </w:rPr>
            </w:pPr>
            <w:r>
              <w:rPr>
                <w:rFonts w:hint="default"/>
                <w:lang w:val="en-US"/>
              </w:rPr>
              <w:t>UC-18</w:t>
            </w:r>
          </w:p>
        </w:tc>
      </w:tr>
      <w:tr w14:paraId="039065F6">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003E1946">
            <w:r>
              <w:t>Use Case Name</w:t>
            </w:r>
          </w:p>
        </w:tc>
        <w:tc>
          <w:tcPr>
            <w:tcW w:w="4320" w:type="dxa"/>
            <w:gridSpan w:val="2"/>
            <w:tcBorders>
              <w:top w:val="single" w:color="auto" w:sz="4" w:space="0"/>
              <w:left w:val="single" w:color="auto" w:sz="4" w:space="0"/>
              <w:bottom w:val="single" w:color="auto" w:sz="4" w:space="0"/>
              <w:right w:val="single" w:color="auto" w:sz="4" w:space="0"/>
            </w:tcBorders>
          </w:tcPr>
          <w:p w14:paraId="121ED5DC">
            <w:r>
              <w:rPr>
                <w:rFonts w:hint="default" w:ascii="Cambria" w:hAnsi="Cambria" w:eastAsia="SimSun" w:cs="Cambria"/>
                <w:sz w:val="24"/>
                <w:szCs w:val="24"/>
              </w:rPr>
              <w:t>Edit Exam</w:t>
            </w:r>
          </w:p>
        </w:tc>
      </w:tr>
      <w:tr w14:paraId="3A3B3984">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5CA767B0">
            <w:r>
              <w:t>Actor</w:t>
            </w:r>
          </w:p>
        </w:tc>
        <w:tc>
          <w:tcPr>
            <w:tcW w:w="4320" w:type="dxa"/>
            <w:gridSpan w:val="2"/>
            <w:tcBorders>
              <w:top w:val="single" w:color="auto" w:sz="4" w:space="0"/>
              <w:left w:val="single" w:color="auto" w:sz="4" w:space="0"/>
              <w:bottom w:val="single" w:color="auto" w:sz="4" w:space="0"/>
              <w:right w:val="single" w:color="auto" w:sz="4" w:space="0"/>
            </w:tcBorders>
          </w:tcPr>
          <w:p w14:paraId="62C3FB91">
            <w:pPr>
              <w:rPr>
                <w:rFonts w:hint="default" w:ascii="Cambria" w:hAnsi="Cambria" w:cs="Cambria"/>
              </w:rPr>
            </w:pPr>
            <w:r>
              <w:rPr>
                <w:rFonts w:hint="default" w:ascii="Cambria" w:hAnsi="Cambria" w:eastAsia="SimSun" w:cs="Cambria"/>
                <w:sz w:val="24"/>
                <w:szCs w:val="24"/>
              </w:rPr>
              <w:t>Instructor</w:t>
            </w:r>
          </w:p>
        </w:tc>
      </w:tr>
      <w:tr w14:paraId="12CD353F">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68B0DC98">
            <w:r>
              <w:t>Summary</w:t>
            </w:r>
          </w:p>
        </w:tc>
        <w:tc>
          <w:tcPr>
            <w:tcW w:w="4320" w:type="dxa"/>
            <w:gridSpan w:val="2"/>
            <w:tcBorders>
              <w:top w:val="single" w:color="auto" w:sz="4" w:space="0"/>
              <w:left w:val="single" w:color="auto" w:sz="4" w:space="0"/>
              <w:bottom w:val="single" w:color="auto" w:sz="4" w:space="0"/>
              <w:right w:val="single" w:color="auto" w:sz="4" w:space="0"/>
            </w:tcBorders>
          </w:tcPr>
          <w:p w14:paraId="6BA801AE">
            <w:pPr>
              <w:rPr>
                <w:rFonts w:hint="default" w:ascii="Cambria" w:hAnsi="Cambria" w:cs="Cambria"/>
              </w:rPr>
            </w:pPr>
            <w:r>
              <w:rPr>
                <w:rFonts w:hint="default" w:ascii="Cambria" w:hAnsi="Cambria" w:eastAsia="SimSun" w:cs="Cambria"/>
                <w:sz w:val="24"/>
                <w:szCs w:val="24"/>
              </w:rPr>
              <w:t>Instructor modifies questions or settings of an exam.</w:t>
            </w:r>
          </w:p>
        </w:tc>
      </w:tr>
      <w:tr w14:paraId="78189974">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4154F08F">
            <w:r>
              <w:t>Precondition</w:t>
            </w:r>
          </w:p>
        </w:tc>
        <w:tc>
          <w:tcPr>
            <w:tcW w:w="4320" w:type="dxa"/>
            <w:gridSpan w:val="2"/>
            <w:tcBorders>
              <w:top w:val="single" w:color="auto" w:sz="4" w:space="0"/>
              <w:left w:val="single" w:color="auto" w:sz="4" w:space="0"/>
              <w:bottom w:val="single" w:color="auto" w:sz="4" w:space="0"/>
              <w:right w:val="single" w:color="auto" w:sz="4" w:space="0"/>
            </w:tcBorders>
          </w:tcPr>
          <w:p w14:paraId="7514B42D">
            <w:pPr>
              <w:rPr>
                <w:rFonts w:hint="default" w:ascii="Cambria" w:hAnsi="Cambria" w:cs="Cambria"/>
              </w:rPr>
            </w:pPr>
            <w:r>
              <w:rPr>
                <w:rFonts w:hint="default" w:ascii="Cambria" w:hAnsi="Cambria" w:eastAsia="SimSun" w:cs="Cambria"/>
                <w:sz w:val="24"/>
                <w:szCs w:val="24"/>
              </w:rPr>
              <w:t>Instructor must be logged in.</w:t>
            </w:r>
          </w:p>
        </w:tc>
      </w:tr>
      <w:tr w14:paraId="09C580D6">
        <w:tblPrEx>
          <w:tblCellMar>
            <w:top w:w="0" w:type="dxa"/>
            <w:left w:w="108" w:type="dxa"/>
            <w:bottom w:w="0" w:type="dxa"/>
            <w:right w:w="108" w:type="dxa"/>
          </w:tblCellMar>
        </w:tblPrEx>
        <w:trPr>
          <w:trHeight w:val="355" w:hRule="atLeast"/>
        </w:trPr>
        <w:tc>
          <w:tcPr>
            <w:tcW w:w="4320" w:type="dxa"/>
            <w:vMerge w:val="restart"/>
            <w:tcBorders>
              <w:top w:val="single" w:color="auto" w:sz="4" w:space="0"/>
              <w:left w:val="single" w:color="auto" w:sz="4" w:space="0"/>
              <w:right w:val="single" w:color="auto" w:sz="4" w:space="0"/>
            </w:tcBorders>
          </w:tcPr>
          <w:p w14:paraId="3B2D0503">
            <w:pPr>
              <w:rPr>
                <w:rFonts w:hint="default" w:ascii="Cambria" w:hAnsi="Cambria" w:cs="Cambria"/>
              </w:rPr>
            </w:pPr>
            <w:r>
              <w:rPr>
                <w:rFonts w:hint="default" w:ascii="Cambria" w:hAnsi="Cambria" w:cs="Cambria"/>
              </w:rPr>
              <w:t>Basic Scenario</w:t>
            </w:r>
          </w:p>
        </w:tc>
        <w:tc>
          <w:tcPr>
            <w:tcW w:w="2561" w:type="dxa"/>
            <w:tcBorders>
              <w:top w:val="single" w:color="auto" w:sz="4" w:space="0"/>
              <w:left w:val="single" w:color="auto" w:sz="4" w:space="0"/>
              <w:bottom w:val="single" w:color="auto" w:sz="4" w:space="0"/>
              <w:right w:val="single" w:color="auto" w:sz="4" w:space="0"/>
            </w:tcBorders>
          </w:tcPr>
          <w:p w14:paraId="3EFD8F9C">
            <w:pPr>
              <w:rPr>
                <w:rFonts w:hint="default" w:ascii="Cambria" w:hAnsi="Cambria" w:cs="Cambria"/>
              </w:rPr>
            </w:pPr>
            <w:r>
              <w:rPr>
                <w:rFonts w:hint="default" w:ascii="Cambria" w:hAnsi="Cambria" w:cs="Cambria"/>
              </w:rPr>
              <w:t>Actor Action</w:t>
            </w:r>
          </w:p>
        </w:tc>
        <w:tc>
          <w:tcPr>
            <w:tcW w:w="1759" w:type="dxa"/>
            <w:tcBorders>
              <w:top w:val="single" w:color="auto" w:sz="4" w:space="0"/>
              <w:left w:val="single" w:color="auto" w:sz="4" w:space="0"/>
              <w:bottom w:val="single" w:color="auto" w:sz="4" w:space="0"/>
              <w:right w:val="single" w:color="auto" w:sz="4" w:space="0"/>
            </w:tcBorders>
          </w:tcPr>
          <w:p w14:paraId="66BAF8AC">
            <w:pPr>
              <w:rPr>
                <w:rFonts w:hint="default" w:ascii="Cambria" w:hAnsi="Cambria" w:cs="Cambria"/>
              </w:rPr>
            </w:pPr>
            <w:r>
              <w:rPr>
                <w:rFonts w:hint="default" w:ascii="Cambria" w:hAnsi="Cambria" w:cs="Cambria"/>
              </w:rPr>
              <w:t>System Response</w:t>
            </w:r>
          </w:p>
        </w:tc>
      </w:tr>
      <w:tr w14:paraId="66A749B1">
        <w:tblPrEx>
          <w:tblCellMar>
            <w:top w:w="0" w:type="dxa"/>
            <w:left w:w="108" w:type="dxa"/>
            <w:bottom w:w="0" w:type="dxa"/>
            <w:right w:w="108" w:type="dxa"/>
          </w:tblCellMar>
        </w:tblPrEx>
        <w:trPr>
          <w:trHeight w:val="744" w:hRule="atLeast"/>
        </w:trPr>
        <w:tc>
          <w:tcPr>
            <w:tcW w:w="4320" w:type="dxa"/>
            <w:vMerge w:val="continue"/>
            <w:tcBorders>
              <w:left w:val="single" w:color="auto" w:sz="4" w:space="0"/>
              <w:bottom w:val="single" w:color="auto" w:sz="4" w:space="0"/>
              <w:right w:val="single" w:color="auto" w:sz="4" w:space="0"/>
            </w:tcBorders>
          </w:tcPr>
          <w:p w14:paraId="494864A8">
            <w:pPr>
              <w:rPr>
                <w:rFonts w:hint="default" w:ascii="Cambria" w:hAnsi="Cambria" w:cs="Cambria"/>
              </w:rPr>
            </w:pPr>
          </w:p>
        </w:tc>
        <w:tc>
          <w:tcPr>
            <w:tcW w:w="2561" w:type="dxa"/>
            <w:tcBorders>
              <w:top w:val="single" w:color="auto" w:sz="4" w:space="0"/>
              <w:left w:val="single" w:color="auto" w:sz="4" w:space="0"/>
              <w:bottom w:val="single" w:color="auto" w:sz="4" w:space="0"/>
              <w:right w:val="single" w:color="auto" w:sz="4" w:space="0"/>
            </w:tcBorders>
          </w:tcPr>
          <w:p w14:paraId="6E07C782">
            <w:pPr>
              <w:rPr>
                <w:rFonts w:hint="default" w:ascii="Cambria" w:hAnsi="Cambria" w:eastAsia="SimSun" w:cs="Cambria"/>
                <w:sz w:val="24"/>
                <w:szCs w:val="24"/>
              </w:rPr>
            </w:pPr>
            <w:r>
              <w:rPr>
                <w:rFonts w:hint="default" w:ascii="Cambria" w:hAnsi="Cambria" w:eastAsia="SimSun" w:cs="Cambria"/>
                <w:sz w:val="24"/>
                <w:szCs w:val="24"/>
              </w:rPr>
              <w:t>Step1: Instructor opens an exam</w:t>
            </w:r>
          </w:p>
          <w:p w14:paraId="70D248E6">
            <w:pPr>
              <w:rPr>
                <w:rFonts w:hint="default" w:ascii="Cambria" w:hAnsi="Cambria" w:eastAsia="SimSun" w:cs="Cambria"/>
                <w:sz w:val="24"/>
                <w:szCs w:val="24"/>
              </w:rPr>
            </w:pPr>
            <w:r>
              <w:rPr>
                <w:rFonts w:hint="default" w:ascii="Cambria" w:hAnsi="Cambria" w:eastAsia="SimSun" w:cs="Cambria"/>
                <w:sz w:val="24"/>
                <w:szCs w:val="24"/>
              </w:rPr>
              <w:t>Step2: Instructor modifies details</w:t>
            </w:r>
          </w:p>
        </w:tc>
        <w:tc>
          <w:tcPr>
            <w:tcW w:w="1759" w:type="dxa"/>
            <w:tcBorders>
              <w:top w:val="single" w:color="auto" w:sz="4" w:space="0"/>
              <w:left w:val="single" w:color="auto" w:sz="4" w:space="0"/>
              <w:bottom w:val="single" w:color="auto" w:sz="4" w:space="0"/>
              <w:right w:val="single" w:color="auto" w:sz="4" w:space="0"/>
            </w:tcBorders>
          </w:tcPr>
          <w:p w14:paraId="6779E67E">
            <w:pPr>
              <w:rPr>
                <w:rFonts w:hint="default" w:ascii="Cambria" w:hAnsi="Cambria" w:eastAsia="SimSun" w:cs="Cambria"/>
                <w:sz w:val="24"/>
                <w:szCs w:val="24"/>
              </w:rPr>
            </w:pPr>
            <w:r>
              <w:rPr>
                <w:rFonts w:hint="default" w:ascii="Cambria" w:hAnsi="Cambria" w:eastAsia="SimSun" w:cs="Cambria"/>
                <w:sz w:val="24"/>
                <w:szCs w:val="24"/>
              </w:rPr>
              <w:t>Step1: System shows editable fields.</w:t>
            </w:r>
          </w:p>
          <w:p w14:paraId="61E5A964">
            <w:pPr>
              <w:rPr>
                <w:rFonts w:hint="default" w:ascii="Cambria" w:hAnsi="Cambria" w:eastAsia="SimSun" w:cs="Cambria"/>
                <w:sz w:val="24"/>
                <w:szCs w:val="24"/>
              </w:rPr>
            </w:pPr>
            <w:r>
              <w:rPr>
                <w:rFonts w:hint="default" w:ascii="Cambria" w:hAnsi="Cambria" w:eastAsia="SimSun" w:cs="Cambria"/>
                <w:sz w:val="24"/>
                <w:szCs w:val="24"/>
              </w:rPr>
              <w:t>Step2: System validates and updates data.</w:t>
            </w:r>
          </w:p>
        </w:tc>
      </w:tr>
      <w:tr w14:paraId="0F1AA39F">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6A7A79AA">
            <w:r>
              <w:t>Alternative Scenario</w:t>
            </w:r>
          </w:p>
        </w:tc>
        <w:tc>
          <w:tcPr>
            <w:tcW w:w="4320" w:type="dxa"/>
            <w:gridSpan w:val="2"/>
            <w:tcBorders>
              <w:top w:val="single" w:color="auto" w:sz="4" w:space="0"/>
              <w:left w:val="single" w:color="auto" w:sz="4" w:space="0"/>
              <w:bottom w:val="single" w:color="auto" w:sz="4" w:space="0"/>
              <w:right w:val="single" w:color="auto" w:sz="4" w:space="0"/>
            </w:tcBorders>
          </w:tcPr>
          <w:p w14:paraId="5B4BAE8A">
            <w:pPr>
              <w:rPr>
                <w:rFonts w:hint="default" w:ascii="Cambria" w:hAnsi="Cambria" w:cs="Cambria"/>
              </w:rPr>
            </w:pPr>
            <w:r>
              <w:rPr>
                <w:rFonts w:hint="default" w:ascii="Cambria" w:hAnsi="Cambria" w:eastAsia="SimSun" w:cs="Cambria"/>
                <w:sz w:val="24"/>
                <w:szCs w:val="24"/>
                <w:lang w:val="en-US"/>
              </w:rPr>
              <w:t>I</w:t>
            </w:r>
            <w:r>
              <w:rPr>
                <w:rFonts w:hint="default" w:ascii="Cambria" w:hAnsi="Cambria" w:eastAsia="SimSun" w:cs="Cambria"/>
                <w:sz w:val="24"/>
                <w:szCs w:val="24"/>
              </w:rPr>
              <w:t>f edits are invalid, system shows error.</w:t>
            </w:r>
          </w:p>
        </w:tc>
      </w:tr>
      <w:tr w14:paraId="3BE0CE1B">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1D1EBDA4">
            <w:r>
              <w:t>Post Condition</w:t>
            </w:r>
          </w:p>
        </w:tc>
        <w:tc>
          <w:tcPr>
            <w:tcW w:w="4320" w:type="dxa"/>
            <w:gridSpan w:val="2"/>
            <w:tcBorders>
              <w:top w:val="single" w:color="auto" w:sz="4" w:space="0"/>
              <w:left w:val="single" w:color="auto" w:sz="4" w:space="0"/>
              <w:bottom w:val="single" w:color="auto" w:sz="4" w:space="0"/>
              <w:right w:val="single" w:color="auto" w:sz="4" w:space="0"/>
            </w:tcBorders>
          </w:tcPr>
          <w:p w14:paraId="19CD432B">
            <w:pPr>
              <w:rPr>
                <w:rFonts w:hint="default" w:ascii="Cambria" w:hAnsi="Cambria" w:cs="Cambria"/>
              </w:rPr>
            </w:pPr>
            <w:r>
              <w:rPr>
                <w:rFonts w:hint="default" w:ascii="Cambria" w:hAnsi="Cambria" w:eastAsia="SimSun" w:cs="Cambria"/>
                <w:sz w:val="24"/>
                <w:szCs w:val="24"/>
              </w:rPr>
              <w:t>Exam is updated.</w:t>
            </w:r>
          </w:p>
        </w:tc>
      </w:tr>
    </w:tbl>
    <w:p w14:paraId="79360EB9"/>
    <w:tbl>
      <w:tblPr>
        <w:tblStyle w:val="12"/>
        <w:tblW w:w="0" w:type="auto"/>
        <w:tblInd w:w="0" w:type="dxa"/>
        <w:tblLayout w:type="autofit"/>
        <w:tblCellMar>
          <w:top w:w="0" w:type="dxa"/>
          <w:left w:w="108" w:type="dxa"/>
          <w:bottom w:w="0" w:type="dxa"/>
          <w:right w:w="108" w:type="dxa"/>
        </w:tblCellMar>
      </w:tblPr>
      <w:tblGrid>
        <w:gridCol w:w="4320"/>
        <w:gridCol w:w="2656"/>
        <w:gridCol w:w="1664"/>
      </w:tblGrid>
      <w:tr w14:paraId="2037C645">
        <w:tblPrEx>
          <w:tblCellMar>
            <w:top w:w="0" w:type="dxa"/>
            <w:left w:w="108" w:type="dxa"/>
            <w:bottom w:w="0" w:type="dxa"/>
            <w:right w:w="108" w:type="dxa"/>
          </w:tblCellMar>
        </w:tblPrEx>
        <w:trPr>
          <w:trHeight w:val="299" w:hRule="atLeast"/>
        </w:trPr>
        <w:tc>
          <w:tcPr>
            <w:tcW w:w="4320" w:type="dxa"/>
            <w:tcBorders>
              <w:top w:val="single" w:color="auto" w:sz="4" w:space="0"/>
              <w:left w:val="single" w:color="auto" w:sz="4" w:space="0"/>
              <w:bottom w:val="single" w:color="auto" w:sz="4" w:space="0"/>
              <w:right w:val="single" w:color="auto" w:sz="4" w:space="0"/>
            </w:tcBorders>
          </w:tcPr>
          <w:p w14:paraId="0004D04B">
            <w:pPr>
              <w:rPr>
                <w:rFonts w:hint="default"/>
                <w:lang w:val="en-US"/>
              </w:rPr>
            </w:pPr>
            <w:r>
              <w:rPr>
                <w:rFonts w:hint="default"/>
                <w:lang w:val="en-US"/>
              </w:rPr>
              <w:t>Field</w:t>
            </w:r>
          </w:p>
        </w:tc>
        <w:tc>
          <w:tcPr>
            <w:tcW w:w="4320" w:type="dxa"/>
            <w:gridSpan w:val="2"/>
            <w:tcBorders>
              <w:top w:val="single" w:color="auto" w:sz="4" w:space="0"/>
              <w:left w:val="single" w:color="auto" w:sz="4" w:space="0"/>
              <w:bottom w:val="single" w:color="auto" w:sz="4" w:space="0"/>
              <w:right w:val="single" w:color="auto" w:sz="4" w:space="0"/>
            </w:tcBorders>
          </w:tcPr>
          <w:p w14:paraId="0E866E78">
            <w:pPr>
              <w:rPr>
                <w:rFonts w:hint="default"/>
                <w:lang w:val="en-US"/>
              </w:rPr>
            </w:pPr>
            <w:r>
              <w:rPr>
                <w:rFonts w:hint="default"/>
                <w:lang w:val="en-US"/>
              </w:rPr>
              <w:t>Description</w:t>
            </w:r>
          </w:p>
        </w:tc>
      </w:tr>
      <w:tr w14:paraId="64476BFF">
        <w:tblPrEx>
          <w:tblCellMar>
            <w:top w:w="0" w:type="dxa"/>
            <w:left w:w="108" w:type="dxa"/>
            <w:bottom w:w="0" w:type="dxa"/>
            <w:right w:w="108" w:type="dxa"/>
          </w:tblCellMar>
        </w:tblPrEx>
        <w:trPr>
          <w:trHeight w:val="207" w:hRule="atLeast"/>
        </w:trPr>
        <w:tc>
          <w:tcPr>
            <w:tcW w:w="4320" w:type="dxa"/>
            <w:tcBorders>
              <w:top w:val="single" w:color="auto" w:sz="4" w:space="0"/>
              <w:left w:val="single" w:color="auto" w:sz="4" w:space="0"/>
              <w:bottom w:val="single" w:color="auto" w:sz="4" w:space="0"/>
              <w:right w:val="single" w:color="auto" w:sz="4" w:space="0"/>
            </w:tcBorders>
          </w:tcPr>
          <w:p w14:paraId="1AF5C2F8">
            <w:r>
              <w:t>Use Case ID</w:t>
            </w:r>
          </w:p>
        </w:tc>
        <w:tc>
          <w:tcPr>
            <w:tcW w:w="4320" w:type="dxa"/>
            <w:gridSpan w:val="2"/>
            <w:tcBorders>
              <w:top w:val="single" w:color="auto" w:sz="4" w:space="0"/>
              <w:left w:val="single" w:color="auto" w:sz="4" w:space="0"/>
              <w:bottom w:val="single" w:color="auto" w:sz="4" w:space="0"/>
              <w:right w:val="single" w:color="auto" w:sz="4" w:space="0"/>
            </w:tcBorders>
          </w:tcPr>
          <w:p w14:paraId="5890EEB9">
            <w:pPr>
              <w:rPr>
                <w:rFonts w:hint="default"/>
                <w:lang w:val="en-US"/>
              </w:rPr>
            </w:pPr>
            <w:r>
              <w:rPr>
                <w:rFonts w:hint="default"/>
                <w:lang w:val="en-US"/>
              </w:rPr>
              <w:t>UC-19</w:t>
            </w:r>
          </w:p>
        </w:tc>
      </w:tr>
      <w:tr w14:paraId="15654B65">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029700FB">
            <w:r>
              <w:t>Use Case Name</w:t>
            </w:r>
          </w:p>
        </w:tc>
        <w:tc>
          <w:tcPr>
            <w:tcW w:w="4320" w:type="dxa"/>
            <w:gridSpan w:val="2"/>
            <w:tcBorders>
              <w:top w:val="single" w:color="auto" w:sz="4" w:space="0"/>
              <w:left w:val="single" w:color="auto" w:sz="4" w:space="0"/>
              <w:bottom w:val="single" w:color="auto" w:sz="4" w:space="0"/>
              <w:right w:val="single" w:color="auto" w:sz="4" w:space="0"/>
            </w:tcBorders>
          </w:tcPr>
          <w:p w14:paraId="20675E21">
            <w:pPr>
              <w:rPr>
                <w:rFonts w:hint="default" w:ascii="Cambria" w:hAnsi="Cambria" w:cs="Cambria"/>
              </w:rPr>
            </w:pPr>
            <w:r>
              <w:rPr>
                <w:rFonts w:hint="default" w:ascii="Cambria" w:hAnsi="Cambria" w:eastAsia="SimSun" w:cs="Cambria"/>
                <w:sz w:val="24"/>
                <w:szCs w:val="24"/>
              </w:rPr>
              <w:t>Generate Exam Report</w:t>
            </w:r>
          </w:p>
        </w:tc>
      </w:tr>
      <w:tr w14:paraId="55AF0FEB">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36402F40">
            <w:r>
              <w:t>Actor</w:t>
            </w:r>
          </w:p>
        </w:tc>
        <w:tc>
          <w:tcPr>
            <w:tcW w:w="4320" w:type="dxa"/>
            <w:gridSpan w:val="2"/>
            <w:tcBorders>
              <w:top w:val="single" w:color="auto" w:sz="4" w:space="0"/>
              <w:left w:val="single" w:color="auto" w:sz="4" w:space="0"/>
              <w:bottom w:val="single" w:color="auto" w:sz="4" w:space="0"/>
              <w:right w:val="single" w:color="auto" w:sz="4" w:space="0"/>
            </w:tcBorders>
          </w:tcPr>
          <w:p w14:paraId="51595FFE">
            <w:pPr>
              <w:rPr>
                <w:rFonts w:hint="default" w:ascii="Cambria" w:hAnsi="Cambria" w:cs="Cambria"/>
              </w:rPr>
            </w:pPr>
            <w:r>
              <w:rPr>
                <w:rFonts w:hint="default" w:ascii="Cambria" w:hAnsi="Cambria" w:eastAsia="SimSun" w:cs="Cambria"/>
                <w:sz w:val="24"/>
                <w:szCs w:val="24"/>
              </w:rPr>
              <w:t>Instructor</w:t>
            </w:r>
          </w:p>
        </w:tc>
      </w:tr>
      <w:tr w14:paraId="2EBBDF15">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13A5373E">
            <w:r>
              <w:t>Summary</w:t>
            </w:r>
          </w:p>
        </w:tc>
        <w:tc>
          <w:tcPr>
            <w:tcW w:w="4320" w:type="dxa"/>
            <w:gridSpan w:val="2"/>
            <w:tcBorders>
              <w:top w:val="single" w:color="auto" w:sz="4" w:space="0"/>
              <w:left w:val="single" w:color="auto" w:sz="4" w:space="0"/>
              <w:bottom w:val="single" w:color="auto" w:sz="4" w:space="0"/>
              <w:right w:val="single" w:color="auto" w:sz="4" w:space="0"/>
            </w:tcBorders>
          </w:tcPr>
          <w:p w14:paraId="06477A75">
            <w:pPr>
              <w:rPr>
                <w:rFonts w:hint="default" w:ascii="Cambria" w:hAnsi="Cambria" w:cs="Cambria"/>
              </w:rPr>
            </w:pPr>
            <w:r>
              <w:rPr>
                <w:rFonts w:hint="default" w:ascii="Cambria" w:hAnsi="Cambria" w:eastAsia="SimSun" w:cs="Cambria"/>
                <w:sz w:val="24"/>
                <w:szCs w:val="24"/>
              </w:rPr>
              <w:t>Generate report for a completed exam.</w:t>
            </w:r>
          </w:p>
        </w:tc>
      </w:tr>
      <w:tr w14:paraId="534243D5">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62866C60">
            <w:r>
              <w:t>Precondition</w:t>
            </w:r>
          </w:p>
        </w:tc>
        <w:tc>
          <w:tcPr>
            <w:tcW w:w="4320" w:type="dxa"/>
            <w:gridSpan w:val="2"/>
            <w:tcBorders>
              <w:top w:val="single" w:color="auto" w:sz="4" w:space="0"/>
              <w:left w:val="single" w:color="auto" w:sz="4" w:space="0"/>
              <w:bottom w:val="single" w:color="auto" w:sz="4" w:space="0"/>
              <w:right w:val="single" w:color="auto" w:sz="4" w:space="0"/>
            </w:tcBorders>
          </w:tcPr>
          <w:p w14:paraId="121263B0">
            <w:pPr>
              <w:pStyle w:val="36"/>
              <w:keepNext w:val="0"/>
              <w:keepLines w:val="0"/>
              <w:widowControl/>
              <w:suppressLineNumbers w:val="0"/>
              <w:spacing w:before="0" w:beforeAutospacing="1" w:after="0" w:afterAutospacing="1"/>
              <w:ind w:left="0" w:right="0"/>
            </w:pPr>
            <w:r>
              <w:rPr>
                <w:rFonts w:hint="default"/>
                <w:lang w:val="en-US"/>
              </w:rPr>
              <w:t>1.</w:t>
            </w:r>
            <w:r>
              <w:t>Instructor must be logged in.</w:t>
            </w:r>
          </w:p>
          <w:p w14:paraId="2541C01B">
            <w:pPr>
              <w:pStyle w:val="36"/>
              <w:keepNext w:val="0"/>
              <w:keepLines w:val="0"/>
              <w:widowControl/>
              <w:suppressLineNumbers w:val="0"/>
              <w:spacing w:before="0" w:beforeAutospacing="1" w:after="0" w:afterAutospacing="1"/>
              <w:ind w:left="0" w:right="0"/>
            </w:pPr>
            <w:r>
              <w:rPr>
                <w:rFonts w:hint="default"/>
                <w:lang w:val="en-US"/>
              </w:rPr>
              <w:t>2.</w:t>
            </w:r>
            <w:r>
              <w:t>Exam must be completed.</w:t>
            </w:r>
          </w:p>
        </w:tc>
      </w:tr>
      <w:tr w14:paraId="0DD71CB6">
        <w:tblPrEx>
          <w:tblCellMar>
            <w:top w:w="0" w:type="dxa"/>
            <w:left w:w="108" w:type="dxa"/>
            <w:bottom w:w="0" w:type="dxa"/>
            <w:right w:w="108" w:type="dxa"/>
          </w:tblCellMar>
        </w:tblPrEx>
        <w:trPr>
          <w:trHeight w:val="324" w:hRule="atLeast"/>
        </w:trPr>
        <w:tc>
          <w:tcPr>
            <w:tcW w:w="4320" w:type="dxa"/>
            <w:vMerge w:val="restart"/>
            <w:tcBorders>
              <w:top w:val="single" w:color="auto" w:sz="4" w:space="0"/>
              <w:left w:val="single" w:color="auto" w:sz="4" w:space="0"/>
              <w:right w:val="single" w:color="auto" w:sz="4" w:space="0"/>
            </w:tcBorders>
          </w:tcPr>
          <w:p w14:paraId="1DE25B39">
            <w:r>
              <w:t>Basic Scenario</w:t>
            </w:r>
          </w:p>
        </w:tc>
        <w:tc>
          <w:tcPr>
            <w:tcW w:w="2656" w:type="dxa"/>
            <w:tcBorders>
              <w:top w:val="single" w:color="auto" w:sz="4" w:space="0"/>
              <w:left w:val="single" w:color="auto" w:sz="4" w:space="0"/>
              <w:bottom w:val="single" w:color="auto" w:sz="4" w:space="0"/>
              <w:right w:val="single" w:color="auto" w:sz="4" w:space="0"/>
            </w:tcBorders>
          </w:tcPr>
          <w:p w14:paraId="67C50EC1">
            <w:r>
              <w:t>Actor Action</w:t>
            </w:r>
          </w:p>
        </w:tc>
        <w:tc>
          <w:tcPr>
            <w:tcW w:w="1664" w:type="dxa"/>
            <w:tcBorders>
              <w:top w:val="single" w:color="auto" w:sz="4" w:space="0"/>
              <w:left w:val="single" w:color="auto" w:sz="4" w:space="0"/>
              <w:bottom w:val="single" w:color="auto" w:sz="4" w:space="0"/>
              <w:right w:val="single" w:color="auto" w:sz="4" w:space="0"/>
            </w:tcBorders>
          </w:tcPr>
          <w:p w14:paraId="7DA02257">
            <w:r>
              <w:t>System Response</w:t>
            </w:r>
          </w:p>
        </w:tc>
      </w:tr>
      <w:tr w14:paraId="13EF9391">
        <w:tblPrEx>
          <w:tblCellMar>
            <w:top w:w="0" w:type="dxa"/>
            <w:left w:w="108" w:type="dxa"/>
            <w:bottom w:w="0" w:type="dxa"/>
            <w:right w:w="108" w:type="dxa"/>
          </w:tblCellMar>
        </w:tblPrEx>
        <w:trPr>
          <w:trHeight w:val="479" w:hRule="atLeast"/>
        </w:trPr>
        <w:tc>
          <w:tcPr>
            <w:tcW w:w="4320" w:type="dxa"/>
            <w:vMerge w:val="continue"/>
            <w:tcBorders>
              <w:left w:val="single" w:color="auto" w:sz="4" w:space="0"/>
              <w:bottom w:val="single" w:color="auto" w:sz="4" w:space="0"/>
              <w:right w:val="single" w:color="auto" w:sz="4" w:space="0"/>
            </w:tcBorders>
          </w:tcPr>
          <w:p w14:paraId="0F155D89"/>
        </w:tc>
        <w:tc>
          <w:tcPr>
            <w:tcW w:w="2656" w:type="dxa"/>
            <w:tcBorders>
              <w:top w:val="single" w:color="auto" w:sz="4" w:space="0"/>
              <w:left w:val="single" w:color="auto" w:sz="4" w:space="0"/>
              <w:bottom w:val="single" w:color="auto" w:sz="4" w:space="0"/>
              <w:right w:val="single" w:color="auto" w:sz="4" w:space="0"/>
            </w:tcBorders>
          </w:tcPr>
          <w:p w14:paraId="01E07956">
            <w:pPr>
              <w:rPr>
                <w:rFonts w:hint="default" w:ascii="Cambria" w:hAnsi="Cambria" w:eastAsia="SimSun" w:cs="Cambria"/>
                <w:sz w:val="24"/>
                <w:szCs w:val="24"/>
              </w:rPr>
            </w:pPr>
            <w:r>
              <w:rPr>
                <w:rFonts w:hint="default" w:ascii="Cambria" w:hAnsi="Cambria" w:eastAsia="SimSun" w:cs="Cambria"/>
                <w:sz w:val="24"/>
                <w:szCs w:val="24"/>
              </w:rPr>
              <w:t xml:space="preserve">Step1: Instructor </w:t>
            </w:r>
            <w:r>
              <w:rPr>
                <w:rFonts w:hint="default" w:ascii="Cambria" w:hAnsi="Cambria" w:eastAsia="SimSun" w:cs="Cambria"/>
                <w:sz w:val="24"/>
                <w:szCs w:val="24"/>
                <w:lang w:val="en-US"/>
              </w:rPr>
              <w:t>navigates to the reports section</w:t>
            </w:r>
            <w:r>
              <w:rPr>
                <w:rFonts w:hint="default" w:ascii="Cambria" w:hAnsi="Cambria" w:eastAsia="SimSun" w:cs="Cambria"/>
                <w:sz w:val="24"/>
                <w:szCs w:val="24"/>
              </w:rPr>
              <w:t>.</w:t>
            </w:r>
          </w:p>
          <w:p w14:paraId="5881FC55">
            <w:pPr>
              <w:rPr>
                <w:rFonts w:hint="default" w:ascii="Cambria" w:hAnsi="Cambria" w:eastAsia="SimSun" w:cs="Cambria"/>
                <w:sz w:val="24"/>
                <w:szCs w:val="24"/>
                <w:lang w:val="en-US"/>
              </w:rPr>
            </w:pPr>
            <w:r>
              <w:rPr>
                <w:rFonts w:hint="default" w:ascii="Cambria" w:hAnsi="Cambria" w:eastAsia="SimSun" w:cs="Cambria"/>
                <w:sz w:val="24"/>
                <w:szCs w:val="24"/>
              </w:rPr>
              <w:t xml:space="preserve">Step2: Instructor </w:t>
            </w:r>
            <w:r>
              <w:rPr>
                <w:rFonts w:hint="default" w:ascii="Cambria" w:hAnsi="Cambria" w:eastAsia="SimSun" w:cs="Cambria"/>
                <w:sz w:val="24"/>
                <w:szCs w:val="24"/>
                <w:lang w:val="en-US"/>
              </w:rPr>
              <w:t>selects their exam.</w:t>
            </w:r>
          </w:p>
        </w:tc>
        <w:tc>
          <w:tcPr>
            <w:tcW w:w="1664" w:type="dxa"/>
            <w:tcBorders>
              <w:top w:val="single" w:color="auto" w:sz="4" w:space="0"/>
              <w:left w:val="single" w:color="auto" w:sz="4" w:space="0"/>
              <w:bottom w:val="single" w:color="auto" w:sz="4" w:space="0"/>
              <w:right w:val="single" w:color="auto" w:sz="4" w:space="0"/>
            </w:tcBorders>
          </w:tcPr>
          <w:p w14:paraId="2A832AEA">
            <w:pPr>
              <w:rPr>
                <w:rFonts w:hint="default" w:ascii="Cambria" w:hAnsi="Cambria" w:eastAsia="SimSun" w:cs="Cambria"/>
                <w:sz w:val="24"/>
                <w:szCs w:val="24"/>
              </w:rPr>
            </w:pPr>
            <w:r>
              <w:rPr>
                <w:rFonts w:hint="default" w:ascii="Cambria" w:hAnsi="Cambria" w:eastAsia="SimSun" w:cs="Cambria"/>
                <w:sz w:val="24"/>
                <w:szCs w:val="24"/>
              </w:rPr>
              <w:t>Step</w:t>
            </w:r>
            <w:r>
              <w:rPr>
                <w:rFonts w:hint="default" w:ascii="Cambria" w:hAnsi="Cambria" w:eastAsia="SimSun" w:cs="Cambria"/>
                <w:sz w:val="24"/>
                <w:szCs w:val="24"/>
                <w:lang w:val="en-US"/>
              </w:rPr>
              <w:t>3</w:t>
            </w:r>
            <w:r>
              <w:rPr>
                <w:rFonts w:hint="default" w:ascii="Cambria" w:hAnsi="Cambria" w:eastAsia="SimSun" w:cs="Cambria"/>
                <w:sz w:val="24"/>
                <w:szCs w:val="24"/>
              </w:rPr>
              <w:t xml:space="preserve">: System </w:t>
            </w:r>
            <w:r>
              <w:rPr>
                <w:rFonts w:hint="default" w:ascii="Cambria" w:hAnsi="Cambria" w:eastAsia="SimSun" w:cs="Cambria"/>
                <w:sz w:val="24"/>
                <w:szCs w:val="24"/>
                <w:lang w:val="en-US"/>
              </w:rPr>
              <w:t xml:space="preserve">generates </w:t>
            </w:r>
            <w:r>
              <w:rPr>
                <w:rFonts w:hint="default" w:ascii="Cambria" w:hAnsi="Cambria" w:eastAsia="SimSun" w:cs="Cambria"/>
                <w:sz w:val="24"/>
                <w:szCs w:val="24"/>
              </w:rPr>
              <w:t>displays</w:t>
            </w:r>
            <w:r>
              <w:rPr>
                <w:rFonts w:hint="default" w:ascii="Cambria" w:hAnsi="Cambria" w:eastAsia="SimSun" w:cs="Cambria"/>
                <w:sz w:val="24"/>
                <w:szCs w:val="24"/>
                <w:lang w:val="en-US"/>
              </w:rPr>
              <w:t xml:space="preserve"> the exam reports.</w:t>
            </w:r>
            <w:r>
              <w:rPr>
                <w:rFonts w:hint="default" w:ascii="Cambria" w:hAnsi="Cambria" w:eastAsia="SimSun" w:cs="Cambria"/>
                <w:sz w:val="24"/>
                <w:szCs w:val="24"/>
              </w:rPr>
              <w:t xml:space="preserve"> </w:t>
            </w:r>
          </w:p>
        </w:tc>
      </w:tr>
      <w:tr w14:paraId="1A8A8D86">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71AE6E68">
            <w:r>
              <w:t>Alternative Scenario</w:t>
            </w:r>
          </w:p>
        </w:tc>
        <w:tc>
          <w:tcPr>
            <w:tcW w:w="4320" w:type="dxa"/>
            <w:gridSpan w:val="2"/>
            <w:tcBorders>
              <w:top w:val="single" w:color="auto" w:sz="4" w:space="0"/>
              <w:left w:val="single" w:color="auto" w:sz="4" w:space="0"/>
              <w:bottom w:val="single" w:color="auto" w:sz="4" w:space="0"/>
              <w:right w:val="single" w:color="auto" w:sz="4" w:space="0"/>
            </w:tcBorders>
          </w:tcPr>
          <w:p w14:paraId="5F2373DB">
            <w:r>
              <w:rPr>
                <w:rFonts w:hint="default" w:ascii="Cambria" w:hAnsi="Cambria" w:eastAsia="SimSun" w:cs="Cambria"/>
                <w:sz w:val="24"/>
                <w:szCs w:val="24"/>
              </w:rPr>
              <w:t>If data is missing, report generation fails.</w:t>
            </w:r>
          </w:p>
        </w:tc>
      </w:tr>
      <w:tr w14:paraId="20F864C3">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00D12B32">
            <w:r>
              <w:t>Post Condition</w:t>
            </w:r>
          </w:p>
        </w:tc>
        <w:tc>
          <w:tcPr>
            <w:tcW w:w="4320" w:type="dxa"/>
            <w:gridSpan w:val="2"/>
            <w:tcBorders>
              <w:top w:val="single" w:color="auto" w:sz="4" w:space="0"/>
              <w:left w:val="single" w:color="auto" w:sz="4" w:space="0"/>
              <w:bottom w:val="single" w:color="auto" w:sz="4" w:space="0"/>
              <w:right w:val="single" w:color="auto" w:sz="4" w:space="0"/>
            </w:tcBorders>
          </w:tcPr>
          <w:p w14:paraId="67C5FC04">
            <w:r>
              <w:rPr>
                <w:rFonts w:hint="default" w:ascii="Cambria" w:hAnsi="Cambria" w:eastAsia="SimSun" w:cs="Cambria"/>
                <w:sz w:val="24"/>
                <w:szCs w:val="24"/>
              </w:rPr>
              <w:t xml:space="preserve"> </w:t>
            </w:r>
            <w:r>
              <w:rPr>
                <w:rFonts w:hint="default" w:ascii="Cambria" w:hAnsi="Cambria" w:eastAsia="SimSun" w:cs="Cambria"/>
                <w:sz w:val="24"/>
                <w:szCs w:val="24"/>
                <w:lang w:val="en-US"/>
              </w:rPr>
              <w:t>R</w:t>
            </w:r>
            <w:r>
              <w:rPr>
                <w:rFonts w:hint="default" w:ascii="Cambria" w:hAnsi="Cambria" w:eastAsia="SimSun" w:cs="Cambria"/>
                <w:sz w:val="24"/>
                <w:szCs w:val="24"/>
              </w:rPr>
              <w:t>eport</w:t>
            </w:r>
            <w:r>
              <w:rPr>
                <w:rFonts w:hint="default" w:ascii="Cambria" w:hAnsi="Cambria" w:eastAsia="SimSun" w:cs="Cambria"/>
                <w:sz w:val="24"/>
                <w:szCs w:val="24"/>
                <w:lang w:val="en-US"/>
              </w:rPr>
              <w:t xml:space="preserve"> is displayed</w:t>
            </w:r>
            <w:r>
              <w:rPr>
                <w:rFonts w:hint="default" w:ascii="Cambria" w:hAnsi="Cambria" w:eastAsia="SimSun" w:cs="Cambria"/>
                <w:sz w:val="24"/>
                <w:szCs w:val="24"/>
              </w:rPr>
              <w:t>.</w:t>
            </w:r>
          </w:p>
        </w:tc>
      </w:tr>
    </w:tbl>
    <w:p w14:paraId="6250D472"/>
    <w:tbl>
      <w:tblPr>
        <w:tblStyle w:val="12"/>
        <w:tblW w:w="0" w:type="auto"/>
        <w:tblInd w:w="0" w:type="dxa"/>
        <w:tblLayout w:type="autofit"/>
        <w:tblCellMar>
          <w:top w:w="0" w:type="dxa"/>
          <w:left w:w="108" w:type="dxa"/>
          <w:bottom w:w="0" w:type="dxa"/>
          <w:right w:w="108" w:type="dxa"/>
        </w:tblCellMar>
      </w:tblPr>
      <w:tblGrid>
        <w:gridCol w:w="4320"/>
        <w:gridCol w:w="2534"/>
        <w:gridCol w:w="1786"/>
      </w:tblGrid>
      <w:tr w14:paraId="42094C87">
        <w:tblPrEx>
          <w:tblCellMar>
            <w:top w:w="0" w:type="dxa"/>
            <w:left w:w="108" w:type="dxa"/>
            <w:bottom w:w="0" w:type="dxa"/>
            <w:right w:w="108" w:type="dxa"/>
          </w:tblCellMar>
        </w:tblPrEx>
        <w:trPr>
          <w:trHeight w:val="290" w:hRule="atLeast"/>
        </w:trPr>
        <w:tc>
          <w:tcPr>
            <w:tcW w:w="4320" w:type="dxa"/>
            <w:tcBorders>
              <w:top w:val="single" w:color="auto" w:sz="4" w:space="0"/>
              <w:left w:val="single" w:color="auto" w:sz="4" w:space="0"/>
              <w:bottom w:val="single" w:color="auto" w:sz="4" w:space="0"/>
              <w:right w:val="single" w:color="auto" w:sz="4" w:space="0"/>
            </w:tcBorders>
          </w:tcPr>
          <w:p w14:paraId="2B0FA0E6">
            <w:pPr>
              <w:rPr>
                <w:rFonts w:hint="default"/>
                <w:lang w:val="en-US"/>
              </w:rPr>
            </w:pPr>
            <w:r>
              <w:rPr>
                <w:rFonts w:hint="default"/>
                <w:lang w:val="en-US"/>
              </w:rPr>
              <w:t>Field</w:t>
            </w:r>
          </w:p>
        </w:tc>
        <w:tc>
          <w:tcPr>
            <w:tcW w:w="4320" w:type="dxa"/>
            <w:gridSpan w:val="2"/>
            <w:tcBorders>
              <w:top w:val="single" w:color="auto" w:sz="4" w:space="0"/>
              <w:left w:val="single" w:color="auto" w:sz="4" w:space="0"/>
              <w:bottom w:val="single" w:color="auto" w:sz="4" w:space="0"/>
              <w:right w:val="single" w:color="auto" w:sz="4" w:space="0"/>
            </w:tcBorders>
          </w:tcPr>
          <w:p w14:paraId="1AF1047F">
            <w:pPr>
              <w:rPr>
                <w:rFonts w:hint="default"/>
                <w:lang w:val="en-US"/>
              </w:rPr>
            </w:pPr>
            <w:r>
              <w:rPr>
                <w:rFonts w:hint="default"/>
                <w:lang w:val="en-US"/>
              </w:rPr>
              <w:t>Description</w:t>
            </w:r>
          </w:p>
        </w:tc>
      </w:tr>
      <w:tr w14:paraId="1D81D039">
        <w:tblPrEx>
          <w:tblCellMar>
            <w:top w:w="0" w:type="dxa"/>
            <w:left w:w="108" w:type="dxa"/>
            <w:bottom w:w="0" w:type="dxa"/>
            <w:right w:w="108" w:type="dxa"/>
          </w:tblCellMar>
        </w:tblPrEx>
        <w:trPr>
          <w:trHeight w:val="216" w:hRule="atLeast"/>
        </w:trPr>
        <w:tc>
          <w:tcPr>
            <w:tcW w:w="4320" w:type="dxa"/>
            <w:tcBorders>
              <w:top w:val="single" w:color="auto" w:sz="4" w:space="0"/>
              <w:left w:val="single" w:color="auto" w:sz="4" w:space="0"/>
              <w:bottom w:val="single" w:color="auto" w:sz="4" w:space="0"/>
              <w:right w:val="single" w:color="auto" w:sz="4" w:space="0"/>
            </w:tcBorders>
          </w:tcPr>
          <w:p w14:paraId="6592D4B6">
            <w:pPr>
              <w:rPr>
                <w:rFonts w:hint="default" w:ascii="Cambria" w:hAnsi="Cambria" w:cs="Cambria"/>
              </w:rPr>
            </w:pPr>
            <w:r>
              <w:rPr>
                <w:rFonts w:hint="default" w:ascii="Cambria" w:hAnsi="Cambria" w:eastAsia="SimSun" w:cs="Cambria"/>
                <w:sz w:val="24"/>
                <w:szCs w:val="24"/>
              </w:rPr>
              <w:t>Use Case ID</w:t>
            </w:r>
          </w:p>
        </w:tc>
        <w:tc>
          <w:tcPr>
            <w:tcW w:w="4320" w:type="dxa"/>
            <w:gridSpan w:val="2"/>
            <w:tcBorders>
              <w:top w:val="single" w:color="auto" w:sz="4" w:space="0"/>
              <w:left w:val="single" w:color="auto" w:sz="4" w:space="0"/>
              <w:bottom w:val="single" w:color="auto" w:sz="4" w:space="0"/>
              <w:right w:val="single" w:color="auto" w:sz="4" w:space="0"/>
            </w:tcBorders>
          </w:tcPr>
          <w:p w14:paraId="523FB4F2">
            <w:pPr>
              <w:rPr>
                <w:rFonts w:hint="default" w:ascii="Cambria" w:hAnsi="Cambria" w:cs="Cambria"/>
                <w:lang w:val="en-US"/>
              </w:rPr>
            </w:pPr>
            <w:r>
              <w:rPr>
                <w:rFonts w:hint="default" w:ascii="Cambria" w:hAnsi="Cambria" w:eastAsia="SimSun" w:cs="Cambria"/>
                <w:sz w:val="24"/>
                <w:szCs w:val="24"/>
              </w:rPr>
              <w:t>UC-</w:t>
            </w:r>
            <w:r>
              <w:rPr>
                <w:rFonts w:hint="default" w:ascii="Cambria" w:hAnsi="Cambria" w:eastAsia="SimSun" w:cs="Cambria"/>
                <w:sz w:val="24"/>
                <w:szCs w:val="24"/>
                <w:lang w:val="en-US"/>
              </w:rPr>
              <w:t>20</w:t>
            </w:r>
          </w:p>
        </w:tc>
      </w:tr>
      <w:tr w14:paraId="64C86BB6">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21FDC18A">
            <w:pPr>
              <w:rPr>
                <w:rFonts w:hint="default" w:ascii="Cambria" w:hAnsi="Cambria" w:cs="Cambria"/>
              </w:rPr>
            </w:pPr>
            <w:r>
              <w:rPr>
                <w:rFonts w:hint="default" w:ascii="Cambria" w:hAnsi="Cambria" w:cs="Cambria"/>
              </w:rPr>
              <w:t>Use Case Name</w:t>
            </w:r>
          </w:p>
        </w:tc>
        <w:tc>
          <w:tcPr>
            <w:tcW w:w="4320" w:type="dxa"/>
            <w:gridSpan w:val="2"/>
            <w:tcBorders>
              <w:top w:val="single" w:color="auto" w:sz="4" w:space="0"/>
              <w:left w:val="single" w:color="auto" w:sz="4" w:space="0"/>
              <w:bottom w:val="single" w:color="auto" w:sz="4" w:space="0"/>
              <w:right w:val="single" w:color="auto" w:sz="4" w:space="0"/>
            </w:tcBorders>
          </w:tcPr>
          <w:p w14:paraId="238DB253">
            <w:pPr>
              <w:rPr>
                <w:rFonts w:hint="default" w:ascii="Cambria" w:hAnsi="Cambria" w:cs="Cambria"/>
              </w:rPr>
            </w:pPr>
            <w:r>
              <w:rPr>
                <w:rFonts w:hint="default" w:ascii="Cambria" w:hAnsi="Cambria" w:eastAsia="SimSun" w:cs="Cambria"/>
                <w:sz w:val="24"/>
                <w:szCs w:val="24"/>
              </w:rPr>
              <w:t>View Instructor Dashboard</w:t>
            </w:r>
          </w:p>
        </w:tc>
      </w:tr>
      <w:tr w14:paraId="601EF451">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786E63F1">
            <w:r>
              <w:t>Actor</w:t>
            </w:r>
          </w:p>
        </w:tc>
        <w:tc>
          <w:tcPr>
            <w:tcW w:w="4320" w:type="dxa"/>
            <w:gridSpan w:val="2"/>
            <w:tcBorders>
              <w:top w:val="single" w:color="auto" w:sz="4" w:space="0"/>
              <w:left w:val="single" w:color="auto" w:sz="4" w:space="0"/>
              <w:bottom w:val="single" w:color="auto" w:sz="4" w:space="0"/>
              <w:right w:val="single" w:color="auto" w:sz="4" w:space="0"/>
            </w:tcBorders>
          </w:tcPr>
          <w:p w14:paraId="569570C6">
            <w:pPr>
              <w:rPr>
                <w:rFonts w:hint="default"/>
                <w:lang w:val="en-US"/>
              </w:rPr>
            </w:pPr>
            <w:r>
              <w:rPr>
                <w:rFonts w:hint="default"/>
                <w:lang w:val="en-US"/>
              </w:rPr>
              <w:t>Instructor</w:t>
            </w:r>
          </w:p>
        </w:tc>
      </w:tr>
      <w:tr w14:paraId="4029635F">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51D63223">
            <w:r>
              <w:t>Summary</w:t>
            </w:r>
          </w:p>
        </w:tc>
        <w:tc>
          <w:tcPr>
            <w:tcW w:w="4320" w:type="dxa"/>
            <w:gridSpan w:val="2"/>
            <w:tcBorders>
              <w:top w:val="single" w:color="auto" w:sz="4" w:space="0"/>
              <w:left w:val="single" w:color="auto" w:sz="4" w:space="0"/>
              <w:bottom w:val="single" w:color="auto" w:sz="4" w:space="0"/>
              <w:right w:val="single" w:color="auto" w:sz="4" w:space="0"/>
            </w:tcBorders>
          </w:tcPr>
          <w:p w14:paraId="1F2C66EA">
            <w:pPr>
              <w:rPr>
                <w:rFonts w:hint="default" w:ascii="Cambria" w:hAnsi="Cambria" w:cs="Cambria"/>
              </w:rPr>
            </w:pPr>
            <w:r>
              <w:rPr>
                <w:rFonts w:hint="default" w:ascii="Cambria" w:hAnsi="Cambria" w:eastAsia="SimSun" w:cs="Cambria"/>
                <w:sz w:val="24"/>
                <w:szCs w:val="24"/>
              </w:rPr>
              <w:t>View summary of courses, exams, and results.</w:t>
            </w:r>
          </w:p>
        </w:tc>
      </w:tr>
      <w:tr w14:paraId="566121FD">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29C167EC">
            <w:r>
              <w:t>Precondition</w:t>
            </w:r>
          </w:p>
        </w:tc>
        <w:tc>
          <w:tcPr>
            <w:tcW w:w="4320" w:type="dxa"/>
            <w:gridSpan w:val="2"/>
            <w:tcBorders>
              <w:top w:val="single" w:color="auto" w:sz="4" w:space="0"/>
              <w:left w:val="single" w:color="auto" w:sz="4" w:space="0"/>
              <w:bottom w:val="single" w:color="auto" w:sz="4" w:space="0"/>
              <w:right w:val="single" w:color="auto" w:sz="4" w:space="0"/>
            </w:tcBorders>
          </w:tcPr>
          <w:p w14:paraId="547E906D">
            <w:pPr>
              <w:rPr>
                <w:rFonts w:hint="default" w:ascii="Cambria" w:hAnsi="Cambria" w:cs="Cambria"/>
              </w:rPr>
            </w:pPr>
            <w:r>
              <w:rPr>
                <w:rFonts w:hint="default" w:ascii="Cambria" w:hAnsi="Cambria" w:eastAsia="SimSun" w:cs="Cambria"/>
                <w:sz w:val="24"/>
                <w:szCs w:val="24"/>
              </w:rPr>
              <w:t>Instructor must be logged in.</w:t>
            </w:r>
          </w:p>
        </w:tc>
      </w:tr>
      <w:tr w14:paraId="41EC38AE">
        <w:tblPrEx>
          <w:tblCellMar>
            <w:top w:w="0" w:type="dxa"/>
            <w:left w:w="108" w:type="dxa"/>
            <w:bottom w:w="0" w:type="dxa"/>
            <w:right w:w="108" w:type="dxa"/>
          </w:tblCellMar>
        </w:tblPrEx>
        <w:trPr>
          <w:trHeight w:val="367" w:hRule="atLeast"/>
        </w:trPr>
        <w:tc>
          <w:tcPr>
            <w:tcW w:w="4320" w:type="dxa"/>
            <w:vMerge w:val="restart"/>
            <w:tcBorders>
              <w:top w:val="single" w:color="auto" w:sz="4" w:space="0"/>
              <w:left w:val="single" w:color="auto" w:sz="4" w:space="0"/>
              <w:right w:val="single" w:color="auto" w:sz="4" w:space="0"/>
            </w:tcBorders>
          </w:tcPr>
          <w:p w14:paraId="3F4B3623">
            <w:r>
              <w:t>Basic Scenario</w:t>
            </w:r>
          </w:p>
        </w:tc>
        <w:tc>
          <w:tcPr>
            <w:tcW w:w="2534" w:type="dxa"/>
            <w:tcBorders>
              <w:top w:val="single" w:color="auto" w:sz="4" w:space="0"/>
              <w:left w:val="single" w:color="auto" w:sz="4" w:space="0"/>
              <w:bottom w:val="single" w:color="auto" w:sz="4" w:space="0"/>
              <w:right w:val="single" w:color="auto" w:sz="4" w:space="0"/>
            </w:tcBorders>
          </w:tcPr>
          <w:p w14:paraId="32CF5F28">
            <w:r>
              <w:t>Actor Action</w:t>
            </w:r>
          </w:p>
        </w:tc>
        <w:tc>
          <w:tcPr>
            <w:tcW w:w="1786" w:type="dxa"/>
            <w:tcBorders>
              <w:top w:val="single" w:color="auto" w:sz="4" w:space="0"/>
              <w:left w:val="single" w:color="auto" w:sz="4" w:space="0"/>
              <w:bottom w:val="single" w:color="auto" w:sz="4" w:space="0"/>
              <w:right w:val="single" w:color="auto" w:sz="4" w:space="0"/>
            </w:tcBorders>
          </w:tcPr>
          <w:p w14:paraId="3AF5D67B">
            <w:r>
              <w:t>System Response</w:t>
            </w:r>
          </w:p>
        </w:tc>
      </w:tr>
      <w:tr w14:paraId="52E0F4E4">
        <w:tblPrEx>
          <w:tblCellMar>
            <w:top w:w="0" w:type="dxa"/>
            <w:left w:w="108" w:type="dxa"/>
            <w:bottom w:w="0" w:type="dxa"/>
            <w:right w:w="108" w:type="dxa"/>
          </w:tblCellMar>
        </w:tblPrEx>
        <w:trPr>
          <w:trHeight w:val="732" w:hRule="atLeast"/>
        </w:trPr>
        <w:tc>
          <w:tcPr>
            <w:tcW w:w="4320" w:type="dxa"/>
            <w:vMerge w:val="continue"/>
            <w:tcBorders>
              <w:left w:val="single" w:color="auto" w:sz="4" w:space="0"/>
              <w:bottom w:val="single" w:color="auto" w:sz="4" w:space="0"/>
              <w:right w:val="single" w:color="auto" w:sz="4" w:space="0"/>
            </w:tcBorders>
          </w:tcPr>
          <w:p w14:paraId="103D3244"/>
        </w:tc>
        <w:tc>
          <w:tcPr>
            <w:tcW w:w="2534" w:type="dxa"/>
            <w:tcBorders>
              <w:top w:val="single" w:color="auto" w:sz="4" w:space="0"/>
              <w:left w:val="single" w:color="auto" w:sz="4" w:space="0"/>
              <w:bottom w:val="single" w:color="auto" w:sz="4" w:space="0"/>
              <w:right w:val="single" w:color="auto" w:sz="4" w:space="0"/>
            </w:tcBorders>
          </w:tcPr>
          <w:p w14:paraId="20A2A346">
            <w:pPr>
              <w:rPr>
                <w:rFonts w:hint="default" w:ascii="Cambria" w:hAnsi="Cambria" w:cs="Cambria"/>
              </w:rPr>
            </w:pPr>
            <w:r>
              <w:rPr>
                <w:rFonts w:hint="default" w:ascii="Cambria" w:hAnsi="Cambria" w:eastAsia="SimSun" w:cs="Cambria"/>
                <w:sz w:val="24"/>
                <w:szCs w:val="24"/>
              </w:rPr>
              <w:t>Step1: Instructor logs in.</w:t>
            </w:r>
          </w:p>
        </w:tc>
        <w:tc>
          <w:tcPr>
            <w:tcW w:w="1786" w:type="dxa"/>
            <w:tcBorders>
              <w:top w:val="single" w:color="auto" w:sz="4" w:space="0"/>
              <w:left w:val="single" w:color="auto" w:sz="4" w:space="0"/>
              <w:bottom w:val="single" w:color="auto" w:sz="4" w:space="0"/>
              <w:right w:val="single" w:color="auto" w:sz="4" w:space="0"/>
            </w:tcBorders>
          </w:tcPr>
          <w:p w14:paraId="16EBF608">
            <w:pPr>
              <w:rPr>
                <w:rFonts w:hint="default" w:ascii="Cambria" w:hAnsi="Cambria" w:cs="Cambria"/>
              </w:rPr>
            </w:pPr>
            <w:r>
              <w:rPr>
                <w:rFonts w:hint="default" w:ascii="Cambria" w:hAnsi="Cambria" w:eastAsia="SimSun" w:cs="Cambria"/>
                <w:sz w:val="24"/>
                <w:szCs w:val="24"/>
              </w:rPr>
              <w:t>Step1: Instructor logs in.</w:t>
            </w:r>
          </w:p>
        </w:tc>
      </w:tr>
      <w:tr w14:paraId="55750CC8">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32373512">
            <w:r>
              <w:t>Alternative Scenario</w:t>
            </w:r>
          </w:p>
        </w:tc>
        <w:tc>
          <w:tcPr>
            <w:tcW w:w="4320" w:type="dxa"/>
            <w:gridSpan w:val="2"/>
            <w:tcBorders>
              <w:top w:val="single" w:color="auto" w:sz="4" w:space="0"/>
              <w:left w:val="single" w:color="auto" w:sz="4" w:space="0"/>
              <w:bottom w:val="single" w:color="auto" w:sz="4" w:space="0"/>
              <w:right w:val="single" w:color="auto" w:sz="4" w:space="0"/>
            </w:tcBorders>
          </w:tcPr>
          <w:p w14:paraId="5531B26E">
            <w:pPr>
              <w:rPr>
                <w:rFonts w:hint="default" w:ascii="Cambria" w:hAnsi="Cambria" w:cs="Cambria"/>
              </w:rPr>
            </w:pPr>
            <w:r>
              <w:rPr>
                <w:rFonts w:hint="default" w:ascii="Cambria" w:hAnsi="Cambria" w:eastAsia="SimSun" w:cs="Cambria"/>
                <w:sz w:val="24"/>
                <w:szCs w:val="24"/>
              </w:rPr>
              <w:t>If das</w:t>
            </w:r>
            <w:r>
              <w:rPr>
                <w:rFonts w:hint="default" w:ascii="Cambria" w:hAnsi="Cambria" w:eastAsia="SimSun" w:cs="Cambria"/>
                <w:sz w:val="24"/>
                <w:szCs w:val="24"/>
                <w:lang w:val="en-US"/>
              </w:rPr>
              <w:t>1</w:t>
            </w:r>
            <w:r>
              <w:rPr>
                <w:rFonts w:hint="default" w:ascii="Cambria" w:hAnsi="Cambria" w:eastAsia="SimSun" w:cs="Cambria"/>
                <w:sz w:val="24"/>
                <w:szCs w:val="24"/>
              </w:rPr>
              <w:t>board fails, show error message.</w:t>
            </w:r>
          </w:p>
        </w:tc>
      </w:tr>
      <w:tr w14:paraId="48609150">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09E84DE1">
            <w:r>
              <w:t>Post Condition</w:t>
            </w:r>
          </w:p>
        </w:tc>
        <w:tc>
          <w:tcPr>
            <w:tcW w:w="4320" w:type="dxa"/>
            <w:gridSpan w:val="2"/>
            <w:tcBorders>
              <w:top w:val="single" w:color="auto" w:sz="4" w:space="0"/>
              <w:left w:val="single" w:color="auto" w:sz="4" w:space="0"/>
              <w:bottom w:val="single" w:color="auto" w:sz="4" w:space="0"/>
              <w:right w:val="single" w:color="auto" w:sz="4" w:space="0"/>
            </w:tcBorders>
          </w:tcPr>
          <w:p w14:paraId="30C1632C">
            <w:pPr>
              <w:rPr>
                <w:rFonts w:hint="default" w:ascii="Cambria" w:hAnsi="Cambria" w:cs="Cambria"/>
              </w:rPr>
            </w:pPr>
            <w:r>
              <w:rPr>
                <w:rFonts w:hint="default" w:ascii="Cambria" w:hAnsi="Cambria" w:eastAsia="SimSun" w:cs="Cambria"/>
                <w:sz w:val="24"/>
                <w:szCs w:val="24"/>
              </w:rPr>
              <w:t>Dashboard is displayed.</w:t>
            </w:r>
          </w:p>
        </w:tc>
      </w:tr>
    </w:tbl>
    <w:p w14:paraId="7F45618B"/>
    <w:tbl>
      <w:tblPr>
        <w:tblStyle w:val="12"/>
        <w:tblW w:w="0" w:type="auto"/>
        <w:tblInd w:w="0" w:type="dxa"/>
        <w:tblLayout w:type="autofit"/>
        <w:tblCellMar>
          <w:top w:w="0" w:type="dxa"/>
          <w:left w:w="108" w:type="dxa"/>
          <w:bottom w:w="0" w:type="dxa"/>
          <w:right w:w="108" w:type="dxa"/>
        </w:tblCellMar>
      </w:tblPr>
      <w:tblGrid>
        <w:gridCol w:w="4320"/>
        <w:gridCol w:w="2525"/>
        <w:gridCol w:w="1795"/>
      </w:tblGrid>
      <w:tr w14:paraId="76BA3547">
        <w:tblPrEx>
          <w:tblCellMar>
            <w:top w:w="0" w:type="dxa"/>
            <w:left w:w="108" w:type="dxa"/>
            <w:bottom w:w="0" w:type="dxa"/>
            <w:right w:w="108" w:type="dxa"/>
          </w:tblCellMar>
        </w:tblPrEx>
        <w:trPr>
          <w:trHeight w:val="285" w:hRule="atLeast"/>
        </w:trPr>
        <w:tc>
          <w:tcPr>
            <w:tcW w:w="4320" w:type="dxa"/>
            <w:tcBorders>
              <w:top w:val="single" w:color="auto" w:sz="4" w:space="0"/>
              <w:left w:val="single" w:color="auto" w:sz="4" w:space="0"/>
              <w:bottom w:val="single" w:color="auto" w:sz="4" w:space="0"/>
              <w:right w:val="single" w:color="auto" w:sz="4" w:space="0"/>
            </w:tcBorders>
          </w:tcPr>
          <w:p w14:paraId="2C5CC04D">
            <w:pPr>
              <w:rPr>
                <w:rFonts w:hint="default"/>
                <w:lang w:val="en-US"/>
              </w:rPr>
            </w:pPr>
            <w:r>
              <w:rPr>
                <w:rFonts w:hint="default"/>
                <w:lang w:val="en-US"/>
              </w:rPr>
              <w:t>Field</w:t>
            </w:r>
          </w:p>
        </w:tc>
        <w:tc>
          <w:tcPr>
            <w:tcW w:w="4320" w:type="dxa"/>
            <w:gridSpan w:val="2"/>
            <w:tcBorders>
              <w:top w:val="single" w:color="auto" w:sz="4" w:space="0"/>
              <w:left w:val="single" w:color="auto" w:sz="4" w:space="0"/>
              <w:bottom w:val="single" w:color="auto" w:sz="4" w:space="0"/>
              <w:right w:val="single" w:color="auto" w:sz="4" w:space="0"/>
            </w:tcBorders>
          </w:tcPr>
          <w:p w14:paraId="0B62C07E">
            <w:pPr>
              <w:rPr>
                <w:rFonts w:hint="default"/>
                <w:lang w:val="en-US"/>
              </w:rPr>
            </w:pPr>
            <w:r>
              <w:rPr>
                <w:rFonts w:hint="default"/>
                <w:lang w:val="en-US"/>
              </w:rPr>
              <w:t>Description</w:t>
            </w:r>
          </w:p>
        </w:tc>
      </w:tr>
      <w:tr w14:paraId="7E909B9D">
        <w:tblPrEx>
          <w:tblCellMar>
            <w:top w:w="0" w:type="dxa"/>
            <w:left w:w="108" w:type="dxa"/>
            <w:bottom w:w="0" w:type="dxa"/>
            <w:right w:w="108" w:type="dxa"/>
          </w:tblCellMar>
        </w:tblPrEx>
        <w:trPr>
          <w:trHeight w:val="221" w:hRule="atLeast"/>
        </w:trPr>
        <w:tc>
          <w:tcPr>
            <w:tcW w:w="4320" w:type="dxa"/>
            <w:tcBorders>
              <w:top w:val="single" w:color="auto" w:sz="4" w:space="0"/>
              <w:left w:val="single" w:color="auto" w:sz="4" w:space="0"/>
              <w:bottom w:val="single" w:color="auto" w:sz="4" w:space="0"/>
              <w:right w:val="single" w:color="auto" w:sz="4" w:space="0"/>
            </w:tcBorders>
          </w:tcPr>
          <w:p w14:paraId="6DD24AAF">
            <w:r>
              <w:t>Use Case ID</w:t>
            </w:r>
          </w:p>
        </w:tc>
        <w:tc>
          <w:tcPr>
            <w:tcW w:w="4320" w:type="dxa"/>
            <w:gridSpan w:val="2"/>
            <w:tcBorders>
              <w:top w:val="single" w:color="auto" w:sz="4" w:space="0"/>
              <w:left w:val="single" w:color="auto" w:sz="4" w:space="0"/>
              <w:bottom w:val="single" w:color="auto" w:sz="4" w:space="0"/>
              <w:right w:val="single" w:color="auto" w:sz="4" w:space="0"/>
            </w:tcBorders>
          </w:tcPr>
          <w:p w14:paraId="68888433">
            <w:pPr>
              <w:rPr>
                <w:rFonts w:hint="default" w:ascii="Cambria" w:hAnsi="Cambria" w:cs="Cambria"/>
                <w:lang w:val="en-US"/>
              </w:rPr>
            </w:pPr>
            <w:r>
              <w:rPr>
                <w:rFonts w:hint="default" w:ascii="Cambria" w:hAnsi="Cambria" w:cs="Cambria"/>
                <w:lang w:val="en-US"/>
              </w:rPr>
              <w:t>UC-21</w:t>
            </w:r>
          </w:p>
        </w:tc>
      </w:tr>
      <w:tr w14:paraId="37B3446D">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6FCAA247">
            <w:r>
              <w:t>Use Case Name</w:t>
            </w:r>
          </w:p>
        </w:tc>
        <w:tc>
          <w:tcPr>
            <w:tcW w:w="4320" w:type="dxa"/>
            <w:gridSpan w:val="2"/>
            <w:tcBorders>
              <w:top w:val="single" w:color="auto" w:sz="4" w:space="0"/>
              <w:left w:val="single" w:color="auto" w:sz="4" w:space="0"/>
              <w:bottom w:val="single" w:color="auto" w:sz="4" w:space="0"/>
              <w:right w:val="single" w:color="auto" w:sz="4" w:space="0"/>
            </w:tcBorders>
          </w:tcPr>
          <w:p w14:paraId="4B9CBE8F">
            <w:pPr>
              <w:rPr>
                <w:rFonts w:hint="default" w:ascii="Cambria" w:hAnsi="Cambria" w:cs="Cambria"/>
              </w:rPr>
            </w:pPr>
            <w:r>
              <w:rPr>
                <w:rFonts w:hint="default" w:ascii="Cambria" w:hAnsi="Cambria" w:eastAsia="SimSun" w:cs="Cambria"/>
                <w:sz w:val="24"/>
                <w:szCs w:val="24"/>
              </w:rPr>
              <w:t>View Student Result</w:t>
            </w:r>
          </w:p>
        </w:tc>
      </w:tr>
      <w:tr w14:paraId="30B6B5F2">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7C3BD7AF">
            <w:r>
              <w:t>Actor</w:t>
            </w:r>
          </w:p>
        </w:tc>
        <w:tc>
          <w:tcPr>
            <w:tcW w:w="4320" w:type="dxa"/>
            <w:gridSpan w:val="2"/>
            <w:tcBorders>
              <w:top w:val="single" w:color="auto" w:sz="4" w:space="0"/>
              <w:left w:val="single" w:color="auto" w:sz="4" w:space="0"/>
              <w:bottom w:val="single" w:color="auto" w:sz="4" w:space="0"/>
              <w:right w:val="single" w:color="auto" w:sz="4" w:space="0"/>
            </w:tcBorders>
          </w:tcPr>
          <w:p w14:paraId="29C85585">
            <w:pPr>
              <w:rPr>
                <w:rFonts w:hint="default" w:ascii="Cambria" w:hAnsi="Cambria" w:cs="Cambria"/>
              </w:rPr>
            </w:pPr>
            <w:r>
              <w:rPr>
                <w:rFonts w:hint="default" w:ascii="Cambria" w:hAnsi="Cambria" w:eastAsia="SimSun" w:cs="Cambria"/>
                <w:sz w:val="24"/>
                <w:szCs w:val="24"/>
              </w:rPr>
              <w:t>Instructor</w:t>
            </w:r>
          </w:p>
        </w:tc>
      </w:tr>
      <w:tr w14:paraId="1B5C1D63">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675BA356">
            <w:r>
              <w:t>Summary</w:t>
            </w:r>
          </w:p>
        </w:tc>
        <w:tc>
          <w:tcPr>
            <w:tcW w:w="4320" w:type="dxa"/>
            <w:gridSpan w:val="2"/>
            <w:tcBorders>
              <w:top w:val="single" w:color="auto" w:sz="4" w:space="0"/>
              <w:left w:val="single" w:color="auto" w:sz="4" w:space="0"/>
              <w:bottom w:val="single" w:color="auto" w:sz="4" w:space="0"/>
              <w:right w:val="single" w:color="auto" w:sz="4" w:space="0"/>
            </w:tcBorders>
          </w:tcPr>
          <w:p w14:paraId="50F04D09">
            <w:pPr>
              <w:rPr>
                <w:rFonts w:hint="default" w:ascii="Cambria" w:hAnsi="Cambria" w:cs="Cambria"/>
              </w:rPr>
            </w:pPr>
            <w:r>
              <w:rPr>
                <w:rFonts w:hint="default" w:ascii="Cambria" w:hAnsi="Cambria" w:eastAsia="SimSun" w:cs="Cambria"/>
                <w:sz w:val="24"/>
                <w:szCs w:val="24"/>
              </w:rPr>
              <w:t>View results of students for a specific exam.</w:t>
            </w:r>
          </w:p>
        </w:tc>
      </w:tr>
      <w:tr w14:paraId="1B2C1592">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6A2F8734">
            <w:r>
              <w:t>Precondition</w:t>
            </w:r>
          </w:p>
        </w:tc>
        <w:tc>
          <w:tcPr>
            <w:tcW w:w="4320" w:type="dxa"/>
            <w:gridSpan w:val="2"/>
            <w:tcBorders>
              <w:top w:val="single" w:color="auto" w:sz="4" w:space="0"/>
              <w:left w:val="single" w:color="auto" w:sz="4" w:space="0"/>
              <w:bottom w:val="single" w:color="auto" w:sz="4" w:space="0"/>
              <w:right w:val="single" w:color="auto" w:sz="4" w:space="0"/>
            </w:tcBorders>
          </w:tcPr>
          <w:p w14:paraId="44174C6E">
            <w:pPr>
              <w:pStyle w:val="36"/>
              <w:keepNext w:val="0"/>
              <w:keepLines w:val="0"/>
              <w:widowControl/>
              <w:suppressLineNumbers w:val="0"/>
              <w:spacing w:before="0" w:beforeAutospacing="1" w:after="0" w:afterAutospacing="1"/>
              <w:ind w:left="0" w:right="0"/>
            </w:pPr>
            <w:r>
              <w:rPr>
                <w:rFonts w:hint="default"/>
                <w:lang w:val="en-US"/>
              </w:rPr>
              <w:t>1.</w:t>
            </w:r>
            <w:r>
              <w:t>Instructor must be logged in.</w:t>
            </w:r>
          </w:p>
          <w:p w14:paraId="4C9A9D65">
            <w:pPr>
              <w:pStyle w:val="36"/>
              <w:keepNext w:val="0"/>
              <w:keepLines w:val="0"/>
              <w:widowControl/>
              <w:suppressLineNumbers w:val="0"/>
              <w:spacing w:before="0" w:beforeAutospacing="1" w:after="0" w:afterAutospacing="1"/>
              <w:ind w:left="0" w:right="0"/>
            </w:pPr>
            <w:r>
              <w:rPr>
                <w:rFonts w:hint="default"/>
                <w:lang w:val="en-US"/>
              </w:rPr>
              <w:t>2.</w:t>
            </w:r>
            <w:r>
              <w:t>Exams must be graded.</w:t>
            </w:r>
          </w:p>
        </w:tc>
      </w:tr>
      <w:tr w14:paraId="5FE45684">
        <w:tblPrEx>
          <w:tblCellMar>
            <w:top w:w="0" w:type="dxa"/>
            <w:left w:w="108" w:type="dxa"/>
            <w:bottom w:w="0" w:type="dxa"/>
            <w:right w:w="108" w:type="dxa"/>
          </w:tblCellMar>
        </w:tblPrEx>
        <w:trPr>
          <w:trHeight w:val="373" w:hRule="atLeast"/>
        </w:trPr>
        <w:tc>
          <w:tcPr>
            <w:tcW w:w="4320" w:type="dxa"/>
            <w:vMerge w:val="restart"/>
            <w:tcBorders>
              <w:top w:val="single" w:color="auto" w:sz="4" w:space="0"/>
              <w:left w:val="single" w:color="auto" w:sz="4" w:space="0"/>
              <w:right w:val="single" w:color="auto" w:sz="4" w:space="0"/>
            </w:tcBorders>
          </w:tcPr>
          <w:p w14:paraId="4BA7C353">
            <w:r>
              <w:t>Basic Scenario</w:t>
            </w:r>
          </w:p>
        </w:tc>
        <w:tc>
          <w:tcPr>
            <w:tcW w:w="2525" w:type="dxa"/>
            <w:tcBorders>
              <w:top w:val="single" w:color="auto" w:sz="4" w:space="0"/>
              <w:left w:val="single" w:color="auto" w:sz="4" w:space="0"/>
              <w:bottom w:val="single" w:color="auto" w:sz="4" w:space="0"/>
              <w:right w:val="single" w:color="auto" w:sz="4" w:space="0"/>
            </w:tcBorders>
          </w:tcPr>
          <w:p w14:paraId="3D45578E">
            <w:r>
              <w:t>Actor Action</w:t>
            </w:r>
          </w:p>
        </w:tc>
        <w:tc>
          <w:tcPr>
            <w:tcW w:w="1795" w:type="dxa"/>
            <w:tcBorders>
              <w:top w:val="single" w:color="auto" w:sz="4" w:space="0"/>
              <w:left w:val="single" w:color="auto" w:sz="4" w:space="0"/>
              <w:bottom w:val="single" w:color="auto" w:sz="4" w:space="0"/>
              <w:right w:val="single" w:color="auto" w:sz="4" w:space="0"/>
            </w:tcBorders>
          </w:tcPr>
          <w:p w14:paraId="06CD6CE6">
            <w:r>
              <w:t>System Response</w:t>
            </w:r>
          </w:p>
        </w:tc>
      </w:tr>
      <w:tr w14:paraId="6DCE972F">
        <w:tblPrEx>
          <w:tblCellMar>
            <w:top w:w="0" w:type="dxa"/>
            <w:left w:w="108" w:type="dxa"/>
            <w:bottom w:w="0" w:type="dxa"/>
            <w:right w:w="108" w:type="dxa"/>
          </w:tblCellMar>
        </w:tblPrEx>
        <w:trPr>
          <w:trHeight w:val="726" w:hRule="atLeast"/>
        </w:trPr>
        <w:tc>
          <w:tcPr>
            <w:tcW w:w="4320" w:type="dxa"/>
            <w:vMerge w:val="continue"/>
            <w:tcBorders>
              <w:left w:val="single" w:color="auto" w:sz="4" w:space="0"/>
              <w:bottom w:val="single" w:color="auto" w:sz="4" w:space="0"/>
              <w:right w:val="single" w:color="auto" w:sz="4" w:space="0"/>
            </w:tcBorders>
          </w:tcPr>
          <w:p w14:paraId="24BBB5DA"/>
        </w:tc>
        <w:tc>
          <w:tcPr>
            <w:tcW w:w="2525" w:type="dxa"/>
            <w:tcBorders>
              <w:top w:val="single" w:color="auto" w:sz="4" w:space="0"/>
              <w:left w:val="single" w:color="auto" w:sz="4" w:space="0"/>
              <w:bottom w:val="single" w:color="auto" w:sz="4" w:space="0"/>
              <w:right w:val="single" w:color="auto" w:sz="4" w:space="0"/>
            </w:tcBorders>
          </w:tcPr>
          <w:p w14:paraId="14975A3A">
            <w:pPr>
              <w:rPr>
                <w:rFonts w:hint="default" w:ascii="Cambria" w:hAnsi="Cambria" w:cs="Cambria"/>
              </w:rPr>
            </w:pPr>
            <w:r>
              <w:rPr>
                <w:rFonts w:hint="default" w:ascii="Cambria" w:hAnsi="Cambria" w:eastAsia="SimSun" w:cs="Cambria"/>
                <w:sz w:val="24"/>
                <w:szCs w:val="24"/>
              </w:rPr>
              <w:t>Step1: Instructor selects an exam</w:t>
            </w:r>
          </w:p>
        </w:tc>
        <w:tc>
          <w:tcPr>
            <w:tcW w:w="1795" w:type="dxa"/>
            <w:tcBorders>
              <w:top w:val="single" w:color="auto" w:sz="4" w:space="0"/>
              <w:left w:val="single" w:color="auto" w:sz="4" w:space="0"/>
              <w:bottom w:val="single" w:color="auto" w:sz="4" w:space="0"/>
              <w:right w:val="single" w:color="auto" w:sz="4" w:space="0"/>
            </w:tcBorders>
          </w:tcPr>
          <w:p w14:paraId="6F22839E">
            <w:pPr>
              <w:rPr>
                <w:rFonts w:hint="default" w:ascii="Cambria" w:hAnsi="Cambria" w:cs="Cambria"/>
              </w:rPr>
            </w:pPr>
            <w:r>
              <w:rPr>
                <w:rFonts w:hint="default" w:ascii="Cambria" w:hAnsi="Cambria" w:eastAsia="SimSun" w:cs="Cambria"/>
                <w:sz w:val="24"/>
                <w:szCs w:val="24"/>
                <w:lang w:val="en-US"/>
              </w:rPr>
              <w:t>S</w:t>
            </w:r>
            <w:r>
              <w:rPr>
                <w:rFonts w:hint="default" w:ascii="Cambria" w:hAnsi="Cambria" w:eastAsia="SimSun" w:cs="Cambria"/>
                <w:sz w:val="24"/>
                <w:szCs w:val="24"/>
              </w:rPr>
              <w:t>tep1: System displays results by student.</w:t>
            </w:r>
          </w:p>
        </w:tc>
      </w:tr>
      <w:tr w14:paraId="19C14344">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300F7AB3">
            <w:r>
              <w:t>Alternative Scenario</w:t>
            </w:r>
          </w:p>
        </w:tc>
        <w:tc>
          <w:tcPr>
            <w:tcW w:w="4320" w:type="dxa"/>
            <w:gridSpan w:val="2"/>
            <w:tcBorders>
              <w:top w:val="single" w:color="auto" w:sz="4" w:space="0"/>
              <w:left w:val="single" w:color="auto" w:sz="4" w:space="0"/>
              <w:bottom w:val="single" w:color="auto" w:sz="4" w:space="0"/>
              <w:right w:val="single" w:color="auto" w:sz="4" w:space="0"/>
            </w:tcBorders>
          </w:tcPr>
          <w:p w14:paraId="149B7827">
            <w:pPr>
              <w:rPr>
                <w:rFonts w:hint="default" w:ascii="Cambria" w:hAnsi="Cambria" w:cs="Cambria"/>
              </w:rPr>
            </w:pPr>
            <w:r>
              <w:rPr>
                <w:rFonts w:hint="default" w:ascii="Cambria" w:hAnsi="Cambria" w:eastAsia="SimSun" w:cs="Cambria"/>
                <w:sz w:val="24"/>
                <w:szCs w:val="24"/>
              </w:rPr>
              <w:t>If exam not graded, results not available.</w:t>
            </w:r>
          </w:p>
        </w:tc>
      </w:tr>
      <w:tr w14:paraId="7D8247AE">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15925ECF">
            <w:r>
              <w:t>Post Condition</w:t>
            </w:r>
          </w:p>
        </w:tc>
        <w:tc>
          <w:tcPr>
            <w:tcW w:w="4320" w:type="dxa"/>
            <w:gridSpan w:val="2"/>
            <w:tcBorders>
              <w:top w:val="single" w:color="auto" w:sz="4" w:space="0"/>
              <w:left w:val="single" w:color="auto" w:sz="4" w:space="0"/>
              <w:bottom w:val="single" w:color="auto" w:sz="4" w:space="0"/>
              <w:right w:val="single" w:color="auto" w:sz="4" w:space="0"/>
            </w:tcBorders>
          </w:tcPr>
          <w:p w14:paraId="4173475A">
            <w:pPr>
              <w:rPr>
                <w:rFonts w:hint="default" w:ascii="Cambria" w:hAnsi="Cambria" w:cs="Cambria"/>
              </w:rPr>
            </w:pPr>
            <w:r>
              <w:rPr>
                <w:rFonts w:hint="default" w:ascii="Cambria" w:hAnsi="Cambria" w:eastAsia="SimSun" w:cs="Cambria"/>
                <w:sz w:val="24"/>
                <w:szCs w:val="24"/>
              </w:rPr>
              <w:t>Results are viewed.</w:t>
            </w:r>
          </w:p>
        </w:tc>
      </w:tr>
    </w:tbl>
    <w:p w14:paraId="2B7358C3"/>
    <w:tbl>
      <w:tblPr>
        <w:tblStyle w:val="12"/>
        <w:tblW w:w="0" w:type="auto"/>
        <w:tblInd w:w="0" w:type="dxa"/>
        <w:tblLayout w:type="autofit"/>
        <w:tblCellMar>
          <w:top w:w="0" w:type="dxa"/>
          <w:left w:w="108" w:type="dxa"/>
          <w:bottom w:w="0" w:type="dxa"/>
          <w:right w:w="108" w:type="dxa"/>
        </w:tblCellMar>
      </w:tblPr>
      <w:tblGrid>
        <w:gridCol w:w="4320"/>
        <w:gridCol w:w="2552"/>
        <w:gridCol w:w="1768"/>
      </w:tblGrid>
      <w:tr w14:paraId="3D04EA46">
        <w:tblPrEx>
          <w:tblCellMar>
            <w:top w:w="0" w:type="dxa"/>
            <w:left w:w="108" w:type="dxa"/>
            <w:bottom w:w="0" w:type="dxa"/>
            <w:right w:w="108" w:type="dxa"/>
          </w:tblCellMar>
        </w:tblPrEx>
        <w:trPr>
          <w:trHeight w:val="349" w:hRule="atLeast"/>
        </w:trPr>
        <w:tc>
          <w:tcPr>
            <w:tcW w:w="4320" w:type="dxa"/>
            <w:tcBorders>
              <w:top w:val="single" w:color="auto" w:sz="4" w:space="0"/>
              <w:left w:val="single" w:color="auto" w:sz="4" w:space="0"/>
              <w:bottom w:val="single" w:color="auto" w:sz="4" w:space="0"/>
              <w:right w:val="single" w:color="auto" w:sz="4" w:space="0"/>
            </w:tcBorders>
          </w:tcPr>
          <w:p w14:paraId="7C84D142">
            <w:pPr>
              <w:rPr>
                <w:rFonts w:hint="default"/>
                <w:lang w:val="en-US"/>
              </w:rPr>
            </w:pPr>
            <w:r>
              <w:rPr>
                <w:rFonts w:hint="default"/>
                <w:lang w:val="en-US"/>
              </w:rPr>
              <w:t>Field</w:t>
            </w:r>
          </w:p>
        </w:tc>
        <w:tc>
          <w:tcPr>
            <w:tcW w:w="4320" w:type="dxa"/>
            <w:gridSpan w:val="2"/>
            <w:tcBorders>
              <w:top w:val="single" w:color="auto" w:sz="4" w:space="0"/>
              <w:left w:val="single" w:color="auto" w:sz="4" w:space="0"/>
              <w:bottom w:val="single" w:color="auto" w:sz="4" w:space="0"/>
              <w:right w:val="single" w:color="auto" w:sz="4" w:space="0"/>
            </w:tcBorders>
          </w:tcPr>
          <w:p w14:paraId="08F0CEEB">
            <w:pPr>
              <w:rPr>
                <w:rFonts w:hint="default"/>
                <w:lang w:val="en-US"/>
              </w:rPr>
            </w:pPr>
            <w:r>
              <w:rPr>
                <w:rFonts w:hint="default"/>
                <w:lang w:val="en-US"/>
              </w:rPr>
              <w:t>Description</w:t>
            </w:r>
          </w:p>
        </w:tc>
      </w:tr>
      <w:tr w14:paraId="797AE849">
        <w:tblPrEx>
          <w:tblCellMar>
            <w:top w:w="0" w:type="dxa"/>
            <w:left w:w="108" w:type="dxa"/>
            <w:bottom w:w="0" w:type="dxa"/>
            <w:right w:w="108" w:type="dxa"/>
          </w:tblCellMar>
        </w:tblPrEx>
        <w:trPr>
          <w:trHeight w:val="157" w:hRule="atLeast"/>
        </w:trPr>
        <w:tc>
          <w:tcPr>
            <w:tcW w:w="4320" w:type="dxa"/>
            <w:tcBorders>
              <w:top w:val="single" w:color="auto" w:sz="4" w:space="0"/>
              <w:left w:val="single" w:color="auto" w:sz="4" w:space="0"/>
              <w:bottom w:val="single" w:color="auto" w:sz="4" w:space="0"/>
              <w:right w:val="single" w:color="auto" w:sz="4" w:space="0"/>
            </w:tcBorders>
          </w:tcPr>
          <w:p w14:paraId="093A8905">
            <w:r>
              <w:t>Use Case ID</w:t>
            </w:r>
          </w:p>
        </w:tc>
        <w:tc>
          <w:tcPr>
            <w:tcW w:w="4320" w:type="dxa"/>
            <w:gridSpan w:val="2"/>
            <w:tcBorders>
              <w:top w:val="single" w:color="auto" w:sz="4" w:space="0"/>
              <w:left w:val="single" w:color="auto" w:sz="4" w:space="0"/>
              <w:bottom w:val="single" w:color="auto" w:sz="4" w:space="0"/>
              <w:right w:val="single" w:color="auto" w:sz="4" w:space="0"/>
            </w:tcBorders>
          </w:tcPr>
          <w:p w14:paraId="688E35ED">
            <w:pPr>
              <w:rPr>
                <w:rFonts w:hint="default"/>
                <w:lang w:val="en-US"/>
              </w:rPr>
            </w:pPr>
            <w:r>
              <w:rPr>
                <w:rFonts w:hint="default"/>
                <w:lang w:val="en-US"/>
              </w:rPr>
              <w:t>UC-22</w:t>
            </w:r>
          </w:p>
        </w:tc>
      </w:tr>
      <w:tr w14:paraId="43990B3E">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44AE52E8">
            <w:r>
              <w:t>Use Case Name</w:t>
            </w:r>
          </w:p>
        </w:tc>
        <w:tc>
          <w:tcPr>
            <w:tcW w:w="4320" w:type="dxa"/>
            <w:gridSpan w:val="2"/>
            <w:tcBorders>
              <w:top w:val="single" w:color="auto" w:sz="4" w:space="0"/>
              <w:left w:val="single" w:color="auto" w:sz="4" w:space="0"/>
              <w:bottom w:val="single" w:color="auto" w:sz="4" w:space="0"/>
              <w:right w:val="single" w:color="auto" w:sz="4" w:space="0"/>
            </w:tcBorders>
          </w:tcPr>
          <w:p w14:paraId="779672AE">
            <w:pPr>
              <w:rPr>
                <w:rFonts w:hint="default" w:ascii="Cambria" w:hAnsi="Cambria" w:cs="Cambria"/>
              </w:rPr>
            </w:pPr>
            <w:r>
              <w:rPr>
                <w:rFonts w:hint="default" w:ascii="Cambria" w:hAnsi="Cambria" w:eastAsia="SimSun" w:cs="Cambria"/>
                <w:sz w:val="24"/>
                <w:szCs w:val="24"/>
              </w:rPr>
              <w:t>Feedbacks</w:t>
            </w:r>
          </w:p>
        </w:tc>
      </w:tr>
      <w:tr w14:paraId="7B134595">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38E9E625">
            <w:r>
              <w:t>Actor</w:t>
            </w:r>
          </w:p>
        </w:tc>
        <w:tc>
          <w:tcPr>
            <w:tcW w:w="4320" w:type="dxa"/>
            <w:gridSpan w:val="2"/>
            <w:tcBorders>
              <w:top w:val="single" w:color="auto" w:sz="4" w:space="0"/>
              <w:left w:val="single" w:color="auto" w:sz="4" w:space="0"/>
              <w:bottom w:val="single" w:color="auto" w:sz="4" w:space="0"/>
              <w:right w:val="single" w:color="auto" w:sz="4" w:space="0"/>
            </w:tcBorders>
          </w:tcPr>
          <w:p w14:paraId="0A8FA406">
            <w:pPr>
              <w:rPr>
                <w:rFonts w:hint="default" w:ascii="Cambria" w:hAnsi="Cambria" w:cs="Cambria"/>
              </w:rPr>
            </w:pPr>
            <w:r>
              <w:rPr>
                <w:rFonts w:hint="default" w:ascii="Cambria" w:hAnsi="Cambria" w:eastAsia="SimSun" w:cs="Cambria"/>
                <w:sz w:val="24"/>
                <w:szCs w:val="24"/>
              </w:rPr>
              <w:t>Instructor</w:t>
            </w:r>
          </w:p>
        </w:tc>
      </w:tr>
      <w:tr w14:paraId="4E3C5E08">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3F4564B4">
            <w:r>
              <w:t>Summary</w:t>
            </w:r>
          </w:p>
        </w:tc>
        <w:tc>
          <w:tcPr>
            <w:tcW w:w="4320" w:type="dxa"/>
            <w:gridSpan w:val="2"/>
            <w:tcBorders>
              <w:top w:val="single" w:color="auto" w:sz="4" w:space="0"/>
              <w:left w:val="single" w:color="auto" w:sz="4" w:space="0"/>
              <w:bottom w:val="single" w:color="auto" w:sz="4" w:space="0"/>
              <w:right w:val="single" w:color="auto" w:sz="4" w:space="0"/>
            </w:tcBorders>
          </w:tcPr>
          <w:p w14:paraId="04D2515D">
            <w:pPr>
              <w:rPr>
                <w:rFonts w:hint="default" w:ascii="Cambria" w:hAnsi="Cambria" w:cs="Cambria"/>
              </w:rPr>
            </w:pPr>
            <w:r>
              <w:rPr>
                <w:rFonts w:hint="default" w:ascii="Cambria" w:hAnsi="Cambria" w:eastAsia="SimSun" w:cs="Cambria"/>
                <w:sz w:val="24"/>
                <w:szCs w:val="24"/>
              </w:rPr>
              <w:t>Instructor views feedback on exams.</w:t>
            </w:r>
          </w:p>
        </w:tc>
      </w:tr>
      <w:tr w14:paraId="785E7C8A">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014BAC1F">
            <w:r>
              <w:t>Precondition</w:t>
            </w:r>
          </w:p>
        </w:tc>
        <w:tc>
          <w:tcPr>
            <w:tcW w:w="4320" w:type="dxa"/>
            <w:gridSpan w:val="2"/>
            <w:tcBorders>
              <w:top w:val="single" w:color="auto" w:sz="4" w:space="0"/>
              <w:left w:val="single" w:color="auto" w:sz="4" w:space="0"/>
              <w:bottom w:val="single" w:color="auto" w:sz="4" w:space="0"/>
              <w:right w:val="single" w:color="auto" w:sz="4" w:space="0"/>
            </w:tcBorders>
          </w:tcPr>
          <w:p w14:paraId="2C9328AA">
            <w:pPr>
              <w:rPr>
                <w:rFonts w:hint="default" w:ascii="Cambria" w:hAnsi="Cambria" w:cs="Cambria"/>
              </w:rPr>
            </w:pPr>
            <w:r>
              <w:rPr>
                <w:rFonts w:hint="default" w:ascii="Cambria" w:hAnsi="Cambria" w:eastAsia="SimSun" w:cs="Cambria"/>
                <w:sz w:val="24"/>
                <w:szCs w:val="24"/>
              </w:rPr>
              <w:t>Instructor must be logged in.</w:t>
            </w:r>
          </w:p>
        </w:tc>
      </w:tr>
      <w:tr w14:paraId="386D4068">
        <w:tblPrEx>
          <w:tblCellMar>
            <w:top w:w="0" w:type="dxa"/>
            <w:left w:w="108" w:type="dxa"/>
            <w:bottom w:w="0" w:type="dxa"/>
            <w:right w:w="108" w:type="dxa"/>
          </w:tblCellMar>
        </w:tblPrEx>
        <w:trPr>
          <w:trHeight w:val="404" w:hRule="atLeast"/>
        </w:trPr>
        <w:tc>
          <w:tcPr>
            <w:tcW w:w="4320" w:type="dxa"/>
            <w:vMerge w:val="restart"/>
            <w:tcBorders>
              <w:top w:val="single" w:color="auto" w:sz="4" w:space="0"/>
              <w:left w:val="single" w:color="auto" w:sz="4" w:space="0"/>
              <w:right w:val="single" w:color="auto" w:sz="4" w:space="0"/>
            </w:tcBorders>
          </w:tcPr>
          <w:p w14:paraId="059B0044">
            <w:r>
              <w:t>Basic Scenario</w:t>
            </w:r>
          </w:p>
        </w:tc>
        <w:tc>
          <w:tcPr>
            <w:tcW w:w="2552" w:type="dxa"/>
            <w:tcBorders>
              <w:top w:val="single" w:color="auto" w:sz="4" w:space="0"/>
              <w:left w:val="single" w:color="auto" w:sz="4" w:space="0"/>
              <w:bottom w:val="single" w:color="auto" w:sz="4" w:space="0"/>
              <w:right w:val="single" w:color="auto" w:sz="4" w:space="0"/>
            </w:tcBorders>
          </w:tcPr>
          <w:p w14:paraId="4D393050">
            <w:r>
              <w:t>Actor Action</w:t>
            </w:r>
          </w:p>
        </w:tc>
        <w:tc>
          <w:tcPr>
            <w:tcW w:w="1768" w:type="dxa"/>
            <w:tcBorders>
              <w:top w:val="single" w:color="auto" w:sz="4" w:space="0"/>
              <w:left w:val="single" w:color="auto" w:sz="4" w:space="0"/>
              <w:bottom w:val="single" w:color="auto" w:sz="4" w:space="0"/>
              <w:right w:val="single" w:color="auto" w:sz="4" w:space="0"/>
            </w:tcBorders>
          </w:tcPr>
          <w:p w14:paraId="3C0A5409">
            <w:r>
              <w:t>System Response</w:t>
            </w:r>
          </w:p>
        </w:tc>
      </w:tr>
      <w:tr w14:paraId="403A8B28">
        <w:tblPrEx>
          <w:tblCellMar>
            <w:top w:w="0" w:type="dxa"/>
            <w:left w:w="108" w:type="dxa"/>
            <w:bottom w:w="0" w:type="dxa"/>
            <w:right w:w="108" w:type="dxa"/>
          </w:tblCellMar>
        </w:tblPrEx>
        <w:trPr>
          <w:trHeight w:val="695" w:hRule="atLeast"/>
        </w:trPr>
        <w:tc>
          <w:tcPr>
            <w:tcW w:w="4320" w:type="dxa"/>
            <w:vMerge w:val="continue"/>
            <w:tcBorders>
              <w:left w:val="single" w:color="auto" w:sz="4" w:space="0"/>
              <w:bottom w:val="single" w:color="auto" w:sz="4" w:space="0"/>
              <w:right w:val="single" w:color="auto" w:sz="4" w:space="0"/>
            </w:tcBorders>
          </w:tcPr>
          <w:p w14:paraId="2B97645F"/>
        </w:tc>
        <w:tc>
          <w:tcPr>
            <w:tcW w:w="2552" w:type="dxa"/>
            <w:tcBorders>
              <w:top w:val="single" w:color="auto" w:sz="4" w:space="0"/>
              <w:left w:val="single" w:color="auto" w:sz="4" w:space="0"/>
              <w:bottom w:val="single" w:color="auto" w:sz="4" w:space="0"/>
              <w:right w:val="single" w:color="auto" w:sz="4" w:space="0"/>
            </w:tcBorders>
          </w:tcPr>
          <w:p w14:paraId="3973760E">
            <w:pPr>
              <w:rPr>
                <w:rFonts w:hint="default" w:ascii="Cambria" w:hAnsi="Cambria" w:cs="Cambria"/>
              </w:rPr>
            </w:pPr>
            <w:r>
              <w:rPr>
                <w:rFonts w:hint="default" w:ascii="Cambria" w:hAnsi="Cambria" w:eastAsia="SimSun" w:cs="Cambria"/>
                <w:sz w:val="24"/>
                <w:szCs w:val="24"/>
                <w:lang w:val="en-US"/>
              </w:rPr>
              <w:t>S</w:t>
            </w:r>
            <w:r>
              <w:rPr>
                <w:rFonts w:hint="default" w:ascii="Cambria" w:hAnsi="Cambria" w:eastAsia="SimSun" w:cs="Cambria"/>
                <w:sz w:val="24"/>
                <w:szCs w:val="24"/>
              </w:rPr>
              <w:t>tep1: Instructor selects a completed exam.</w:t>
            </w:r>
          </w:p>
        </w:tc>
        <w:tc>
          <w:tcPr>
            <w:tcW w:w="1768" w:type="dxa"/>
            <w:tcBorders>
              <w:top w:val="single" w:color="auto" w:sz="4" w:space="0"/>
              <w:left w:val="single" w:color="auto" w:sz="4" w:space="0"/>
              <w:bottom w:val="single" w:color="auto" w:sz="4" w:space="0"/>
              <w:right w:val="single" w:color="auto" w:sz="4" w:space="0"/>
            </w:tcBorders>
          </w:tcPr>
          <w:p w14:paraId="25B08316">
            <w:pPr>
              <w:rPr>
                <w:rFonts w:hint="default" w:ascii="Cambria" w:hAnsi="Cambria" w:cs="Cambria"/>
              </w:rPr>
            </w:pPr>
            <w:r>
              <w:rPr>
                <w:rFonts w:hint="default" w:ascii="Cambria" w:hAnsi="Cambria" w:eastAsia="SimSun" w:cs="Cambria"/>
                <w:sz w:val="24"/>
                <w:szCs w:val="24"/>
              </w:rPr>
              <w:t>Step</w:t>
            </w:r>
            <w:r>
              <w:rPr>
                <w:rFonts w:hint="default" w:ascii="Cambria" w:hAnsi="Cambria" w:eastAsia="SimSun" w:cs="Cambria"/>
                <w:sz w:val="24"/>
                <w:szCs w:val="24"/>
                <w:lang w:val="en-US"/>
              </w:rPr>
              <w:t>2</w:t>
            </w:r>
            <w:r>
              <w:rPr>
                <w:rFonts w:hint="default" w:ascii="Cambria" w:hAnsi="Cambria" w:eastAsia="SimSun" w:cs="Cambria"/>
                <w:sz w:val="24"/>
                <w:szCs w:val="24"/>
              </w:rPr>
              <w:t>: System shows feedback submitted by students.</w:t>
            </w:r>
          </w:p>
        </w:tc>
      </w:tr>
      <w:tr w14:paraId="258070EA">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7A9E5C2A">
            <w:r>
              <w:t>Alternative Scenario</w:t>
            </w:r>
          </w:p>
        </w:tc>
        <w:tc>
          <w:tcPr>
            <w:tcW w:w="4320" w:type="dxa"/>
            <w:gridSpan w:val="2"/>
            <w:tcBorders>
              <w:top w:val="single" w:color="auto" w:sz="4" w:space="0"/>
              <w:left w:val="single" w:color="auto" w:sz="4" w:space="0"/>
              <w:bottom w:val="single" w:color="auto" w:sz="4" w:space="0"/>
              <w:right w:val="single" w:color="auto" w:sz="4" w:space="0"/>
            </w:tcBorders>
          </w:tcPr>
          <w:p w14:paraId="61A596EC">
            <w:pPr>
              <w:rPr>
                <w:rFonts w:hint="default" w:ascii="Cambria" w:hAnsi="Cambria" w:cs="Cambria"/>
              </w:rPr>
            </w:pPr>
            <w:r>
              <w:rPr>
                <w:rFonts w:hint="default" w:ascii="Cambria" w:hAnsi="Cambria" w:eastAsia="SimSun" w:cs="Cambria"/>
                <w:sz w:val="24"/>
                <w:szCs w:val="24"/>
              </w:rPr>
              <w:t>Step2: If no feedback is found, show message.</w:t>
            </w:r>
          </w:p>
        </w:tc>
      </w:tr>
      <w:tr w14:paraId="6E0D1724">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68F1F180">
            <w:r>
              <w:t>Post Condition</w:t>
            </w:r>
          </w:p>
        </w:tc>
        <w:tc>
          <w:tcPr>
            <w:tcW w:w="4320" w:type="dxa"/>
            <w:gridSpan w:val="2"/>
            <w:tcBorders>
              <w:top w:val="single" w:color="auto" w:sz="4" w:space="0"/>
              <w:left w:val="single" w:color="auto" w:sz="4" w:space="0"/>
              <w:bottom w:val="single" w:color="auto" w:sz="4" w:space="0"/>
              <w:right w:val="single" w:color="auto" w:sz="4" w:space="0"/>
            </w:tcBorders>
          </w:tcPr>
          <w:p w14:paraId="60F46F1B">
            <w:pPr>
              <w:rPr>
                <w:rFonts w:hint="default" w:ascii="Cambria" w:hAnsi="Cambria" w:cs="Cambria"/>
              </w:rPr>
            </w:pPr>
            <w:r>
              <w:rPr>
                <w:rFonts w:hint="default" w:ascii="Cambria" w:hAnsi="Cambria" w:eastAsia="SimSun" w:cs="Cambria"/>
                <w:sz w:val="24"/>
                <w:szCs w:val="24"/>
              </w:rPr>
              <w:t>Instructor reviews feedback.</w:t>
            </w:r>
          </w:p>
        </w:tc>
      </w:tr>
    </w:tbl>
    <w:p w14:paraId="54C5EFBF"/>
    <w:tbl>
      <w:tblPr>
        <w:tblStyle w:val="12"/>
        <w:tblW w:w="0" w:type="auto"/>
        <w:tblInd w:w="0" w:type="dxa"/>
        <w:tblLayout w:type="autofit"/>
        <w:tblCellMar>
          <w:top w:w="0" w:type="dxa"/>
          <w:left w:w="108" w:type="dxa"/>
          <w:bottom w:w="0" w:type="dxa"/>
          <w:right w:w="108" w:type="dxa"/>
        </w:tblCellMar>
      </w:tblPr>
      <w:tblGrid>
        <w:gridCol w:w="4320"/>
        <w:gridCol w:w="2656"/>
        <w:gridCol w:w="1664"/>
      </w:tblGrid>
      <w:tr w14:paraId="53718CC2">
        <w:tblPrEx>
          <w:tblCellMar>
            <w:top w:w="0" w:type="dxa"/>
            <w:left w:w="108" w:type="dxa"/>
            <w:bottom w:w="0" w:type="dxa"/>
            <w:right w:w="108" w:type="dxa"/>
          </w:tblCellMar>
        </w:tblPrEx>
        <w:trPr>
          <w:trHeight w:val="338" w:hRule="atLeast"/>
        </w:trPr>
        <w:tc>
          <w:tcPr>
            <w:tcW w:w="4320" w:type="dxa"/>
            <w:tcBorders>
              <w:top w:val="single" w:color="auto" w:sz="4" w:space="0"/>
              <w:left w:val="single" w:color="auto" w:sz="4" w:space="0"/>
              <w:bottom w:val="single" w:color="auto" w:sz="4" w:space="0"/>
              <w:right w:val="single" w:color="auto" w:sz="4" w:space="0"/>
            </w:tcBorders>
          </w:tcPr>
          <w:p w14:paraId="511A3D45">
            <w:pPr>
              <w:rPr>
                <w:rFonts w:hint="default"/>
                <w:lang w:val="en-US"/>
              </w:rPr>
            </w:pPr>
            <w:r>
              <w:rPr>
                <w:rFonts w:hint="default"/>
                <w:lang w:val="en-US"/>
              </w:rPr>
              <w:t>Field</w:t>
            </w:r>
          </w:p>
        </w:tc>
        <w:tc>
          <w:tcPr>
            <w:tcW w:w="4320" w:type="dxa"/>
            <w:gridSpan w:val="2"/>
            <w:tcBorders>
              <w:top w:val="single" w:color="auto" w:sz="4" w:space="0"/>
              <w:left w:val="single" w:color="auto" w:sz="4" w:space="0"/>
              <w:bottom w:val="single" w:color="auto" w:sz="4" w:space="0"/>
              <w:right w:val="single" w:color="auto" w:sz="4" w:space="0"/>
            </w:tcBorders>
          </w:tcPr>
          <w:p w14:paraId="48B234D0">
            <w:pPr>
              <w:rPr>
                <w:rFonts w:hint="default"/>
                <w:lang w:val="en-US"/>
              </w:rPr>
            </w:pPr>
            <w:r>
              <w:rPr>
                <w:rFonts w:hint="default"/>
                <w:lang w:val="en-US"/>
              </w:rPr>
              <w:t>Description</w:t>
            </w:r>
          </w:p>
        </w:tc>
      </w:tr>
      <w:tr w14:paraId="7361B57B">
        <w:tblPrEx>
          <w:tblCellMar>
            <w:top w:w="0" w:type="dxa"/>
            <w:left w:w="108" w:type="dxa"/>
            <w:bottom w:w="0" w:type="dxa"/>
            <w:right w:w="108" w:type="dxa"/>
          </w:tblCellMar>
        </w:tblPrEx>
        <w:trPr>
          <w:trHeight w:val="168" w:hRule="atLeast"/>
        </w:trPr>
        <w:tc>
          <w:tcPr>
            <w:tcW w:w="4320" w:type="dxa"/>
            <w:tcBorders>
              <w:top w:val="single" w:color="auto" w:sz="4" w:space="0"/>
              <w:left w:val="single" w:color="auto" w:sz="4" w:space="0"/>
              <w:bottom w:val="single" w:color="auto" w:sz="4" w:space="0"/>
              <w:right w:val="single" w:color="auto" w:sz="4" w:space="0"/>
            </w:tcBorders>
          </w:tcPr>
          <w:p w14:paraId="13EDFA3B">
            <w:r>
              <w:t>Use Case ID</w:t>
            </w:r>
          </w:p>
        </w:tc>
        <w:tc>
          <w:tcPr>
            <w:tcW w:w="4320" w:type="dxa"/>
            <w:gridSpan w:val="2"/>
            <w:tcBorders>
              <w:top w:val="single" w:color="auto" w:sz="4" w:space="0"/>
              <w:left w:val="single" w:color="auto" w:sz="4" w:space="0"/>
              <w:bottom w:val="single" w:color="auto" w:sz="4" w:space="0"/>
              <w:right w:val="single" w:color="auto" w:sz="4" w:space="0"/>
            </w:tcBorders>
          </w:tcPr>
          <w:p w14:paraId="3464835C">
            <w:pPr>
              <w:rPr>
                <w:rFonts w:hint="default"/>
                <w:lang w:val="en-US"/>
              </w:rPr>
            </w:pPr>
            <w:r>
              <w:rPr>
                <w:rFonts w:hint="default"/>
                <w:lang w:val="en-US"/>
              </w:rPr>
              <w:t>UC-23</w:t>
            </w:r>
          </w:p>
        </w:tc>
      </w:tr>
      <w:tr w14:paraId="45510BD4">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04B785E9">
            <w:r>
              <w:t>Use Case Name</w:t>
            </w:r>
          </w:p>
        </w:tc>
        <w:tc>
          <w:tcPr>
            <w:tcW w:w="4320" w:type="dxa"/>
            <w:gridSpan w:val="2"/>
            <w:tcBorders>
              <w:top w:val="single" w:color="auto" w:sz="4" w:space="0"/>
              <w:left w:val="single" w:color="auto" w:sz="4" w:space="0"/>
              <w:bottom w:val="single" w:color="auto" w:sz="4" w:space="0"/>
              <w:right w:val="single" w:color="auto" w:sz="4" w:space="0"/>
            </w:tcBorders>
          </w:tcPr>
          <w:p w14:paraId="2DDAC78A">
            <w:pPr>
              <w:rPr>
                <w:rFonts w:hint="default" w:ascii="Cambria" w:hAnsi="Cambria" w:cs="Cambria"/>
              </w:rPr>
            </w:pPr>
            <w:r>
              <w:rPr>
                <w:rFonts w:hint="default" w:ascii="Cambria" w:hAnsi="Cambria" w:eastAsia="SimSun" w:cs="Cambria"/>
                <w:sz w:val="24"/>
                <w:szCs w:val="24"/>
              </w:rPr>
              <w:t>Available Exam</w:t>
            </w:r>
          </w:p>
        </w:tc>
      </w:tr>
      <w:tr w14:paraId="351821A9">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561FDD04">
            <w:r>
              <w:t>Actor</w:t>
            </w:r>
          </w:p>
        </w:tc>
        <w:tc>
          <w:tcPr>
            <w:tcW w:w="4320" w:type="dxa"/>
            <w:gridSpan w:val="2"/>
            <w:tcBorders>
              <w:top w:val="single" w:color="auto" w:sz="4" w:space="0"/>
              <w:left w:val="single" w:color="auto" w:sz="4" w:space="0"/>
              <w:bottom w:val="single" w:color="auto" w:sz="4" w:space="0"/>
              <w:right w:val="single" w:color="auto" w:sz="4" w:space="0"/>
            </w:tcBorders>
          </w:tcPr>
          <w:p w14:paraId="1E324E1C">
            <w:pPr>
              <w:rPr>
                <w:rFonts w:hint="default" w:ascii="Cambria" w:hAnsi="Cambria" w:cs="Cambria"/>
              </w:rPr>
            </w:pPr>
            <w:r>
              <w:rPr>
                <w:rFonts w:hint="default" w:ascii="Cambria" w:hAnsi="Cambria" w:eastAsia="SimSun" w:cs="Cambria"/>
                <w:sz w:val="24"/>
                <w:szCs w:val="24"/>
              </w:rPr>
              <w:t>Student</w:t>
            </w:r>
          </w:p>
        </w:tc>
      </w:tr>
      <w:tr w14:paraId="68E3F9E8">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1BCD100A">
            <w:r>
              <w:t>Summary</w:t>
            </w:r>
          </w:p>
        </w:tc>
        <w:tc>
          <w:tcPr>
            <w:tcW w:w="4320" w:type="dxa"/>
            <w:gridSpan w:val="2"/>
            <w:tcBorders>
              <w:top w:val="single" w:color="auto" w:sz="4" w:space="0"/>
              <w:left w:val="single" w:color="auto" w:sz="4" w:space="0"/>
              <w:bottom w:val="single" w:color="auto" w:sz="4" w:space="0"/>
              <w:right w:val="single" w:color="auto" w:sz="4" w:space="0"/>
            </w:tcBorders>
          </w:tcPr>
          <w:p w14:paraId="598AD0D3">
            <w:pPr>
              <w:rPr>
                <w:rFonts w:hint="default" w:ascii="Cambria" w:hAnsi="Cambria" w:cs="Cambria"/>
              </w:rPr>
            </w:pPr>
            <w:r>
              <w:rPr>
                <w:rFonts w:hint="default" w:ascii="Cambria" w:hAnsi="Cambria" w:eastAsia="SimSun" w:cs="Cambria"/>
                <w:sz w:val="24"/>
                <w:szCs w:val="24"/>
              </w:rPr>
              <w:t>Student sees a list of upcoming exams.</w:t>
            </w:r>
          </w:p>
        </w:tc>
      </w:tr>
      <w:tr w14:paraId="774B0132">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3CE8A949">
            <w:r>
              <w:t>Precondition</w:t>
            </w:r>
          </w:p>
        </w:tc>
        <w:tc>
          <w:tcPr>
            <w:tcW w:w="4320" w:type="dxa"/>
            <w:gridSpan w:val="2"/>
            <w:tcBorders>
              <w:top w:val="single" w:color="auto" w:sz="4" w:space="0"/>
              <w:left w:val="single" w:color="auto" w:sz="4" w:space="0"/>
              <w:bottom w:val="single" w:color="auto" w:sz="4" w:space="0"/>
              <w:right w:val="single" w:color="auto" w:sz="4" w:space="0"/>
            </w:tcBorders>
          </w:tcPr>
          <w:p w14:paraId="41FD974D">
            <w:pPr>
              <w:pStyle w:val="36"/>
              <w:keepNext w:val="0"/>
              <w:keepLines w:val="0"/>
              <w:widowControl/>
              <w:suppressLineNumbers w:val="0"/>
              <w:spacing w:before="0" w:beforeAutospacing="1" w:after="0" w:afterAutospacing="1"/>
              <w:ind w:left="0" w:right="0"/>
            </w:pPr>
            <w:r>
              <w:rPr>
                <w:rFonts w:hint="default"/>
                <w:lang w:val="en-US"/>
              </w:rPr>
              <w:t>1.</w:t>
            </w:r>
            <w:r>
              <w:t>Student must be logged in.</w:t>
            </w:r>
          </w:p>
          <w:p w14:paraId="1BCA7F18">
            <w:pPr>
              <w:pStyle w:val="36"/>
              <w:keepNext w:val="0"/>
              <w:keepLines w:val="0"/>
              <w:widowControl/>
              <w:suppressLineNumbers w:val="0"/>
              <w:spacing w:before="0" w:beforeAutospacing="1" w:after="0" w:afterAutospacing="1"/>
              <w:ind w:left="0" w:right="0"/>
            </w:pPr>
            <w:r>
              <w:rPr>
                <w:rFonts w:hint="default"/>
                <w:lang w:val="en-US"/>
              </w:rPr>
              <w:t>2.</w:t>
            </w:r>
            <w:r>
              <w:t>Exam must be scheduled.</w:t>
            </w:r>
          </w:p>
        </w:tc>
      </w:tr>
      <w:tr w14:paraId="4D7766E3">
        <w:tblPrEx>
          <w:tblCellMar>
            <w:top w:w="0" w:type="dxa"/>
            <w:left w:w="108" w:type="dxa"/>
            <w:bottom w:w="0" w:type="dxa"/>
            <w:right w:w="108" w:type="dxa"/>
          </w:tblCellMar>
        </w:tblPrEx>
        <w:trPr>
          <w:trHeight w:val="338" w:hRule="atLeast"/>
        </w:trPr>
        <w:tc>
          <w:tcPr>
            <w:tcW w:w="4320" w:type="dxa"/>
            <w:vMerge w:val="restart"/>
            <w:tcBorders>
              <w:top w:val="single" w:color="auto" w:sz="4" w:space="0"/>
              <w:left w:val="single" w:color="auto" w:sz="4" w:space="0"/>
              <w:right w:val="single" w:color="auto" w:sz="4" w:space="0"/>
            </w:tcBorders>
          </w:tcPr>
          <w:p w14:paraId="24104331">
            <w:r>
              <w:t>Basic Scenario</w:t>
            </w:r>
          </w:p>
        </w:tc>
        <w:tc>
          <w:tcPr>
            <w:tcW w:w="2656" w:type="dxa"/>
            <w:tcBorders>
              <w:top w:val="single" w:color="auto" w:sz="4" w:space="0"/>
              <w:left w:val="single" w:color="auto" w:sz="4" w:space="0"/>
              <w:bottom w:val="single" w:color="auto" w:sz="4" w:space="0"/>
              <w:right w:val="single" w:color="auto" w:sz="4" w:space="0"/>
            </w:tcBorders>
          </w:tcPr>
          <w:p w14:paraId="285340DA">
            <w:r>
              <w:t>Actor Action</w:t>
            </w:r>
          </w:p>
        </w:tc>
        <w:tc>
          <w:tcPr>
            <w:tcW w:w="1664" w:type="dxa"/>
            <w:tcBorders>
              <w:top w:val="single" w:color="auto" w:sz="4" w:space="0"/>
              <w:left w:val="single" w:color="auto" w:sz="4" w:space="0"/>
              <w:bottom w:val="single" w:color="auto" w:sz="4" w:space="0"/>
              <w:right w:val="single" w:color="auto" w:sz="4" w:space="0"/>
            </w:tcBorders>
          </w:tcPr>
          <w:p w14:paraId="2AEB1D81">
            <w:r>
              <w:t>System Response</w:t>
            </w:r>
          </w:p>
        </w:tc>
      </w:tr>
      <w:tr w14:paraId="02E42CD7">
        <w:tblPrEx>
          <w:tblCellMar>
            <w:top w:w="0" w:type="dxa"/>
            <w:left w:w="108" w:type="dxa"/>
            <w:bottom w:w="0" w:type="dxa"/>
            <w:right w:w="108" w:type="dxa"/>
          </w:tblCellMar>
        </w:tblPrEx>
        <w:trPr>
          <w:trHeight w:val="465" w:hRule="atLeast"/>
        </w:trPr>
        <w:tc>
          <w:tcPr>
            <w:tcW w:w="4320" w:type="dxa"/>
            <w:vMerge w:val="continue"/>
            <w:tcBorders>
              <w:left w:val="single" w:color="auto" w:sz="4" w:space="0"/>
              <w:bottom w:val="single" w:color="auto" w:sz="4" w:space="0"/>
              <w:right w:val="single" w:color="auto" w:sz="4" w:space="0"/>
            </w:tcBorders>
          </w:tcPr>
          <w:p w14:paraId="002BB260"/>
        </w:tc>
        <w:tc>
          <w:tcPr>
            <w:tcW w:w="2656" w:type="dxa"/>
            <w:tcBorders>
              <w:top w:val="single" w:color="auto" w:sz="4" w:space="0"/>
              <w:left w:val="single" w:color="auto" w:sz="4" w:space="0"/>
              <w:bottom w:val="single" w:color="auto" w:sz="4" w:space="0"/>
              <w:right w:val="single" w:color="auto" w:sz="4" w:space="0"/>
            </w:tcBorders>
          </w:tcPr>
          <w:p w14:paraId="78F5CFF5">
            <w:pPr>
              <w:rPr>
                <w:rFonts w:hint="default" w:ascii="Cambria" w:hAnsi="Cambria" w:cs="Cambria"/>
              </w:rPr>
            </w:pPr>
            <w:r>
              <w:rPr>
                <w:rFonts w:hint="default" w:ascii="Cambria" w:hAnsi="Cambria" w:eastAsia="SimSun" w:cs="Cambria"/>
                <w:sz w:val="24"/>
                <w:szCs w:val="24"/>
              </w:rPr>
              <w:t>Step1: Student opens available exams page</w:t>
            </w:r>
          </w:p>
        </w:tc>
        <w:tc>
          <w:tcPr>
            <w:tcW w:w="1664" w:type="dxa"/>
            <w:tcBorders>
              <w:top w:val="single" w:color="auto" w:sz="4" w:space="0"/>
              <w:left w:val="single" w:color="auto" w:sz="4" w:space="0"/>
              <w:bottom w:val="single" w:color="auto" w:sz="4" w:space="0"/>
              <w:right w:val="single" w:color="auto" w:sz="4" w:space="0"/>
            </w:tcBorders>
          </w:tcPr>
          <w:tbl>
            <w:tblPr>
              <w:tblStyle w:val="12"/>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48"/>
            </w:tblGrid>
            <w:tr w14:paraId="0910DA1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5CB269D8">
                  <w:pPr>
                    <w:keepNext w:val="0"/>
                    <w:keepLines w:val="0"/>
                    <w:widowControl/>
                    <w:suppressLineNumbers w:val="0"/>
                    <w:jc w:val="left"/>
                    <w:rPr>
                      <w:rFonts w:hint="default" w:ascii="Cambria" w:hAnsi="Cambria" w:cs="Cambria"/>
                    </w:rPr>
                  </w:pPr>
                  <w:r>
                    <w:rPr>
                      <w:rFonts w:hint="default" w:ascii="Cambria" w:hAnsi="Cambria" w:eastAsia="SimSun" w:cs="Cambria"/>
                      <w:kern w:val="0"/>
                      <w:sz w:val="24"/>
                      <w:szCs w:val="24"/>
                      <w:lang w:val="en-US" w:eastAsia="zh-CN" w:bidi="ar"/>
                    </w:rPr>
                    <w:t>Step2: System lists all scheduled exams.</w:t>
                  </w:r>
                </w:p>
              </w:tc>
            </w:tr>
          </w:tbl>
          <w:p w14:paraId="7943B116">
            <w:pPr>
              <w:rPr>
                <w:rFonts w:hint="default" w:ascii="Cambria" w:hAnsi="Cambria" w:cs="Cambria"/>
              </w:rPr>
            </w:pPr>
          </w:p>
        </w:tc>
      </w:tr>
      <w:tr w14:paraId="5F1B792C">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7A7F194F">
            <w:r>
              <w:t>Alternative Scenario</w:t>
            </w:r>
          </w:p>
        </w:tc>
        <w:tc>
          <w:tcPr>
            <w:tcW w:w="4320" w:type="dxa"/>
            <w:gridSpan w:val="2"/>
            <w:tcBorders>
              <w:top w:val="single" w:color="auto" w:sz="4" w:space="0"/>
              <w:left w:val="single" w:color="auto" w:sz="4" w:space="0"/>
              <w:bottom w:val="single" w:color="auto" w:sz="4" w:space="0"/>
              <w:right w:val="single" w:color="auto" w:sz="4" w:space="0"/>
            </w:tcBorders>
          </w:tcPr>
          <w:p w14:paraId="29F03859">
            <w:pPr>
              <w:rPr>
                <w:rFonts w:hint="default" w:ascii="Cambria" w:hAnsi="Cambria" w:cs="Cambria"/>
              </w:rPr>
            </w:pPr>
            <w:r>
              <w:rPr>
                <w:rFonts w:hint="default" w:ascii="Cambria" w:hAnsi="Cambria" w:eastAsia="SimSun" w:cs="Cambria"/>
                <w:sz w:val="24"/>
                <w:szCs w:val="24"/>
              </w:rPr>
              <w:t>If no exams are found, display notice.</w:t>
            </w:r>
          </w:p>
        </w:tc>
      </w:tr>
      <w:tr w14:paraId="0FC1F8AF">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1FEE92C6">
            <w:r>
              <w:t>Post Condition</w:t>
            </w:r>
          </w:p>
        </w:tc>
        <w:tc>
          <w:tcPr>
            <w:tcW w:w="4320" w:type="dxa"/>
            <w:gridSpan w:val="2"/>
            <w:tcBorders>
              <w:top w:val="single" w:color="auto" w:sz="4" w:space="0"/>
              <w:left w:val="single" w:color="auto" w:sz="4" w:space="0"/>
              <w:bottom w:val="single" w:color="auto" w:sz="4" w:space="0"/>
              <w:right w:val="single" w:color="auto" w:sz="4" w:space="0"/>
            </w:tcBorders>
          </w:tcPr>
          <w:p w14:paraId="7526DB60">
            <w:pPr>
              <w:rPr>
                <w:rFonts w:hint="default" w:ascii="Cambria" w:hAnsi="Cambria" w:cs="Cambria"/>
              </w:rPr>
            </w:pPr>
            <w:r>
              <w:rPr>
                <w:rFonts w:hint="default" w:ascii="Cambria" w:hAnsi="Cambria" w:eastAsia="SimSun" w:cs="Cambria"/>
                <w:sz w:val="24"/>
                <w:szCs w:val="24"/>
              </w:rPr>
              <w:t>Student sees available exams.</w:t>
            </w:r>
          </w:p>
        </w:tc>
      </w:tr>
    </w:tbl>
    <w:p w14:paraId="6664DE9D"/>
    <w:tbl>
      <w:tblPr>
        <w:tblStyle w:val="12"/>
        <w:tblW w:w="0" w:type="auto"/>
        <w:tblInd w:w="0" w:type="dxa"/>
        <w:tblLayout w:type="autofit"/>
        <w:tblCellMar>
          <w:top w:w="0" w:type="dxa"/>
          <w:left w:w="108" w:type="dxa"/>
          <w:bottom w:w="0" w:type="dxa"/>
          <w:right w:w="108" w:type="dxa"/>
        </w:tblCellMar>
      </w:tblPr>
      <w:tblGrid>
        <w:gridCol w:w="4320"/>
        <w:gridCol w:w="2646"/>
        <w:gridCol w:w="1674"/>
      </w:tblGrid>
      <w:tr w14:paraId="1F16CC49">
        <w:tblPrEx>
          <w:tblCellMar>
            <w:top w:w="0" w:type="dxa"/>
            <w:left w:w="108" w:type="dxa"/>
            <w:bottom w:w="0" w:type="dxa"/>
            <w:right w:w="108" w:type="dxa"/>
          </w:tblCellMar>
        </w:tblPrEx>
        <w:trPr>
          <w:trHeight w:val="346" w:hRule="atLeast"/>
        </w:trPr>
        <w:tc>
          <w:tcPr>
            <w:tcW w:w="4320" w:type="dxa"/>
            <w:tcBorders>
              <w:top w:val="single" w:color="auto" w:sz="4" w:space="0"/>
              <w:left w:val="single" w:color="auto" w:sz="4" w:space="0"/>
              <w:bottom w:val="single" w:color="auto" w:sz="4" w:space="0"/>
              <w:right w:val="single" w:color="auto" w:sz="4" w:space="0"/>
            </w:tcBorders>
          </w:tcPr>
          <w:p w14:paraId="575299E9">
            <w:pPr>
              <w:rPr>
                <w:rFonts w:hint="default"/>
                <w:lang w:val="en-US"/>
              </w:rPr>
            </w:pPr>
            <w:r>
              <w:rPr>
                <w:rFonts w:hint="default"/>
                <w:lang w:val="en-US"/>
              </w:rPr>
              <w:t>Field</w:t>
            </w:r>
          </w:p>
        </w:tc>
        <w:tc>
          <w:tcPr>
            <w:tcW w:w="4320" w:type="dxa"/>
            <w:gridSpan w:val="2"/>
            <w:tcBorders>
              <w:top w:val="single" w:color="auto" w:sz="4" w:space="0"/>
              <w:left w:val="single" w:color="auto" w:sz="4" w:space="0"/>
              <w:bottom w:val="single" w:color="auto" w:sz="4" w:space="0"/>
              <w:right w:val="single" w:color="auto" w:sz="4" w:space="0"/>
            </w:tcBorders>
          </w:tcPr>
          <w:p w14:paraId="67D302DB">
            <w:pPr>
              <w:rPr>
                <w:rFonts w:hint="default"/>
                <w:lang w:val="en-US"/>
              </w:rPr>
            </w:pPr>
            <w:r>
              <w:rPr>
                <w:rFonts w:hint="default"/>
                <w:lang w:val="en-US"/>
              </w:rPr>
              <w:t>Description</w:t>
            </w:r>
          </w:p>
        </w:tc>
      </w:tr>
      <w:tr w14:paraId="5BBEDB6E">
        <w:tblPrEx>
          <w:tblCellMar>
            <w:top w:w="0" w:type="dxa"/>
            <w:left w:w="108" w:type="dxa"/>
            <w:bottom w:w="0" w:type="dxa"/>
            <w:right w:w="108" w:type="dxa"/>
          </w:tblCellMar>
        </w:tblPrEx>
        <w:trPr>
          <w:trHeight w:val="160" w:hRule="atLeast"/>
        </w:trPr>
        <w:tc>
          <w:tcPr>
            <w:tcW w:w="4320" w:type="dxa"/>
            <w:tcBorders>
              <w:top w:val="single" w:color="auto" w:sz="4" w:space="0"/>
              <w:left w:val="single" w:color="auto" w:sz="4" w:space="0"/>
              <w:bottom w:val="single" w:color="auto" w:sz="4" w:space="0"/>
              <w:right w:val="single" w:color="auto" w:sz="4" w:space="0"/>
            </w:tcBorders>
          </w:tcPr>
          <w:p w14:paraId="1EE5FE42">
            <w:r>
              <w:t>Use Case ID</w:t>
            </w:r>
          </w:p>
        </w:tc>
        <w:tc>
          <w:tcPr>
            <w:tcW w:w="4320" w:type="dxa"/>
            <w:gridSpan w:val="2"/>
            <w:tcBorders>
              <w:top w:val="single" w:color="auto" w:sz="4" w:space="0"/>
              <w:left w:val="single" w:color="auto" w:sz="4" w:space="0"/>
              <w:bottom w:val="single" w:color="auto" w:sz="4" w:space="0"/>
              <w:right w:val="single" w:color="auto" w:sz="4" w:space="0"/>
            </w:tcBorders>
          </w:tcPr>
          <w:p w14:paraId="638CABD8">
            <w:pPr>
              <w:rPr>
                <w:rFonts w:hint="default"/>
                <w:lang w:val="en-US"/>
              </w:rPr>
            </w:pPr>
            <w:r>
              <w:rPr>
                <w:rFonts w:hint="default"/>
                <w:lang w:val="en-US"/>
              </w:rPr>
              <w:t>UC-24</w:t>
            </w:r>
          </w:p>
        </w:tc>
      </w:tr>
      <w:tr w14:paraId="7DDC42D8">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7A6043C5">
            <w:r>
              <w:t>Use Case Name</w:t>
            </w:r>
          </w:p>
        </w:tc>
        <w:tc>
          <w:tcPr>
            <w:tcW w:w="4320" w:type="dxa"/>
            <w:gridSpan w:val="2"/>
            <w:tcBorders>
              <w:top w:val="single" w:color="auto" w:sz="4" w:space="0"/>
              <w:left w:val="single" w:color="auto" w:sz="4" w:space="0"/>
              <w:bottom w:val="single" w:color="auto" w:sz="4" w:space="0"/>
              <w:right w:val="single" w:color="auto" w:sz="4" w:space="0"/>
            </w:tcBorders>
          </w:tcPr>
          <w:p w14:paraId="1B240570">
            <w:r>
              <w:t>Taken Exams</w:t>
            </w:r>
          </w:p>
        </w:tc>
      </w:tr>
      <w:tr w14:paraId="16B314D1">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44A0FDB2">
            <w:r>
              <w:t>Actor</w:t>
            </w:r>
          </w:p>
        </w:tc>
        <w:tc>
          <w:tcPr>
            <w:tcW w:w="4320" w:type="dxa"/>
            <w:gridSpan w:val="2"/>
            <w:tcBorders>
              <w:top w:val="single" w:color="auto" w:sz="4" w:space="0"/>
              <w:left w:val="single" w:color="auto" w:sz="4" w:space="0"/>
              <w:bottom w:val="single" w:color="auto" w:sz="4" w:space="0"/>
              <w:right w:val="single" w:color="auto" w:sz="4" w:space="0"/>
            </w:tcBorders>
          </w:tcPr>
          <w:p w14:paraId="4859D734">
            <w:pPr>
              <w:rPr>
                <w:rFonts w:hint="default"/>
                <w:lang w:val="en-US"/>
              </w:rPr>
            </w:pPr>
            <w:r>
              <w:rPr>
                <w:rFonts w:hint="default"/>
                <w:lang w:val="en-US"/>
              </w:rPr>
              <w:t>Student</w:t>
            </w:r>
          </w:p>
        </w:tc>
      </w:tr>
      <w:tr w14:paraId="32BF5920">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489E183E">
            <w:r>
              <w:t>Summary</w:t>
            </w:r>
          </w:p>
        </w:tc>
        <w:tc>
          <w:tcPr>
            <w:tcW w:w="4320" w:type="dxa"/>
            <w:gridSpan w:val="2"/>
            <w:tcBorders>
              <w:top w:val="single" w:color="auto" w:sz="4" w:space="0"/>
              <w:left w:val="single" w:color="auto" w:sz="4" w:space="0"/>
              <w:bottom w:val="single" w:color="auto" w:sz="4" w:space="0"/>
              <w:right w:val="single" w:color="auto" w:sz="4" w:space="0"/>
            </w:tcBorders>
          </w:tcPr>
          <w:p w14:paraId="277C98DE">
            <w:pPr>
              <w:rPr>
                <w:rFonts w:hint="default" w:ascii="Cambria" w:hAnsi="Cambria" w:cs="Cambria"/>
                <w:lang w:val="en-US"/>
              </w:rPr>
            </w:pPr>
            <w:r>
              <w:rPr>
                <w:rFonts w:hint="default" w:ascii="Cambria" w:hAnsi="Cambria" w:eastAsia="SimSun" w:cs="Cambria"/>
                <w:sz w:val="24"/>
                <w:szCs w:val="24"/>
                <w:lang w:val="en-US"/>
              </w:rPr>
              <w:t>Take available exam at scheduled time.</w:t>
            </w:r>
          </w:p>
        </w:tc>
      </w:tr>
      <w:tr w14:paraId="4CE3C967">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041B615F">
            <w:r>
              <w:t>Precondition</w:t>
            </w:r>
          </w:p>
        </w:tc>
        <w:tc>
          <w:tcPr>
            <w:tcW w:w="4320" w:type="dxa"/>
            <w:gridSpan w:val="2"/>
            <w:tcBorders>
              <w:top w:val="single" w:color="auto" w:sz="4" w:space="0"/>
              <w:left w:val="single" w:color="auto" w:sz="4" w:space="0"/>
              <w:bottom w:val="single" w:color="auto" w:sz="4" w:space="0"/>
              <w:right w:val="single" w:color="auto" w:sz="4" w:space="0"/>
            </w:tcBorders>
          </w:tcPr>
          <w:p w14:paraId="1E475EA1">
            <w:pPr>
              <w:rPr>
                <w:rFonts w:hint="default" w:ascii="Cambria" w:hAnsi="Cambria" w:cs="Cambria"/>
              </w:rPr>
            </w:pPr>
            <w:r>
              <w:rPr>
                <w:rFonts w:hint="default" w:ascii="Cambria" w:hAnsi="Cambria" w:eastAsia="SimSun" w:cs="Cambria"/>
                <w:sz w:val="24"/>
                <w:szCs w:val="24"/>
              </w:rPr>
              <w:t>Student must be logged in.</w:t>
            </w:r>
          </w:p>
        </w:tc>
      </w:tr>
      <w:tr w14:paraId="14B9972B">
        <w:tblPrEx>
          <w:tblCellMar>
            <w:top w:w="0" w:type="dxa"/>
            <w:left w:w="108" w:type="dxa"/>
            <w:bottom w:w="0" w:type="dxa"/>
            <w:right w:w="108" w:type="dxa"/>
          </w:tblCellMar>
        </w:tblPrEx>
        <w:trPr>
          <w:trHeight w:val="336" w:hRule="atLeast"/>
        </w:trPr>
        <w:tc>
          <w:tcPr>
            <w:tcW w:w="4320" w:type="dxa"/>
            <w:vMerge w:val="restart"/>
            <w:tcBorders>
              <w:top w:val="single" w:color="auto" w:sz="4" w:space="0"/>
              <w:left w:val="single" w:color="auto" w:sz="4" w:space="0"/>
              <w:right w:val="single" w:color="auto" w:sz="4" w:space="0"/>
            </w:tcBorders>
          </w:tcPr>
          <w:p w14:paraId="43FE1FA6">
            <w:r>
              <w:t>Basic Scenario</w:t>
            </w:r>
          </w:p>
        </w:tc>
        <w:tc>
          <w:tcPr>
            <w:tcW w:w="2646" w:type="dxa"/>
            <w:tcBorders>
              <w:top w:val="single" w:color="auto" w:sz="4" w:space="0"/>
              <w:left w:val="single" w:color="auto" w:sz="4" w:space="0"/>
              <w:bottom w:val="single" w:color="auto" w:sz="4" w:space="0"/>
              <w:right w:val="single" w:color="auto" w:sz="4" w:space="0"/>
            </w:tcBorders>
          </w:tcPr>
          <w:p w14:paraId="66EF80B1">
            <w:r>
              <w:t>Actor Action</w:t>
            </w:r>
          </w:p>
        </w:tc>
        <w:tc>
          <w:tcPr>
            <w:tcW w:w="1674" w:type="dxa"/>
            <w:tcBorders>
              <w:top w:val="single" w:color="auto" w:sz="4" w:space="0"/>
              <w:left w:val="single" w:color="auto" w:sz="4" w:space="0"/>
              <w:bottom w:val="single" w:color="auto" w:sz="4" w:space="0"/>
              <w:right w:val="single" w:color="auto" w:sz="4" w:space="0"/>
            </w:tcBorders>
          </w:tcPr>
          <w:p w14:paraId="032D9FBB">
            <w:pPr>
              <w:rPr>
                <w:rFonts w:hint="default"/>
                <w:lang w:val="en-US"/>
              </w:rPr>
            </w:pPr>
            <w:r>
              <w:t>System Respons</w:t>
            </w:r>
            <w:r>
              <w:rPr>
                <w:rFonts w:hint="default"/>
                <w:lang w:val="en-US"/>
              </w:rPr>
              <w:t>e</w:t>
            </w:r>
          </w:p>
        </w:tc>
      </w:tr>
      <w:tr w14:paraId="7B08059E">
        <w:tblPrEx>
          <w:tblCellMar>
            <w:top w:w="0" w:type="dxa"/>
            <w:left w:w="108" w:type="dxa"/>
            <w:bottom w:w="0" w:type="dxa"/>
            <w:right w:w="108" w:type="dxa"/>
          </w:tblCellMar>
        </w:tblPrEx>
        <w:trPr>
          <w:trHeight w:val="467" w:hRule="atLeast"/>
        </w:trPr>
        <w:tc>
          <w:tcPr>
            <w:tcW w:w="4320" w:type="dxa"/>
            <w:vMerge w:val="continue"/>
            <w:tcBorders>
              <w:left w:val="single" w:color="auto" w:sz="4" w:space="0"/>
              <w:bottom w:val="single" w:color="auto" w:sz="4" w:space="0"/>
              <w:right w:val="single" w:color="auto" w:sz="4" w:space="0"/>
            </w:tcBorders>
          </w:tcPr>
          <w:p w14:paraId="3DBA467F"/>
        </w:tc>
        <w:tc>
          <w:tcPr>
            <w:tcW w:w="2646" w:type="dxa"/>
            <w:tcBorders>
              <w:top w:val="single" w:color="auto" w:sz="4" w:space="0"/>
              <w:left w:val="single" w:color="auto" w:sz="4" w:space="0"/>
              <w:bottom w:val="single" w:color="auto" w:sz="4" w:space="0"/>
              <w:right w:val="single" w:color="auto" w:sz="4" w:space="0"/>
            </w:tcBorders>
          </w:tcPr>
          <w:p w14:paraId="01A72688">
            <w:pPr>
              <w:rPr>
                <w:rFonts w:hint="default"/>
                <w:lang w:val="en-US"/>
              </w:rPr>
            </w:pPr>
            <w:r>
              <w:rPr>
                <w:rFonts w:hint="default"/>
                <w:lang w:val="en-US"/>
              </w:rPr>
              <w:t>Step1.student navigate to available exams.</w:t>
            </w:r>
          </w:p>
          <w:p w14:paraId="17DC3756">
            <w:pPr>
              <w:rPr>
                <w:rFonts w:hint="default"/>
                <w:lang w:val="en-US"/>
              </w:rPr>
            </w:pPr>
            <w:r>
              <w:rPr>
                <w:rFonts w:hint="default"/>
                <w:lang w:val="en-US"/>
              </w:rPr>
              <w:t>Step2.Student selects an available exam.</w:t>
            </w:r>
          </w:p>
          <w:p w14:paraId="370BC62C">
            <w:pPr>
              <w:rPr>
                <w:rFonts w:hint="default"/>
                <w:lang w:val="en-US"/>
              </w:rPr>
            </w:pPr>
            <w:r>
              <w:rPr>
                <w:rFonts w:hint="default"/>
                <w:lang w:val="en-US"/>
              </w:rPr>
              <w:t>Step3.Student starts the exam.</w:t>
            </w:r>
          </w:p>
          <w:p w14:paraId="14482190">
            <w:pPr>
              <w:rPr>
                <w:rFonts w:hint="default"/>
                <w:lang w:val="en-US"/>
              </w:rPr>
            </w:pPr>
            <w:r>
              <w:rPr>
                <w:rFonts w:hint="default"/>
                <w:lang w:val="en-US"/>
              </w:rPr>
              <w:t>Step4.Student answer  question.</w:t>
            </w:r>
          </w:p>
        </w:tc>
        <w:tc>
          <w:tcPr>
            <w:tcW w:w="1674" w:type="dxa"/>
            <w:tcBorders>
              <w:top w:val="single" w:color="auto" w:sz="4" w:space="0"/>
              <w:left w:val="single" w:color="auto" w:sz="4" w:space="0"/>
              <w:bottom w:val="single" w:color="auto" w:sz="4" w:space="0"/>
              <w:right w:val="single" w:color="auto" w:sz="4" w:space="0"/>
            </w:tcBorders>
          </w:tcPr>
          <w:p w14:paraId="47A854C4">
            <w:pPr>
              <w:rPr>
                <w:rFonts w:hint="default"/>
                <w:lang w:val="en-US"/>
              </w:rPr>
            </w:pPr>
            <w:r>
              <w:rPr>
                <w:rFonts w:hint="default"/>
                <w:lang w:val="en-US"/>
              </w:rPr>
              <w:t>Step5.system records answers.</w:t>
            </w:r>
          </w:p>
          <w:p w14:paraId="390BEA94">
            <w:pPr>
              <w:rPr>
                <w:rFonts w:hint="default"/>
                <w:lang w:val="en-US"/>
              </w:rPr>
            </w:pPr>
            <w:r>
              <w:rPr>
                <w:rFonts w:hint="default"/>
                <w:lang w:val="en-US"/>
              </w:rPr>
              <w:t>Step6.On completion on time expire ,System submits the exam.</w:t>
            </w:r>
          </w:p>
        </w:tc>
      </w:tr>
      <w:tr w14:paraId="7092A00D">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551E55D5">
            <w:r>
              <w:t>Alternative Scenario</w:t>
            </w:r>
          </w:p>
        </w:tc>
        <w:tc>
          <w:tcPr>
            <w:tcW w:w="4320" w:type="dxa"/>
            <w:gridSpan w:val="2"/>
            <w:tcBorders>
              <w:top w:val="single" w:color="auto" w:sz="4" w:space="0"/>
              <w:left w:val="single" w:color="auto" w:sz="4" w:space="0"/>
              <w:bottom w:val="single" w:color="auto" w:sz="4" w:space="0"/>
              <w:right w:val="single" w:color="auto" w:sz="4" w:space="0"/>
            </w:tcBorders>
          </w:tcPr>
          <w:p w14:paraId="4B9D51DD">
            <w:pPr>
              <w:rPr>
                <w:rFonts w:hint="default"/>
                <w:lang w:val="en-US"/>
              </w:rPr>
            </w:pPr>
            <w:r>
              <w:rPr>
                <w:rFonts w:hint="default"/>
                <w:lang w:val="en-US"/>
              </w:rPr>
              <w:t>Technical issue during exam.</w:t>
            </w:r>
          </w:p>
        </w:tc>
      </w:tr>
      <w:tr w14:paraId="4F870C14">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18939E24">
            <w:r>
              <w:t>Post Condition</w:t>
            </w:r>
          </w:p>
        </w:tc>
        <w:tc>
          <w:tcPr>
            <w:tcW w:w="4320" w:type="dxa"/>
            <w:gridSpan w:val="2"/>
            <w:tcBorders>
              <w:top w:val="single" w:color="auto" w:sz="4" w:space="0"/>
              <w:left w:val="single" w:color="auto" w:sz="4" w:space="0"/>
              <w:bottom w:val="single" w:color="auto" w:sz="4" w:space="0"/>
              <w:right w:val="single" w:color="auto" w:sz="4" w:space="0"/>
            </w:tcBorders>
          </w:tcPr>
          <w:p w14:paraId="35903053">
            <w:pPr>
              <w:rPr>
                <w:rFonts w:hint="default"/>
                <w:lang w:val="en-US"/>
              </w:rPr>
            </w:pPr>
            <w:r>
              <w:rPr>
                <w:rFonts w:hint="default"/>
                <w:lang w:val="en-US"/>
              </w:rPr>
              <w:t>Resposes saved and exam status updated.</w:t>
            </w:r>
          </w:p>
        </w:tc>
      </w:tr>
    </w:tbl>
    <w:p w14:paraId="08C17555">
      <w:r>
        <w:t xml:space="preserve"> </w:t>
      </w:r>
    </w:p>
    <w:tbl>
      <w:tblPr>
        <w:tblStyle w:val="12"/>
        <w:tblW w:w="0" w:type="auto"/>
        <w:tblInd w:w="0" w:type="dxa"/>
        <w:tblLayout w:type="autofit"/>
        <w:tblCellMar>
          <w:top w:w="0" w:type="dxa"/>
          <w:left w:w="108" w:type="dxa"/>
          <w:bottom w:w="0" w:type="dxa"/>
          <w:right w:w="108" w:type="dxa"/>
        </w:tblCellMar>
      </w:tblPr>
      <w:tblGrid>
        <w:gridCol w:w="4320"/>
        <w:gridCol w:w="2218"/>
        <w:gridCol w:w="2102"/>
      </w:tblGrid>
      <w:tr w14:paraId="2F16153D">
        <w:tblPrEx>
          <w:tblCellMar>
            <w:top w:w="0" w:type="dxa"/>
            <w:left w:w="108" w:type="dxa"/>
            <w:bottom w:w="0" w:type="dxa"/>
            <w:right w:w="108" w:type="dxa"/>
          </w:tblCellMar>
        </w:tblPrEx>
        <w:trPr>
          <w:trHeight w:val="335" w:hRule="atLeast"/>
        </w:trPr>
        <w:tc>
          <w:tcPr>
            <w:tcW w:w="4320" w:type="dxa"/>
            <w:tcBorders>
              <w:top w:val="single" w:color="auto" w:sz="4" w:space="0"/>
              <w:left w:val="single" w:color="auto" w:sz="4" w:space="0"/>
              <w:bottom w:val="single" w:color="auto" w:sz="4" w:space="0"/>
              <w:right w:val="single" w:color="auto" w:sz="4" w:space="0"/>
            </w:tcBorders>
          </w:tcPr>
          <w:p w14:paraId="7A4A8F58">
            <w:pPr>
              <w:rPr>
                <w:rFonts w:hint="default"/>
                <w:lang w:val="en-US"/>
              </w:rPr>
            </w:pPr>
            <w:r>
              <w:rPr>
                <w:rFonts w:hint="default"/>
                <w:lang w:val="en-US"/>
              </w:rPr>
              <w:t>Field</w:t>
            </w:r>
          </w:p>
        </w:tc>
        <w:tc>
          <w:tcPr>
            <w:tcW w:w="4320" w:type="dxa"/>
            <w:gridSpan w:val="2"/>
            <w:tcBorders>
              <w:top w:val="single" w:color="auto" w:sz="4" w:space="0"/>
              <w:left w:val="single" w:color="auto" w:sz="4" w:space="0"/>
              <w:bottom w:val="single" w:color="auto" w:sz="4" w:space="0"/>
              <w:right w:val="single" w:color="auto" w:sz="4" w:space="0"/>
            </w:tcBorders>
          </w:tcPr>
          <w:p w14:paraId="39A10C14">
            <w:pPr>
              <w:rPr>
                <w:rFonts w:hint="default"/>
                <w:lang w:val="en-US"/>
              </w:rPr>
            </w:pPr>
            <w:r>
              <w:rPr>
                <w:rFonts w:hint="default"/>
                <w:lang w:val="en-US"/>
              </w:rPr>
              <w:t>Description</w:t>
            </w:r>
          </w:p>
        </w:tc>
      </w:tr>
      <w:tr w14:paraId="27D50A52">
        <w:tblPrEx>
          <w:tblCellMar>
            <w:top w:w="0" w:type="dxa"/>
            <w:left w:w="108" w:type="dxa"/>
            <w:bottom w:w="0" w:type="dxa"/>
            <w:right w:w="108" w:type="dxa"/>
          </w:tblCellMar>
        </w:tblPrEx>
        <w:trPr>
          <w:trHeight w:val="171" w:hRule="atLeast"/>
        </w:trPr>
        <w:tc>
          <w:tcPr>
            <w:tcW w:w="4320" w:type="dxa"/>
            <w:tcBorders>
              <w:top w:val="single" w:color="auto" w:sz="4" w:space="0"/>
              <w:left w:val="single" w:color="auto" w:sz="4" w:space="0"/>
              <w:bottom w:val="single" w:color="auto" w:sz="4" w:space="0"/>
              <w:right w:val="single" w:color="auto" w:sz="4" w:space="0"/>
            </w:tcBorders>
          </w:tcPr>
          <w:p w14:paraId="0F040576">
            <w:r>
              <w:t>Use Case ID</w:t>
            </w:r>
          </w:p>
        </w:tc>
        <w:tc>
          <w:tcPr>
            <w:tcW w:w="4320" w:type="dxa"/>
            <w:gridSpan w:val="2"/>
            <w:tcBorders>
              <w:top w:val="single" w:color="auto" w:sz="4" w:space="0"/>
              <w:left w:val="single" w:color="auto" w:sz="4" w:space="0"/>
              <w:bottom w:val="single" w:color="auto" w:sz="4" w:space="0"/>
              <w:right w:val="single" w:color="auto" w:sz="4" w:space="0"/>
            </w:tcBorders>
          </w:tcPr>
          <w:p w14:paraId="6B2A4BBB">
            <w:pPr>
              <w:rPr>
                <w:rFonts w:hint="default"/>
                <w:lang w:val="en-US"/>
              </w:rPr>
            </w:pPr>
            <w:r>
              <w:rPr>
                <w:rFonts w:hint="default"/>
                <w:lang w:val="en-US"/>
              </w:rPr>
              <w:t>UC-25</w:t>
            </w:r>
          </w:p>
        </w:tc>
      </w:tr>
      <w:tr w14:paraId="08A50AC9">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3AE16D9F">
            <w:r>
              <w:t>Use Case Name</w:t>
            </w:r>
          </w:p>
        </w:tc>
        <w:tc>
          <w:tcPr>
            <w:tcW w:w="4320" w:type="dxa"/>
            <w:gridSpan w:val="2"/>
            <w:tcBorders>
              <w:top w:val="single" w:color="auto" w:sz="4" w:space="0"/>
              <w:left w:val="single" w:color="auto" w:sz="4" w:space="0"/>
              <w:bottom w:val="single" w:color="auto" w:sz="4" w:space="0"/>
              <w:right w:val="single" w:color="auto" w:sz="4" w:space="0"/>
            </w:tcBorders>
          </w:tcPr>
          <w:p w14:paraId="66FC9509">
            <w:pPr>
              <w:rPr>
                <w:rFonts w:hint="default" w:ascii="Cambria" w:hAnsi="Cambria" w:cs="Cambria"/>
              </w:rPr>
            </w:pPr>
            <w:r>
              <w:rPr>
                <w:rFonts w:hint="default" w:ascii="Cambria" w:hAnsi="Cambria" w:eastAsia="SimSun" w:cs="Cambria"/>
                <w:sz w:val="24"/>
                <w:szCs w:val="24"/>
              </w:rPr>
              <w:t>View Result</w:t>
            </w:r>
          </w:p>
        </w:tc>
      </w:tr>
      <w:tr w14:paraId="0D701B4C">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0F3C1D60">
            <w:r>
              <w:t>Actor</w:t>
            </w:r>
          </w:p>
        </w:tc>
        <w:tc>
          <w:tcPr>
            <w:tcW w:w="4320" w:type="dxa"/>
            <w:gridSpan w:val="2"/>
            <w:tcBorders>
              <w:top w:val="single" w:color="auto" w:sz="4" w:space="0"/>
              <w:left w:val="single" w:color="auto" w:sz="4" w:space="0"/>
              <w:bottom w:val="single" w:color="auto" w:sz="4" w:space="0"/>
              <w:right w:val="single" w:color="auto" w:sz="4" w:space="0"/>
            </w:tcBorders>
          </w:tcPr>
          <w:p w14:paraId="09ABCAC9">
            <w:pPr>
              <w:rPr>
                <w:rFonts w:hint="default" w:ascii="Cambria" w:hAnsi="Cambria" w:cs="Cambria"/>
                <w:lang w:val="en-US"/>
              </w:rPr>
            </w:pPr>
            <w:r>
              <w:rPr>
                <w:rFonts w:hint="default" w:ascii="Cambria" w:hAnsi="Cambria" w:cs="Cambria"/>
                <w:lang w:val="en-US"/>
              </w:rPr>
              <w:t>Student</w:t>
            </w:r>
          </w:p>
        </w:tc>
      </w:tr>
      <w:tr w14:paraId="0F609084">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6BB5A70A">
            <w:r>
              <w:t>Summary</w:t>
            </w:r>
          </w:p>
        </w:tc>
        <w:tc>
          <w:tcPr>
            <w:tcW w:w="4320" w:type="dxa"/>
            <w:gridSpan w:val="2"/>
            <w:tcBorders>
              <w:top w:val="single" w:color="auto" w:sz="4" w:space="0"/>
              <w:left w:val="single" w:color="auto" w:sz="4" w:space="0"/>
              <w:bottom w:val="single" w:color="auto" w:sz="4" w:space="0"/>
              <w:right w:val="single" w:color="auto" w:sz="4" w:space="0"/>
            </w:tcBorders>
          </w:tcPr>
          <w:p w14:paraId="208D2F44">
            <w:pPr>
              <w:rPr>
                <w:rFonts w:hint="default" w:ascii="Cambria" w:hAnsi="Cambria" w:cs="Cambria"/>
              </w:rPr>
            </w:pPr>
            <w:r>
              <w:rPr>
                <w:rFonts w:hint="default" w:ascii="Cambria" w:hAnsi="Cambria" w:eastAsia="SimSun" w:cs="Cambria"/>
                <w:sz w:val="24"/>
                <w:szCs w:val="24"/>
              </w:rPr>
              <w:t>Student views results of completed exams.</w:t>
            </w:r>
          </w:p>
        </w:tc>
      </w:tr>
      <w:tr w14:paraId="5C819AA9">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477ED6AE">
            <w:r>
              <w:t>Precondition</w:t>
            </w:r>
          </w:p>
        </w:tc>
        <w:tc>
          <w:tcPr>
            <w:tcW w:w="4320" w:type="dxa"/>
            <w:gridSpan w:val="2"/>
            <w:tcBorders>
              <w:top w:val="single" w:color="auto" w:sz="4" w:space="0"/>
              <w:left w:val="single" w:color="auto" w:sz="4" w:space="0"/>
              <w:bottom w:val="single" w:color="auto" w:sz="4" w:space="0"/>
              <w:right w:val="single" w:color="auto" w:sz="4" w:space="0"/>
            </w:tcBorders>
          </w:tcPr>
          <w:p w14:paraId="5B4710FE">
            <w:pPr>
              <w:pStyle w:val="36"/>
              <w:keepNext w:val="0"/>
              <w:keepLines w:val="0"/>
              <w:widowControl/>
              <w:suppressLineNumbers w:val="0"/>
              <w:spacing w:before="0" w:beforeAutospacing="1" w:after="0" w:afterAutospacing="1"/>
              <w:ind w:left="0" w:right="0"/>
            </w:pPr>
            <w:r>
              <w:rPr>
                <w:rFonts w:hint="default"/>
                <w:lang w:val="en-US"/>
              </w:rPr>
              <w:t>1.</w:t>
            </w:r>
            <w:r>
              <w:t>Student must be logged in.</w:t>
            </w:r>
          </w:p>
          <w:p w14:paraId="01DE83B5">
            <w:pPr>
              <w:pStyle w:val="36"/>
              <w:keepNext w:val="0"/>
              <w:keepLines w:val="0"/>
              <w:widowControl/>
              <w:suppressLineNumbers w:val="0"/>
              <w:spacing w:before="0" w:beforeAutospacing="1" w:after="0" w:afterAutospacing="1"/>
              <w:ind w:left="0" w:right="0"/>
            </w:pPr>
            <w:r>
              <w:rPr>
                <w:rFonts w:hint="default"/>
                <w:lang w:val="en-US"/>
              </w:rPr>
              <w:t>2.</w:t>
            </w:r>
            <w:r>
              <w:t>Exam must be graded.</w:t>
            </w:r>
          </w:p>
        </w:tc>
      </w:tr>
      <w:tr w14:paraId="663C9930">
        <w:tblPrEx>
          <w:tblCellMar>
            <w:top w:w="0" w:type="dxa"/>
            <w:left w:w="108" w:type="dxa"/>
            <w:bottom w:w="0" w:type="dxa"/>
            <w:right w:w="108" w:type="dxa"/>
          </w:tblCellMar>
        </w:tblPrEx>
        <w:trPr>
          <w:trHeight w:val="401" w:hRule="atLeast"/>
        </w:trPr>
        <w:tc>
          <w:tcPr>
            <w:tcW w:w="4320" w:type="dxa"/>
            <w:vMerge w:val="restart"/>
            <w:tcBorders>
              <w:top w:val="single" w:color="auto" w:sz="4" w:space="0"/>
              <w:left w:val="single" w:color="auto" w:sz="4" w:space="0"/>
              <w:right w:val="single" w:color="auto" w:sz="4" w:space="0"/>
            </w:tcBorders>
          </w:tcPr>
          <w:p w14:paraId="234FA3C2">
            <w:r>
              <w:t>Basic Scenario</w:t>
            </w:r>
          </w:p>
        </w:tc>
        <w:tc>
          <w:tcPr>
            <w:tcW w:w="2218" w:type="dxa"/>
            <w:tcBorders>
              <w:top w:val="single" w:color="auto" w:sz="4" w:space="0"/>
              <w:left w:val="single" w:color="auto" w:sz="4" w:space="0"/>
              <w:bottom w:val="single" w:color="auto" w:sz="4" w:space="0"/>
              <w:right w:val="single" w:color="auto" w:sz="4" w:space="0"/>
            </w:tcBorders>
          </w:tcPr>
          <w:p w14:paraId="4BE5A8AB">
            <w:r>
              <w:t>Actor Action</w:t>
            </w:r>
          </w:p>
        </w:tc>
        <w:tc>
          <w:tcPr>
            <w:tcW w:w="2102" w:type="dxa"/>
            <w:tcBorders>
              <w:top w:val="single" w:color="auto" w:sz="4" w:space="0"/>
              <w:left w:val="single" w:color="auto" w:sz="4" w:space="0"/>
              <w:bottom w:val="single" w:color="auto" w:sz="4" w:space="0"/>
              <w:right w:val="single" w:color="auto" w:sz="4" w:space="0"/>
            </w:tcBorders>
          </w:tcPr>
          <w:p w14:paraId="40269C5D">
            <w:pPr>
              <w:rPr>
                <w:rFonts w:hint="default"/>
                <w:lang w:val="en-US"/>
              </w:rPr>
            </w:pPr>
            <w:r>
              <w:t>System Respons</w:t>
            </w:r>
            <w:r>
              <w:rPr>
                <w:rFonts w:hint="default"/>
                <w:lang w:val="en-US"/>
              </w:rPr>
              <w:t>e</w:t>
            </w:r>
          </w:p>
        </w:tc>
      </w:tr>
      <w:tr w14:paraId="36FBD0AD">
        <w:tblPrEx>
          <w:tblCellMar>
            <w:top w:w="0" w:type="dxa"/>
            <w:left w:w="108" w:type="dxa"/>
            <w:bottom w:w="0" w:type="dxa"/>
            <w:right w:w="108" w:type="dxa"/>
          </w:tblCellMar>
        </w:tblPrEx>
        <w:trPr>
          <w:trHeight w:val="402" w:hRule="atLeast"/>
        </w:trPr>
        <w:tc>
          <w:tcPr>
            <w:tcW w:w="4320" w:type="dxa"/>
            <w:vMerge w:val="continue"/>
            <w:tcBorders>
              <w:left w:val="single" w:color="auto" w:sz="4" w:space="0"/>
              <w:bottom w:val="single" w:color="auto" w:sz="4" w:space="0"/>
              <w:right w:val="single" w:color="auto" w:sz="4" w:space="0"/>
            </w:tcBorders>
          </w:tcPr>
          <w:p w14:paraId="08597B2D"/>
        </w:tc>
        <w:tc>
          <w:tcPr>
            <w:tcW w:w="2218" w:type="dxa"/>
            <w:tcBorders>
              <w:top w:val="single" w:color="auto" w:sz="4" w:space="0"/>
              <w:left w:val="single" w:color="auto" w:sz="4" w:space="0"/>
              <w:bottom w:val="single" w:color="auto" w:sz="4" w:space="0"/>
              <w:right w:val="single" w:color="auto" w:sz="4" w:space="0"/>
            </w:tcBorders>
          </w:tcPr>
          <w:p w14:paraId="26F7ED9F">
            <w:pPr>
              <w:rPr>
                <w:rFonts w:hint="default" w:ascii="Cambria" w:hAnsi="Cambria" w:cs="Cambria"/>
                <w:lang w:val="en-US"/>
              </w:rPr>
            </w:pPr>
            <w:r>
              <w:rPr>
                <w:rFonts w:hint="default" w:ascii="Cambria" w:hAnsi="Cambria" w:cs="Cambria"/>
                <w:lang w:val="en-US"/>
              </w:rPr>
              <w:t>Step1.Student navigate to the ‘view result’ section</w:t>
            </w:r>
          </w:p>
          <w:p w14:paraId="2BBCAA91">
            <w:pPr>
              <w:rPr>
                <w:rFonts w:hint="default"/>
                <w:lang w:val="en-US"/>
              </w:rPr>
            </w:pPr>
            <w:r>
              <w:rPr>
                <w:rFonts w:hint="default" w:ascii="Cambria" w:hAnsi="Cambria" w:cs="Cambria"/>
                <w:lang w:val="en-US"/>
              </w:rPr>
              <w:t>Step2.</w:t>
            </w:r>
            <w:r>
              <w:rPr>
                <w:rFonts w:hint="default" w:ascii="Cambria" w:hAnsi="Cambria" w:eastAsia="SimSun" w:cs="Cambria"/>
                <w:sz w:val="24"/>
                <w:szCs w:val="24"/>
              </w:rPr>
              <w:t>Student selects a completed exa</w:t>
            </w:r>
            <w:r>
              <w:rPr>
                <w:rFonts w:ascii="SimSun" w:hAnsi="SimSun" w:eastAsia="SimSun" w:cs="SimSun"/>
                <w:sz w:val="24"/>
                <w:szCs w:val="24"/>
              </w:rPr>
              <w:t>m</w:t>
            </w:r>
          </w:p>
          <w:p w14:paraId="4D45BEEA">
            <w:pPr>
              <w:rPr>
                <w:rFonts w:hint="default"/>
                <w:lang w:val="en-US"/>
              </w:rPr>
            </w:pPr>
            <w:r>
              <w:rPr>
                <w:rFonts w:hint="default"/>
                <w:lang w:val="en-US"/>
              </w:rPr>
              <w:t xml:space="preserve"> </w:t>
            </w:r>
          </w:p>
        </w:tc>
        <w:tc>
          <w:tcPr>
            <w:tcW w:w="2102" w:type="dxa"/>
            <w:tcBorders>
              <w:top w:val="single" w:color="auto" w:sz="4" w:space="0"/>
              <w:left w:val="single" w:color="auto" w:sz="4" w:space="0"/>
              <w:bottom w:val="single" w:color="auto" w:sz="4" w:space="0"/>
              <w:right w:val="single" w:color="auto" w:sz="4" w:space="0"/>
            </w:tcBorders>
          </w:tcPr>
          <w:p w14:paraId="5D9FEA64">
            <w:pPr>
              <w:rPr>
                <w:rFonts w:hint="default"/>
                <w:lang w:val="en-US"/>
              </w:rPr>
            </w:pPr>
            <w:r>
              <w:rPr>
                <w:rFonts w:hint="default" w:ascii="Cambria" w:hAnsi="Cambria" w:cs="Cambria"/>
                <w:lang w:val="en-US"/>
              </w:rPr>
              <w:t>Step3.</w:t>
            </w:r>
            <w:r>
              <w:rPr>
                <w:rFonts w:hint="default" w:ascii="Cambria" w:hAnsi="Cambria" w:eastAsia="SimSun" w:cs="Cambria"/>
                <w:sz w:val="24"/>
                <w:szCs w:val="24"/>
              </w:rPr>
              <w:t>System shows the resul</w:t>
            </w:r>
            <w:r>
              <w:rPr>
                <w:rFonts w:ascii="SimSun" w:hAnsi="SimSun" w:eastAsia="SimSun" w:cs="SimSun"/>
                <w:sz w:val="24"/>
                <w:szCs w:val="24"/>
              </w:rPr>
              <w:t>t.</w:t>
            </w:r>
          </w:p>
        </w:tc>
      </w:tr>
      <w:tr w14:paraId="29F4B255">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65EBAD58">
            <w:r>
              <w:t>Alternative Scenario</w:t>
            </w:r>
          </w:p>
        </w:tc>
        <w:tc>
          <w:tcPr>
            <w:tcW w:w="4320" w:type="dxa"/>
            <w:gridSpan w:val="2"/>
            <w:tcBorders>
              <w:top w:val="single" w:color="auto" w:sz="4" w:space="0"/>
              <w:left w:val="single" w:color="auto" w:sz="4" w:space="0"/>
              <w:bottom w:val="single" w:color="auto" w:sz="4" w:space="0"/>
              <w:right w:val="single" w:color="auto" w:sz="4" w:space="0"/>
            </w:tcBorders>
          </w:tcPr>
          <w:p w14:paraId="77817D7A">
            <w:pPr>
              <w:rPr>
                <w:rFonts w:hint="default"/>
                <w:lang w:val="en-US"/>
              </w:rPr>
            </w:pPr>
            <w:r>
              <w:rPr>
                <w:rFonts w:hint="default"/>
                <w:lang w:val="en-US"/>
              </w:rPr>
              <w:t>Result not available</w:t>
            </w:r>
          </w:p>
        </w:tc>
      </w:tr>
      <w:tr w14:paraId="6BE4E0F5">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2C6EDD19">
            <w:r>
              <w:t>Post Condition</w:t>
            </w:r>
          </w:p>
        </w:tc>
        <w:tc>
          <w:tcPr>
            <w:tcW w:w="4320" w:type="dxa"/>
            <w:gridSpan w:val="2"/>
            <w:tcBorders>
              <w:top w:val="single" w:color="auto" w:sz="4" w:space="0"/>
              <w:left w:val="single" w:color="auto" w:sz="4" w:space="0"/>
              <w:bottom w:val="single" w:color="auto" w:sz="4" w:space="0"/>
              <w:right w:val="single" w:color="auto" w:sz="4" w:space="0"/>
            </w:tcBorders>
          </w:tcPr>
          <w:p w14:paraId="1E9CF937">
            <w:r>
              <w:rPr>
                <w:rFonts w:hint="default" w:ascii="Cambria" w:hAnsi="Cambria" w:eastAsia="SimSun" w:cs="Cambria"/>
                <w:sz w:val="24"/>
                <w:szCs w:val="24"/>
              </w:rPr>
              <w:t>Student sees result.</w:t>
            </w:r>
          </w:p>
        </w:tc>
      </w:tr>
    </w:tbl>
    <w:p w14:paraId="4A8F4E6B"/>
    <w:tbl>
      <w:tblPr>
        <w:tblStyle w:val="12"/>
        <w:tblW w:w="0" w:type="auto"/>
        <w:tblInd w:w="0" w:type="dxa"/>
        <w:tblLayout w:type="autofit"/>
        <w:tblCellMar>
          <w:top w:w="0" w:type="dxa"/>
          <w:left w:w="108" w:type="dxa"/>
          <w:bottom w:w="0" w:type="dxa"/>
          <w:right w:w="108" w:type="dxa"/>
        </w:tblCellMar>
      </w:tblPr>
      <w:tblGrid>
        <w:gridCol w:w="4320"/>
        <w:gridCol w:w="2608"/>
        <w:gridCol w:w="1712"/>
      </w:tblGrid>
      <w:tr w14:paraId="566C8254">
        <w:tblPrEx>
          <w:tblCellMar>
            <w:top w:w="0" w:type="dxa"/>
            <w:left w:w="108" w:type="dxa"/>
            <w:bottom w:w="0" w:type="dxa"/>
            <w:right w:w="108" w:type="dxa"/>
          </w:tblCellMar>
        </w:tblPrEx>
        <w:trPr>
          <w:trHeight w:val="263" w:hRule="atLeast"/>
        </w:trPr>
        <w:tc>
          <w:tcPr>
            <w:tcW w:w="4320" w:type="dxa"/>
            <w:tcBorders>
              <w:top w:val="single" w:color="auto" w:sz="4" w:space="0"/>
              <w:left w:val="single" w:color="auto" w:sz="4" w:space="0"/>
              <w:bottom w:val="single" w:color="auto" w:sz="4" w:space="0"/>
              <w:right w:val="single" w:color="auto" w:sz="4" w:space="0"/>
            </w:tcBorders>
          </w:tcPr>
          <w:p w14:paraId="2D1C6C9E">
            <w:pPr>
              <w:rPr>
                <w:rFonts w:hint="default"/>
                <w:lang w:val="en-US"/>
              </w:rPr>
            </w:pPr>
            <w:r>
              <w:rPr>
                <w:rFonts w:hint="default"/>
                <w:lang w:val="en-US"/>
              </w:rPr>
              <w:t>Field</w:t>
            </w:r>
          </w:p>
        </w:tc>
        <w:tc>
          <w:tcPr>
            <w:tcW w:w="4320" w:type="dxa"/>
            <w:gridSpan w:val="2"/>
            <w:tcBorders>
              <w:top w:val="single" w:color="auto" w:sz="4" w:space="0"/>
              <w:left w:val="single" w:color="auto" w:sz="4" w:space="0"/>
              <w:bottom w:val="single" w:color="auto" w:sz="4" w:space="0"/>
              <w:right w:val="single" w:color="auto" w:sz="4" w:space="0"/>
            </w:tcBorders>
          </w:tcPr>
          <w:p w14:paraId="7FFBADB4">
            <w:pPr>
              <w:rPr>
                <w:rFonts w:hint="default"/>
                <w:lang w:val="en-US"/>
              </w:rPr>
            </w:pPr>
            <w:r>
              <w:rPr>
                <w:rFonts w:hint="default"/>
                <w:lang w:val="en-US"/>
              </w:rPr>
              <w:t>Description</w:t>
            </w:r>
          </w:p>
        </w:tc>
      </w:tr>
      <w:tr w14:paraId="791CAC59">
        <w:tblPrEx>
          <w:tblCellMar>
            <w:top w:w="0" w:type="dxa"/>
            <w:left w:w="108" w:type="dxa"/>
            <w:bottom w:w="0" w:type="dxa"/>
            <w:right w:w="108" w:type="dxa"/>
          </w:tblCellMar>
        </w:tblPrEx>
        <w:trPr>
          <w:trHeight w:val="243" w:hRule="atLeast"/>
        </w:trPr>
        <w:tc>
          <w:tcPr>
            <w:tcW w:w="4320" w:type="dxa"/>
            <w:tcBorders>
              <w:top w:val="single" w:color="auto" w:sz="4" w:space="0"/>
              <w:left w:val="single" w:color="auto" w:sz="4" w:space="0"/>
              <w:bottom w:val="single" w:color="auto" w:sz="4" w:space="0"/>
              <w:right w:val="single" w:color="auto" w:sz="4" w:space="0"/>
            </w:tcBorders>
          </w:tcPr>
          <w:p w14:paraId="6020CED8">
            <w:r>
              <w:t>Use Case ID</w:t>
            </w:r>
          </w:p>
        </w:tc>
        <w:tc>
          <w:tcPr>
            <w:tcW w:w="4320" w:type="dxa"/>
            <w:gridSpan w:val="2"/>
            <w:tcBorders>
              <w:top w:val="single" w:color="auto" w:sz="4" w:space="0"/>
              <w:left w:val="single" w:color="auto" w:sz="4" w:space="0"/>
              <w:bottom w:val="single" w:color="auto" w:sz="4" w:space="0"/>
              <w:right w:val="single" w:color="auto" w:sz="4" w:space="0"/>
            </w:tcBorders>
          </w:tcPr>
          <w:p w14:paraId="50AD62D6">
            <w:pPr>
              <w:rPr>
                <w:rFonts w:hint="default"/>
                <w:lang w:val="en-US"/>
              </w:rPr>
            </w:pPr>
            <w:r>
              <w:rPr>
                <w:rFonts w:hint="default"/>
                <w:lang w:val="en-US"/>
              </w:rPr>
              <w:t>UC-26</w:t>
            </w:r>
          </w:p>
        </w:tc>
      </w:tr>
      <w:tr w14:paraId="34381B58">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6D6FC374">
            <w:r>
              <w:t>Use Case Name</w:t>
            </w:r>
          </w:p>
        </w:tc>
        <w:tc>
          <w:tcPr>
            <w:tcW w:w="4320" w:type="dxa"/>
            <w:gridSpan w:val="2"/>
            <w:tcBorders>
              <w:top w:val="single" w:color="auto" w:sz="4" w:space="0"/>
              <w:left w:val="single" w:color="auto" w:sz="4" w:space="0"/>
              <w:bottom w:val="single" w:color="auto" w:sz="4" w:space="0"/>
              <w:right w:val="single" w:color="auto" w:sz="4" w:space="0"/>
            </w:tcBorders>
          </w:tcPr>
          <w:p w14:paraId="00C6288F">
            <w:r>
              <w:t>Add Feedback</w:t>
            </w:r>
          </w:p>
        </w:tc>
      </w:tr>
      <w:tr w14:paraId="545346CD">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77511EEF">
            <w:r>
              <w:t>Actor</w:t>
            </w:r>
          </w:p>
        </w:tc>
        <w:tc>
          <w:tcPr>
            <w:tcW w:w="4320" w:type="dxa"/>
            <w:gridSpan w:val="2"/>
            <w:tcBorders>
              <w:top w:val="single" w:color="auto" w:sz="4" w:space="0"/>
              <w:left w:val="single" w:color="auto" w:sz="4" w:space="0"/>
              <w:bottom w:val="single" w:color="auto" w:sz="4" w:space="0"/>
              <w:right w:val="single" w:color="auto" w:sz="4" w:space="0"/>
            </w:tcBorders>
          </w:tcPr>
          <w:p w14:paraId="3F30A1F1">
            <w:pPr>
              <w:rPr>
                <w:rFonts w:hint="default" w:ascii="Cambria" w:hAnsi="Cambria" w:cs="Cambria"/>
              </w:rPr>
            </w:pPr>
            <w:r>
              <w:rPr>
                <w:rFonts w:hint="default" w:ascii="Cambria" w:hAnsi="Cambria" w:eastAsia="SimSun" w:cs="Cambria"/>
                <w:sz w:val="24"/>
                <w:szCs w:val="24"/>
              </w:rPr>
              <w:t>Student</w:t>
            </w:r>
          </w:p>
        </w:tc>
      </w:tr>
      <w:tr w14:paraId="06B83087">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572CB523">
            <w:r>
              <w:t>Summary</w:t>
            </w:r>
          </w:p>
        </w:tc>
        <w:tc>
          <w:tcPr>
            <w:tcW w:w="4320" w:type="dxa"/>
            <w:gridSpan w:val="2"/>
            <w:tcBorders>
              <w:top w:val="single" w:color="auto" w:sz="4" w:space="0"/>
              <w:left w:val="single" w:color="auto" w:sz="4" w:space="0"/>
              <w:bottom w:val="single" w:color="auto" w:sz="4" w:space="0"/>
              <w:right w:val="single" w:color="auto" w:sz="4" w:space="0"/>
            </w:tcBorders>
          </w:tcPr>
          <w:p w14:paraId="6A961D45">
            <w:pPr>
              <w:rPr>
                <w:rFonts w:hint="default" w:ascii="Cambria" w:hAnsi="Cambria" w:cs="Cambria"/>
              </w:rPr>
            </w:pPr>
            <w:r>
              <w:rPr>
                <w:rFonts w:hint="default" w:ascii="Cambria" w:hAnsi="Cambria" w:eastAsia="SimSun" w:cs="Cambria"/>
                <w:sz w:val="24"/>
                <w:szCs w:val="24"/>
              </w:rPr>
              <w:t>:Submit feedback on completed exams.</w:t>
            </w:r>
          </w:p>
        </w:tc>
      </w:tr>
      <w:tr w14:paraId="36ECFFF7">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19654BDC">
            <w:r>
              <w:t>Precondition</w:t>
            </w:r>
          </w:p>
        </w:tc>
        <w:tc>
          <w:tcPr>
            <w:tcW w:w="4320" w:type="dxa"/>
            <w:gridSpan w:val="2"/>
            <w:tcBorders>
              <w:top w:val="single" w:color="auto" w:sz="4" w:space="0"/>
              <w:left w:val="single" w:color="auto" w:sz="4" w:space="0"/>
              <w:bottom w:val="single" w:color="auto" w:sz="4" w:space="0"/>
              <w:right w:val="single" w:color="auto" w:sz="4" w:space="0"/>
            </w:tcBorders>
          </w:tcPr>
          <w:p w14:paraId="25E58773">
            <w:pPr>
              <w:pStyle w:val="36"/>
              <w:keepNext w:val="0"/>
              <w:keepLines w:val="0"/>
              <w:widowControl/>
              <w:suppressLineNumbers w:val="0"/>
              <w:spacing w:before="0" w:beforeAutospacing="1" w:after="0" w:afterAutospacing="1"/>
              <w:ind w:left="0" w:right="0"/>
            </w:pPr>
            <w:r>
              <w:rPr>
                <w:rFonts w:hint="default"/>
                <w:lang w:val="en-US"/>
              </w:rPr>
              <w:t>1.</w:t>
            </w:r>
            <w:r>
              <w:t>Student must be logged in.</w:t>
            </w:r>
          </w:p>
          <w:p w14:paraId="378D3187">
            <w:pPr>
              <w:pStyle w:val="36"/>
              <w:keepNext w:val="0"/>
              <w:keepLines w:val="0"/>
              <w:widowControl/>
              <w:suppressLineNumbers w:val="0"/>
              <w:spacing w:before="0" w:beforeAutospacing="1" w:after="0" w:afterAutospacing="1"/>
              <w:ind w:left="0" w:right="0"/>
              <w:rPr>
                <w:rFonts w:hint="default"/>
                <w:lang w:val="en-US"/>
              </w:rPr>
            </w:pPr>
            <w:r>
              <w:rPr>
                <w:rFonts w:hint="default"/>
                <w:lang w:val="en-US"/>
              </w:rPr>
              <w:t>2.</w:t>
            </w:r>
            <w:r>
              <w:t>Exam must be completed.</w:t>
            </w:r>
          </w:p>
        </w:tc>
      </w:tr>
      <w:tr w14:paraId="6D9076C8">
        <w:tblPrEx>
          <w:tblCellMar>
            <w:top w:w="0" w:type="dxa"/>
            <w:left w:w="108" w:type="dxa"/>
            <w:bottom w:w="0" w:type="dxa"/>
            <w:right w:w="108" w:type="dxa"/>
          </w:tblCellMar>
        </w:tblPrEx>
        <w:trPr>
          <w:trHeight w:val="336" w:hRule="atLeast"/>
        </w:trPr>
        <w:tc>
          <w:tcPr>
            <w:tcW w:w="4320" w:type="dxa"/>
            <w:vMerge w:val="restart"/>
            <w:tcBorders>
              <w:top w:val="single" w:color="auto" w:sz="4" w:space="0"/>
              <w:left w:val="single" w:color="auto" w:sz="4" w:space="0"/>
              <w:right w:val="single" w:color="auto" w:sz="4" w:space="0"/>
            </w:tcBorders>
          </w:tcPr>
          <w:p w14:paraId="6731AC53">
            <w:r>
              <w:t>Basic Scenario</w:t>
            </w:r>
          </w:p>
        </w:tc>
        <w:tc>
          <w:tcPr>
            <w:tcW w:w="2608" w:type="dxa"/>
            <w:tcBorders>
              <w:top w:val="single" w:color="auto" w:sz="4" w:space="0"/>
              <w:left w:val="single" w:color="auto" w:sz="4" w:space="0"/>
              <w:bottom w:val="single" w:color="auto" w:sz="4" w:space="0"/>
              <w:right w:val="single" w:color="auto" w:sz="4" w:space="0"/>
            </w:tcBorders>
          </w:tcPr>
          <w:p w14:paraId="318F354A">
            <w:r>
              <w:t>Actor Action</w:t>
            </w:r>
          </w:p>
        </w:tc>
        <w:tc>
          <w:tcPr>
            <w:tcW w:w="1712" w:type="dxa"/>
            <w:tcBorders>
              <w:top w:val="single" w:color="auto" w:sz="4" w:space="0"/>
              <w:left w:val="single" w:color="auto" w:sz="4" w:space="0"/>
              <w:bottom w:val="single" w:color="auto" w:sz="4" w:space="0"/>
              <w:right w:val="single" w:color="auto" w:sz="4" w:space="0"/>
            </w:tcBorders>
          </w:tcPr>
          <w:p w14:paraId="6AD8081A">
            <w:r>
              <w:t>System Response</w:t>
            </w:r>
          </w:p>
        </w:tc>
      </w:tr>
      <w:tr w14:paraId="13B2B8C9">
        <w:tblPrEx>
          <w:tblCellMar>
            <w:top w:w="0" w:type="dxa"/>
            <w:left w:w="108" w:type="dxa"/>
            <w:bottom w:w="0" w:type="dxa"/>
            <w:right w:w="108" w:type="dxa"/>
          </w:tblCellMar>
        </w:tblPrEx>
        <w:trPr>
          <w:trHeight w:val="763" w:hRule="atLeast"/>
        </w:trPr>
        <w:tc>
          <w:tcPr>
            <w:tcW w:w="4320" w:type="dxa"/>
            <w:vMerge w:val="continue"/>
            <w:tcBorders>
              <w:left w:val="single" w:color="auto" w:sz="4" w:space="0"/>
              <w:bottom w:val="single" w:color="auto" w:sz="4" w:space="0"/>
              <w:right w:val="single" w:color="auto" w:sz="4" w:space="0"/>
            </w:tcBorders>
          </w:tcPr>
          <w:p w14:paraId="515F15B5"/>
        </w:tc>
        <w:tc>
          <w:tcPr>
            <w:tcW w:w="2608" w:type="dxa"/>
            <w:tcBorders>
              <w:top w:val="single" w:color="auto" w:sz="4" w:space="0"/>
              <w:left w:val="single" w:color="auto" w:sz="4" w:space="0"/>
              <w:bottom w:val="single" w:color="auto" w:sz="4" w:space="0"/>
              <w:right w:val="single" w:color="auto" w:sz="4" w:space="0"/>
            </w:tcBorders>
          </w:tcPr>
          <w:p w14:paraId="2854CA17">
            <w:pPr>
              <w:rPr>
                <w:rFonts w:hint="default" w:ascii="Cambria" w:hAnsi="Cambria" w:eastAsia="SimSun" w:cs="Cambria"/>
                <w:sz w:val="24"/>
                <w:szCs w:val="24"/>
              </w:rPr>
            </w:pPr>
            <w:r>
              <w:rPr>
                <w:rFonts w:hint="default" w:ascii="Cambria" w:hAnsi="Cambria" w:eastAsia="SimSun" w:cs="Cambria"/>
                <w:sz w:val="24"/>
                <w:szCs w:val="24"/>
              </w:rPr>
              <w:t>Step1: Student opens feedback form</w:t>
            </w:r>
          </w:p>
          <w:p w14:paraId="57D991C4">
            <w:pPr>
              <w:rPr>
                <w:rFonts w:hint="default" w:ascii="Cambria" w:hAnsi="Cambria" w:eastAsia="SimSun" w:cs="Cambria"/>
                <w:sz w:val="24"/>
                <w:szCs w:val="24"/>
                <w:lang w:val="en-US"/>
              </w:rPr>
            </w:pPr>
            <w:r>
              <w:rPr>
                <w:rFonts w:hint="default" w:ascii="Cambria" w:hAnsi="Cambria" w:eastAsia="SimSun" w:cs="Cambria"/>
                <w:sz w:val="24"/>
                <w:szCs w:val="24"/>
                <w:lang w:val="en-US"/>
              </w:rPr>
              <w:t>Step3.</w:t>
            </w:r>
            <w:r>
              <w:rPr>
                <w:rFonts w:hint="default" w:ascii="Cambria" w:hAnsi="Cambria" w:eastAsia="SimSun" w:cs="Cambria"/>
                <w:sz w:val="24"/>
                <w:szCs w:val="24"/>
              </w:rPr>
              <w:t xml:space="preserve"> Student writes and submits feedback.</w:t>
            </w:r>
          </w:p>
        </w:tc>
        <w:tc>
          <w:tcPr>
            <w:tcW w:w="1712" w:type="dxa"/>
            <w:tcBorders>
              <w:top w:val="single" w:color="auto" w:sz="4" w:space="0"/>
              <w:left w:val="single" w:color="auto" w:sz="4" w:space="0"/>
              <w:bottom w:val="single" w:color="auto" w:sz="4" w:space="0"/>
              <w:right w:val="single" w:color="auto" w:sz="4" w:space="0"/>
            </w:tcBorders>
          </w:tcPr>
          <w:p w14:paraId="380D559A">
            <w:pPr>
              <w:rPr>
                <w:rFonts w:hint="default" w:ascii="Cambria" w:hAnsi="Cambria" w:eastAsia="SimSun" w:cs="Cambria"/>
                <w:sz w:val="24"/>
                <w:szCs w:val="24"/>
              </w:rPr>
            </w:pPr>
            <w:r>
              <w:rPr>
                <w:rFonts w:hint="default" w:ascii="Cambria" w:hAnsi="Cambria" w:eastAsia="SimSun" w:cs="Cambria"/>
                <w:sz w:val="24"/>
                <w:szCs w:val="24"/>
                <w:lang w:val="en-US"/>
              </w:rPr>
              <w:t>S</w:t>
            </w:r>
            <w:r>
              <w:rPr>
                <w:rFonts w:hint="default" w:ascii="Cambria" w:hAnsi="Cambria" w:eastAsia="SimSun" w:cs="Cambria"/>
                <w:sz w:val="24"/>
                <w:szCs w:val="24"/>
              </w:rPr>
              <w:t>tep</w:t>
            </w:r>
            <w:r>
              <w:rPr>
                <w:rFonts w:hint="default" w:ascii="Cambria" w:hAnsi="Cambria" w:eastAsia="SimSun" w:cs="Cambria"/>
                <w:sz w:val="24"/>
                <w:szCs w:val="24"/>
                <w:lang w:val="en-US"/>
              </w:rPr>
              <w:t>2</w:t>
            </w:r>
            <w:r>
              <w:rPr>
                <w:rFonts w:hint="default" w:ascii="Cambria" w:hAnsi="Cambria" w:eastAsia="SimSun" w:cs="Cambria"/>
                <w:sz w:val="24"/>
                <w:szCs w:val="24"/>
              </w:rPr>
              <w:t>: System displays feedback interface</w:t>
            </w:r>
          </w:p>
          <w:p w14:paraId="521EFC1A">
            <w:pPr>
              <w:rPr>
                <w:rFonts w:hint="default" w:ascii="Cambria" w:hAnsi="Cambria" w:eastAsia="SimSun" w:cs="Cambria"/>
                <w:sz w:val="24"/>
                <w:szCs w:val="24"/>
                <w:lang w:val="en-US"/>
              </w:rPr>
            </w:pPr>
            <w:r>
              <w:rPr>
                <w:rFonts w:hint="default" w:ascii="Cambria" w:hAnsi="Cambria" w:eastAsia="SimSun" w:cs="Cambria"/>
                <w:sz w:val="24"/>
                <w:szCs w:val="24"/>
                <w:lang w:val="en-US"/>
              </w:rPr>
              <w:t>Step4.</w:t>
            </w:r>
            <w:r>
              <w:rPr>
                <w:rFonts w:hint="default" w:ascii="Cambria" w:hAnsi="Cambria" w:eastAsia="SimSun" w:cs="Cambria"/>
                <w:sz w:val="24"/>
                <w:szCs w:val="24"/>
              </w:rPr>
              <w:t>System saves the feedback.</w:t>
            </w:r>
          </w:p>
        </w:tc>
      </w:tr>
      <w:tr w14:paraId="0FB88ED6">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100EF9C5">
            <w:r>
              <w:t>Alternative Scenario</w:t>
            </w:r>
          </w:p>
        </w:tc>
        <w:tc>
          <w:tcPr>
            <w:tcW w:w="4320" w:type="dxa"/>
            <w:gridSpan w:val="2"/>
            <w:tcBorders>
              <w:top w:val="single" w:color="auto" w:sz="4" w:space="0"/>
              <w:left w:val="single" w:color="auto" w:sz="4" w:space="0"/>
              <w:bottom w:val="single" w:color="auto" w:sz="4" w:space="0"/>
              <w:right w:val="single" w:color="auto" w:sz="4" w:space="0"/>
            </w:tcBorders>
          </w:tcPr>
          <w:p w14:paraId="2CB99613">
            <w:pPr>
              <w:rPr>
                <w:rFonts w:hint="default" w:ascii="Cambria" w:hAnsi="Cambria" w:cs="Cambria"/>
                <w:lang w:val="en-US"/>
              </w:rPr>
            </w:pPr>
            <w:r>
              <w:rPr>
                <w:rFonts w:hint="default" w:ascii="Cambria" w:hAnsi="Cambria" w:cs="Cambria"/>
                <w:lang w:val="en-US"/>
              </w:rPr>
              <w:t>Feedback form fails to submit.</w:t>
            </w:r>
          </w:p>
        </w:tc>
      </w:tr>
      <w:tr w14:paraId="2B2127D7">
        <w:tblPrEx>
          <w:tblCellMar>
            <w:top w:w="0" w:type="dxa"/>
            <w:left w:w="108" w:type="dxa"/>
            <w:bottom w:w="0" w:type="dxa"/>
            <w:right w:w="108" w:type="dxa"/>
          </w:tblCellMar>
        </w:tblPrEx>
        <w:tc>
          <w:tcPr>
            <w:tcW w:w="4320" w:type="dxa"/>
            <w:tcBorders>
              <w:top w:val="single" w:color="auto" w:sz="4" w:space="0"/>
              <w:left w:val="single" w:color="auto" w:sz="4" w:space="0"/>
              <w:bottom w:val="single" w:color="auto" w:sz="4" w:space="0"/>
              <w:right w:val="single" w:color="auto" w:sz="4" w:space="0"/>
            </w:tcBorders>
          </w:tcPr>
          <w:p w14:paraId="6B55C741">
            <w:r>
              <w:t>Post Condition</w:t>
            </w:r>
          </w:p>
        </w:tc>
        <w:tc>
          <w:tcPr>
            <w:tcW w:w="4320" w:type="dxa"/>
            <w:gridSpan w:val="2"/>
            <w:tcBorders>
              <w:top w:val="single" w:color="auto" w:sz="4" w:space="0"/>
              <w:left w:val="single" w:color="auto" w:sz="4" w:space="0"/>
              <w:bottom w:val="single" w:color="auto" w:sz="4" w:space="0"/>
              <w:right w:val="single" w:color="auto" w:sz="4" w:space="0"/>
            </w:tcBorders>
          </w:tcPr>
          <w:p w14:paraId="5028D7A6">
            <w:pPr>
              <w:rPr>
                <w:rFonts w:hint="default" w:ascii="Cambria" w:hAnsi="Cambria" w:cs="Cambria"/>
                <w:lang w:val="en-US"/>
              </w:rPr>
            </w:pPr>
            <w:r>
              <w:rPr>
                <w:rFonts w:hint="default" w:ascii="Cambria" w:hAnsi="Cambria" w:eastAsia="SimSun" w:cs="Cambria"/>
                <w:sz w:val="24"/>
                <w:szCs w:val="24"/>
              </w:rPr>
              <w:t xml:space="preserve">Feedback is </w:t>
            </w:r>
            <w:r>
              <w:rPr>
                <w:rFonts w:hint="default" w:ascii="Cambria" w:hAnsi="Cambria" w:eastAsia="SimSun" w:cs="Cambria"/>
                <w:sz w:val="24"/>
                <w:szCs w:val="24"/>
                <w:lang w:val="en-US"/>
              </w:rPr>
              <w:t>recorded.</w:t>
            </w:r>
          </w:p>
        </w:tc>
      </w:tr>
    </w:tbl>
    <w:tbl>
      <w:tblPr>
        <w:tblStyle w:val="39"/>
        <w:tblpPr w:leftFromText="180" w:rightFromText="180" w:vertAnchor="text" w:tblpX="-21" w:tblpY="87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8"/>
        <w:gridCol w:w="2164"/>
        <w:gridCol w:w="2164"/>
      </w:tblGrid>
      <w:tr w14:paraId="3362D7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4328" w:type="dxa"/>
          </w:tcPr>
          <w:p w14:paraId="2072BB9C">
            <w:pPr>
              <w:rPr>
                <w:rFonts w:hint="default" w:ascii="Cambria" w:hAnsi="Cambria" w:cs="Cambria"/>
                <w:sz w:val="24"/>
                <w:szCs w:val="24"/>
                <w:vertAlign w:val="baseline"/>
                <w:lang w:val="en-US"/>
              </w:rPr>
            </w:pPr>
            <w:r>
              <w:rPr>
                <w:rFonts w:hint="default" w:ascii="Cambria" w:hAnsi="Cambria" w:cs="Cambria"/>
                <w:sz w:val="24"/>
                <w:szCs w:val="24"/>
                <w:vertAlign w:val="baseline"/>
                <w:lang w:val="en-US"/>
              </w:rPr>
              <w:t>Field</w:t>
            </w:r>
          </w:p>
        </w:tc>
        <w:tc>
          <w:tcPr>
            <w:tcW w:w="4328" w:type="dxa"/>
            <w:gridSpan w:val="2"/>
          </w:tcPr>
          <w:p w14:paraId="64C0EDE3">
            <w:pPr>
              <w:rPr>
                <w:rFonts w:hint="default" w:ascii="Cambria" w:hAnsi="Cambria" w:cs="Cambria"/>
                <w:sz w:val="24"/>
                <w:szCs w:val="24"/>
                <w:vertAlign w:val="baseline"/>
                <w:lang w:val="en-US"/>
              </w:rPr>
            </w:pPr>
            <w:r>
              <w:rPr>
                <w:rFonts w:hint="default" w:ascii="Cambria" w:hAnsi="Cambria" w:cs="Cambria"/>
                <w:sz w:val="24"/>
                <w:szCs w:val="24"/>
                <w:vertAlign w:val="baseline"/>
                <w:lang w:val="en-US"/>
              </w:rPr>
              <w:t>Descriptiom</w:t>
            </w:r>
          </w:p>
        </w:tc>
      </w:tr>
      <w:tr w14:paraId="6F7DB1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4328" w:type="dxa"/>
          </w:tcPr>
          <w:p w14:paraId="501CB02E">
            <w:pPr>
              <w:rPr>
                <w:rFonts w:hint="default" w:ascii="Cambria" w:hAnsi="Cambria" w:cs="Cambria"/>
                <w:sz w:val="24"/>
                <w:szCs w:val="24"/>
                <w:vertAlign w:val="baseline"/>
              </w:rPr>
            </w:pPr>
            <w:r>
              <w:rPr>
                <w:rFonts w:hint="default" w:ascii="Cambria" w:hAnsi="Cambria" w:eastAsia="SimSun" w:cs="Cambria"/>
                <w:sz w:val="24"/>
                <w:szCs w:val="24"/>
              </w:rPr>
              <w:t>Use Case ID</w:t>
            </w:r>
          </w:p>
        </w:tc>
        <w:tc>
          <w:tcPr>
            <w:tcW w:w="4328" w:type="dxa"/>
            <w:gridSpan w:val="2"/>
          </w:tcPr>
          <w:p w14:paraId="4EA6E3F4">
            <w:pPr>
              <w:rPr>
                <w:rFonts w:hint="default" w:ascii="Cambria" w:hAnsi="Cambria" w:cs="Cambria"/>
                <w:sz w:val="24"/>
                <w:szCs w:val="24"/>
                <w:vertAlign w:val="baseline"/>
                <w:lang w:val="en-US"/>
              </w:rPr>
            </w:pPr>
            <w:r>
              <w:rPr>
                <w:rFonts w:hint="default" w:ascii="Cambria" w:hAnsi="Cambria" w:eastAsia="SimSun" w:cs="Cambria"/>
                <w:sz w:val="24"/>
                <w:szCs w:val="24"/>
              </w:rPr>
              <w:t>UC-2</w:t>
            </w:r>
            <w:r>
              <w:rPr>
                <w:rFonts w:hint="default" w:ascii="Cambria" w:hAnsi="Cambria" w:eastAsia="SimSun" w:cs="Cambria"/>
                <w:sz w:val="24"/>
                <w:szCs w:val="24"/>
                <w:lang w:val="en-US"/>
              </w:rPr>
              <w:t>7</w:t>
            </w:r>
          </w:p>
        </w:tc>
      </w:tr>
      <w:tr w14:paraId="5C0BE5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4328" w:type="dxa"/>
          </w:tcPr>
          <w:p w14:paraId="26F256DD">
            <w:pPr>
              <w:rPr>
                <w:rFonts w:hint="default" w:ascii="Cambria" w:hAnsi="Cambria" w:cs="Cambria"/>
                <w:sz w:val="24"/>
                <w:szCs w:val="24"/>
                <w:vertAlign w:val="baseline"/>
              </w:rPr>
            </w:pPr>
            <w:r>
              <w:rPr>
                <w:rStyle w:val="37"/>
                <w:rFonts w:hint="default" w:ascii="Cambria" w:hAnsi="Cambria" w:eastAsia="SimSun" w:cs="Cambria"/>
                <w:sz w:val="24"/>
                <w:szCs w:val="24"/>
              </w:rPr>
              <w:t>Use Case Name</w:t>
            </w:r>
          </w:p>
        </w:tc>
        <w:tc>
          <w:tcPr>
            <w:tcW w:w="4328" w:type="dxa"/>
            <w:gridSpan w:val="2"/>
          </w:tcPr>
          <w:p w14:paraId="5289209F">
            <w:pPr>
              <w:rPr>
                <w:rFonts w:hint="default" w:ascii="Cambria" w:hAnsi="Cambria" w:cs="Cambria"/>
                <w:sz w:val="24"/>
                <w:szCs w:val="24"/>
                <w:vertAlign w:val="baseline"/>
              </w:rPr>
            </w:pPr>
            <w:r>
              <w:rPr>
                <w:rFonts w:hint="default" w:ascii="Cambria" w:hAnsi="Cambria" w:eastAsia="SimSun" w:cs="Cambria"/>
                <w:sz w:val="24"/>
                <w:szCs w:val="24"/>
              </w:rPr>
              <w:t>View Student Dashboard</w:t>
            </w:r>
          </w:p>
        </w:tc>
      </w:tr>
      <w:tr w14:paraId="265090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4328" w:type="dxa"/>
          </w:tcPr>
          <w:p w14:paraId="21598CBC">
            <w:pPr>
              <w:rPr>
                <w:rFonts w:hint="default" w:ascii="Cambria" w:hAnsi="Cambria" w:cs="Cambria"/>
                <w:sz w:val="24"/>
                <w:szCs w:val="24"/>
                <w:vertAlign w:val="baseline"/>
              </w:rPr>
            </w:pPr>
            <w:r>
              <w:rPr>
                <w:rStyle w:val="37"/>
                <w:rFonts w:hint="default" w:ascii="Cambria" w:hAnsi="Cambria" w:eastAsia="SimSun" w:cs="Cambria"/>
                <w:sz w:val="24"/>
                <w:szCs w:val="24"/>
              </w:rPr>
              <w:t>Actor</w:t>
            </w:r>
          </w:p>
        </w:tc>
        <w:tc>
          <w:tcPr>
            <w:tcW w:w="4328" w:type="dxa"/>
            <w:gridSpan w:val="2"/>
          </w:tcPr>
          <w:p w14:paraId="20C2BD55">
            <w:pPr>
              <w:rPr>
                <w:rFonts w:hint="default" w:ascii="Cambria" w:hAnsi="Cambria" w:cs="Cambria"/>
                <w:sz w:val="24"/>
                <w:szCs w:val="24"/>
                <w:vertAlign w:val="baseline"/>
              </w:rPr>
            </w:pPr>
            <w:r>
              <w:rPr>
                <w:rFonts w:hint="default" w:ascii="Cambria" w:hAnsi="Cambria" w:eastAsia="SimSun" w:cs="Cambria"/>
                <w:sz w:val="24"/>
                <w:szCs w:val="24"/>
              </w:rPr>
              <w:t>Student</w:t>
            </w:r>
          </w:p>
        </w:tc>
      </w:tr>
      <w:tr w14:paraId="6ADCED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4328" w:type="dxa"/>
          </w:tcPr>
          <w:p w14:paraId="07843C1B">
            <w:pPr>
              <w:rPr>
                <w:rFonts w:hint="default" w:ascii="Cambria" w:hAnsi="Cambria" w:cs="Cambria"/>
                <w:sz w:val="24"/>
                <w:szCs w:val="24"/>
                <w:vertAlign w:val="baseline"/>
              </w:rPr>
            </w:pPr>
            <w:r>
              <w:rPr>
                <w:rStyle w:val="37"/>
                <w:rFonts w:hint="default" w:ascii="Cambria" w:hAnsi="Cambria" w:eastAsia="SimSun" w:cs="Cambria"/>
                <w:sz w:val="24"/>
                <w:szCs w:val="24"/>
              </w:rPr>
              <w:t>Summary</w:t>
            </w:r>
          </w:p>
        </w:tc>
        <w:tc>
          <w:tcPr>
            <w:tcW w:w="4328" w:type="dxa"/>
            <w:gridSpan w:val="2"/>
          </w:tcPr>
          <w:p w14:paraId="7C152378">
            <w:pPr>
              <w:rPr>
                <w:rFonts w:hint="default" w:ascii="Cambria" w:hAnsi="Cambria" w:cs="Cambria"/>
                <w:sz w:val="24"/>
                <w:szCs w:val="24"/>
                <w:vertAlign w:val="baseline"/>
              </w:rPr>
            </w:pPr>
            <w:r>
              <w:rPr>
                <w:rFonts w:hint="default" w:ascii="Cambria" w:hAnsi="Cambria" w:eastAsia="SimSun" w:cs="Cambria"/>
                <w:sz w:val="24"/>
                <w:szCs w:val="24"/>
              </w:rPr>
              <w:t xml:space="preserve"> Student sees upcoming exams, results, and options.</w:t>
            </w:r>
          </w:p>
        </w:tc>
      </w:tr>
      <w:tr w14:paraId="387FB2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4328" w:type="dxa"/>
          </w:tcPr>
          <w:p w14:paraId="4F0471F5">
            <w:pPr>
              <w:rPr>
                <w:rFonts w:hint="default" w:ascii="Cambria" w:hAnsi="Cambria" w:cs="Cambria"/>
                <w:sz w:val="24"/>
                <w:szCs w:val="24"/>
                <w:vertAlign w:val="baseline"/>
              </w:rPr>
            </w:pPr>
            <w:r>
              <w:rPr>
                <w:rStyle w:val="37"/>
                <w:rFonts w:hint="default" w:ascii="Cambria" w:hAnsi="Cambria" w:eastAsia="SimSun" w:cs="Cambria"/>
                <w:sz w:val="24"/>
                <w:szCs w:val="24"/>
              </w:rPr>
              <w:t>Precondition</w:t>
            </w:r>
          </w:p>
        </w:tc>
        <w:tc>
          <w:tcPr>
            <w:tcW w:w="4328" w:type="dxa"/>
            <w:gridSpan w:val="2"/>
          </w:tcPr>
          <w:p w14:paraId="20E46C5C">
            <w:pPr>
              <w:rPr>
                <w:rFonts w:hint="default" w:ascii="Cambria" w:hAnsi="Cambria" w:cs="Cambria"/>
                <w:sz w:val="24"/>
                <w:szCs w:val="24"/>
                <w:vertAlign w:val="baseline"/>
              </w:rPr>
            </w:pPr>
            <w:r>
              <w:rPr>
                <w:rFonts w:hint="default" w:ascii="Cambria" w:hAnsi="Cambria" w:eastAsia="SimSun" w:cs="Cambria"/>
                <w:sz w:val="24"/>
                <w:szCs w:val="24"/>
              </w:rPr>
              <w:t>Student must be logged in.</w:t>
            </w:r>
          </w:p>
        </w:tc>
      </w:tr>
      <w:tr w14:paraId="02DCC8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0" w:hRule="atLeast"/>
        </w:trPr>
        <w:tc>
          <w:tcPr>
            <w:tcW w:w="4328" w:type="dxa"/>
            <w:vMerge w:val="restart"/>
          </w:tcPr>
          <w:p w14:paraId="7C283F6A">
            <w:pPr>
              <w:rPr>
                <w:rFonts w:hint="default" w:ascii="Cambria" w:hAnsi="Cambria" w:cs="Cambria"/>
                <w:sz w:val="24"/>
                <w:szCs w:val="24"/>
                <w:vertAlign w:val="baseline"/>
              </w:rPr>
            </w:pPr>
            <w:r>
              <w:rPr>
                <w:rFonts w:hint="default" w:ascii="Cambria" w:hAnsi="Cambria" w:eastAsia="SimSun" w:cs="Cambria"/>
                <w:sz w:val="24"/>
                <w:szCs w:val="24"/>
              </w:rPr>
              <w:t>Basic Scenario</w:t>
            </w:r>
          </w:p>
        </w:tc>
        <w:tc>
          <w:tcPr>
            <w:tcW w:w="2164" w:type="dxa"/>
          </w:tcPr>
          <w:p w14:paraId="03DFEA3F">
            <w:pPr>
              <w:rPr>
                <w:rFonts w:hint="default" w:ascii="Cambria" w:hAnsi="Cambria" w:cs="Cambria"/>
                <w:sz w:val="24"/>
                <w:szCs w:val="24"/>
                <w:vertAlign w:val="baseline"/>
              </w:rPr>
            </w:pPr>
            <w:r>
              <w:rPr>
                <w:rFonts w:hint="default" w:ascii="Cambria" w:hAnsi="Cambria" w:eastAsia="SimSun" w:cs="Cambria"/>
                <w:sz w:val="24"/>
                <w:szCs w:val="24"/>
              </w:rPr>
              <w:t>Actor Action</w:t>
            </w:r>
          </w:p>
        </w:tc>
        <w:tc>
          <w:tcPr>
            <w:tcW w:w="2164" w:type="dxa"/>
          </w:tcPr>
          <w:p w14:paraId="5E8447AD">
            <w:pPr>
              <w:rPr>
                <w:rFonts w:hint="default" w:ascii="Cambria" w:hAnsi="Cambria" w:cs="Cambria"/>
                <w:sz w:val="24"/>
                <w:szCs w:val="24"/>
                <w:vertAlign w:val="baseline"/>
              </w:rPr>
            </w:pPr>
            <w:r>
              <w:rPr>
                <w:rFonts w:hint="default" w:ascii="Cambria" w:hAnsi="Cambria" w:eastAsia="SimSun" w:cs="Cambria"/>
                <w:sz w:val="24"/>
                <w:szCs w:val="24"/>
              </w:rPr>
              <w:t>System Response</w:t>
            </w:r>
          </w:p>
        </w:tc>
      </w:tr>
      <w:tr w14:paraId="7FF18A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4328" w:type="dxa"/>
            <w:vMerge w:val="continue"/>
          </w:tcPr>
          <w:p w14:paraId="566942BF">
            <w:pPr>
              <w:rPr>
                <w:rFonts w:hint="default" w:ascii="Cambria" w:hAnsi="Cambria" w:cs="Cambria"/>
                <w:sz w:val="24"/>
                <w:szCs w:val="24"/>
                <w:vertAlign w:val="baseline"/>
              </w:rPr>
            </w:pPr>
          </w:p>
        </w:tc>
        <w:tc>
          <w:tcPr>
            <w:tcW w:w="2164" w:type="dxa"/>
          </w:tcPr>
          <w:p w14:paraId="55779026">
            <w:pPr>
              <w:rPr>
                <w:rFonts w:hint="default" w:ascii="Cambria" w:hAnsi="Cambria" w:cs="Cambria"/>
                <w:sz w:val="24"/>
                <w:szCs w:val="24"/>
                <w:vertAlign w:val="baseline"/>
              </w:rPr>
            </w:pPr>
            <w:r>
              <w:rPr>
                <w:rFonts w:hint="default" w:ascii="Cambria" w:hAnsi="Cambria" w:eastAsia="SimSun" w:cs="Cambria"/>
                <w:sz w:val="24"/>
                <w:szCs w:val="24"/>
              </w:rPr>
              <w:t>Step1: Student logs in.</w:t>
            </w:r>
          </w:p>
        </w:tc>
        <w:tc>
          <w:tcPr>
            <w:tcW w:w="2164" w:type="dxa"/>
          </w:tcPr>
          <w:p w14:paraId="237C97CA">
            <w:pPr>
              <w:rPr>
                <w:rFonts w:hint="default" w:ascii="Cambria" w:hAnsi="Cambria" w:cs="Cambria"/>
                <w:sz w:val="24"/>
                <w:szCs w:val="24"/>
                <w:vertAlign w:val="baseline"/>
              </w:rPr>
            </w:pPr>
            <w:r>
              <w:rPr>
                <w:rFonts w:hint="default" w:ascii="Cambria" w:hAnsi="Cambria" w:eastAsia="SimSun" w:cs="Cambria"/>
                <w:sz w:val="24"/>
                <w:szCs w:val="24"/>
              </w:rPr>
              <w:t>Step</w:t>
            </w:r>
            <w:r>
              <w:rPr>
                <w:rFonts w:hint="default" w:ascii="Cambria" w:hAnsi="Cambria" w:eastAsia="SimSun" w:cs="Cambria"/>
                <w:sz w:val="24"/>
                <w:szCs w:val="24"/>
                <w:lang w:val="en-US"/>
              </w:rPr>
              <w:t>2</w:t>
            </w:r>
            <w:r>
              <w:rPr>
                <w:rFonts w:hint="default" w:ascii="Cambria" w:hAnsi="Cambria" w:eastAsia="SimSun" w:cs="Cambria"/>
                <w:sz w:val="24"/>
                <w:szCs w:val="24"/>
              </w:rPr>
              <w:t>: System shows student dashboard</w:t>
            </w:r>
          </w:p>
        </w:tc>
      </w:tr>
      <w:tr w14:paraId="03E23C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2" w:hRule="atLeast"/>
        </w:trPr>
        <w:tc>
          <w:tcPr>
            <w:tcW w:w="4328" w:type="dxa"/>
            <w:vMerge w:val="restart"/>
          </w:tcPr>
          <w:p w14:paraId="7261659C">
            <w:pPr>
              <w:rPr>
                <w:rFonts w:hint="default" w:ascii="Cambria" w:hAnsi="Cambria" w:cs="Cambria"/>
                <w:sz w:val="24"/>
                <w:szCs w:val="24"/>
                <w:vertAlign w:val="baseline"/>
              </w:rPr>
            </w:pPr>
            <w:r>
              <w:rPr>
                <w:rStyle w:val="37"/>
                <w:rFonts w:hint="default" w:ascii="Cambria" w:hAnsi="Cambria" w:eastAsia="SimSun" w:cs="Cambria"/>
                <w:sz w:val="24"/>
                <w:szCs w:val="24"/>
              </w:rPr>
              <w:t>Alternative Scenario</w:t>
            </w:r>
          </w:p>
        </w:tc>
        <w:tc>
          <w:tcPr>
            <w:tcW w:w="4328" w:type="dxa"/>
            <w:gridSpan w:val="2"/>
          </w:tcPr>
          <w:p w14:paraId="5C100769">
            <w:pPr>
              <w:rPr>
                <w:rFonts w:hint="default" w:ascii="Cambria" w:hAnsi="Cambria" w:cs="Cambria"/>
                <w:sz w:val="24"/>
                <w:szCs w:val="24"/>
                <w:vertAlign w:val="baseline"/>
              </w:rPr>
            </w:pPr>
            <w:r>
              <w:rPr>
                <w:rFonts w:hint="default" w:ascii="Cambria" w:hAnsi="Cambria" w:eastAsia="SimSun" w:cs="Cambria"/>
                <w:sz w:val="24"/>
                <w:szCs w:val="24"/>
              </w:rPr>
              <w:t>If dashboard fails to load, show message.</w:t>
            </w:r>
          </w:p>
        </w:tc>
      </w:tr>
      <w:tr w14:paraId="17B9D6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2" w:hRule="atLeast"/>
        </w:trPr>
        <w:tc>
          <w:tcPr>
            <w:tcW w:w="4328" w:type="dxa"/>
          </w:tcPr>
          <w:p w14:paraId="5857459C">
            <w:pPr>
              <w:pStyle w:val="36"/>
              <w:keepNext w:val="0"/>
              <w:keepLines w:val="0"/>
              <w:widowControl/>
              <w:suppressLineNumbers w:val="0"/>
              <w:spacing w:before="0" w:beforeAutospacing="1" w:after="0" w:afterAutospacing="1"/>
              <w:ind w:left="0" w:right="0"/>
              <w:rPr>
                <w:rFonts w:hint="default" w:ascii="Cambria" w:hAnsi="Cambria" w:cs="Cambria"/>
                <w:sz w:val="24"/>
                <w:szCs w:val="24"/>
              </w:rPr>
            </w:pPr>
            <w:r>
              <w:rPr>
                <w:rStyle w:val="37"/>
                <w:rFonts w:hint="default" w:ascii="Cambria" w:hAnsi="Cambria" w:cs="Cambria"/>
                <w:sz w:val="24"/>
                <w:szCs w:val="24"/>
              </w:rPr>
              <w:t>Post Condition</w:t>
            </w:r>
            <w:r>
              <w:rPr>
                <w:rFonts w:hint="default" w:ascii="Cambria" w:hAnsi="Cambria" w:cs="Cambria"/>
                <w:sz w:val="24"/>
                <w:szCs w:val="24"/>
              </w:rPr>
              <w:t>:</w:t>
            </w:r>
          </w:p>
          <w:p w14:paraId="7D17A2D1">
            <w:pPr>
              <w:rPr>
                <w:rFonts w:hint="default" w:ascii="Cambria" w:hAnsi="Cambria" w:cs="Cambria"/>
                <w:sz w:val="24"/>
                <w:szCs w:val="24"/>
                <w:vertAlign w:val="baseline"/>
              </w:rPr>
            </w:pPr>
          </w:p>
        </w:tc>
        <w:tc>
          <w:tcPr>
            <w:tcW w:w="4328" w:type="dxa"/>
            <w:gridSpan w:val="2"/>
          </w:tcPr>
          <w:p w14:paraId="544A284E">
            <w:pPr>
              <w:rPr>
                <w:rFonts w:hint="default" w:ascii="Cambria" w:hAnsi="Cambria" w:cs="Cambria"/>
                <w:sz w:val="24"/>
                <w:szCs w:val="24"/>
                <w:vertAlign w:val="baseline"/>
              </w:rPr>
            </w:pPr>
            <w:r>
              <w:rPr>
                <w:rFonts w:hint="default" w:ascii="Cambria" w:hAnsi="Cambria" w:cs="Cambria"/>
                <w:sz w:val="24"/>
                <w:szCs w:val="24"/>
              </w:rPr>
              <w:t>Student sees dashboard with exam info.</w:t>
            </w:r>
          </w:p>
        </w:tc>
      </w:tr>
    </w:tbl>
    <w:p w14:paraId="4D50CFB8">
      <w:pPr>
        <w:keepNext w:val="0"/>
        <w:keepLines w:val="0"/>
        <w:widowControl/>
        <w:suppressLineNumbers w:val="0"/>
        <w:jc w:val="left"/>
        <w:rPr>
          <w:rFonts w:ascii="Cambria" w:hAnsi="Cambria" w:eastAsia="Cambria" w:cs="Cambria"/>
          <w:color w:val="000000"/>
          <w:kern w:val="0"/>
          <w:sz w:val="22"/>
          <w:szCs w:val="22"/>
          <w:lang w:val="en-US" w:eastAsia="zh-CN" w:bidi="ar"/>
        </w:rPr>
      </w:pPr>
    </w:p>
    <w:p w14:paraId="12EDA909">
      <w:pPr>
        <w:keepNext w:val="0"/>
        <w:keepLines w:val="0"/>
        <w:widowControl/>
        <w:suppressLineNumbers w:val="0"/>
        <w:jc w:val="left"/>
        <w:rPr>
          <w:rFonts w:ascii="Cambria" w:hAnsi="Cambria" w:eastAsia="Cambria" w:cs="Cambria"/>
          <w:color w:val="000000"/>
          <w:kern w:val="0"/>
          <w:sz w:val="22"/>
          <w:szCs w:val="22"/>
          <w:lang w:val="en-US" w:eastAsia="zh-CN" w:bidi="ar"/>
        </w:rPr>
      </w:pPr>
    </w:p>
    <w:p w14:paraId="0AAFB09A">
      <w:pPr>
        <w:pStyle w:val="2"/>
        <w:bidi w:val="0"/>
        <w:rPr>
          <w:rFonts w:hint="default"/>
          <w:lang w:val="en-US" w:eastAsia="zh-CN"/>
        </w:rPr>
      </w:pPr>
      <w:bookmarkStart w:id="26" w:name="_Toc8686"/>
      <w:bookmarkStart w:id="27" w:name="_Toc2742"/>
      <w:bookmarkStart w:id="28" w:name="_Toc126"/>
      <w:r>
        <w:rPr>
          <w:rFonts w:hint="default"/>
          <w:lang w:val="en-US" w:eastAsia="zh-CN"/>
        </w:rPr>
        <w:t>1.5 Tools and steps to draw Use Case</w:t>
      </w:r>
      <w:bookmarkEnd w:id="26"/>
      <w:bookmarkEnd w:id="27"/>
      <w:bookmarkEnd w:id="28"/>
    </w:p>
    <w:p w14:paraId="6BF642F6">
      <w:pPr>
        <w:keepNext w:val="0"/>
        <w:keepLines w:val="0"/>
        <w:widowControl/>
        <w:suppressLineNumbers w:val="0"/>
        <w:jc w:val="left"/>
        <w:rPr>
          <w:rFonts w:hint="default" w:ascii="Cambria" w:hAnsi="Cambria" w:eastAsia="Cambria" w:cs="Cambria"/>
          <w:color w:val="376092" w:themeColor="accent1" w:themeShade="BF"/>
          <w:kern w:val="0"/>
          <w:sz w:val="24"/>
          <w:szCs w:val="24"/>
          <w:lang w:val="en-US" w:eastAsia="zh-CN" w:bidi="ar"/>
        </w:rPr>
      </w:pPr>
    </w:p>
    <w:p w14:paraId="44ECFAE2">
      <w:pPr>
        <w:keepNext w:val="0"/>
        <w:keepLines w:val="0"/>
        <w:widowControl/>
        <w:suppressLineNumbers w:val="0"/>
        <w:jc w:val="left"/>
        <w:rPr>
          <w:rFonts w:hint="default" w:ascii="Cambria" w:hAnsi="Cambria" w:eastAsia="Cambria" w:cs="Cambria"/>
          <w:color w:val="auto"/>
          <w:kern w:val="0"/>
          <w:sz w:val="24"/>
          <w:szCs w:val="24"/>
          <w:lang w:val="en-US" w:eastAsia="zh-CN" w:bidi="ar"/>
        </w:rPr>
      </w:pPr>
      <w:r>
        <w:rPr>
          <w:rFonts w:hint="default" w:ascii="Cambria" w:hAnsi="Cambria" w:eastAsia="Cambria" w:cs="Cambria"/>
          <w:b/>
          <w:bCs/>
          <w:color w:val="000000" w:themeColor="text1"/>
          <w:kern w:val="0"/>
          <w:sz w:val="24"/>
          <w:szCs w:val="24"/>
          <w:lang w:val="en-US" w:eastAsia="zh-CN" w:bidi="ar"/>
          <w14:textFill>
            <w14:solidFill>
              <w14:schemeClr w14:val="tx1"/>
            </w14:solidFill>
          </w14:textFill>
        </w:rPr>
        <w:t>Tools used</w:t>
      </w:r>
      <w:r>
        <w:rPr>
          <w:rFonts w:hint="default" w:ascii="Cambria" w:hAnsi="Cambria" w:eastAsia="Cambria" w:cs="Cambria"/>
          <w:color w:val="376092" w:themeColor="accent1" w:themeShade="BF"/>
          <w:kern w:val="0"/>
          <w:sz w:val="24"/>
          <w:szCs w:val="24"/>
          <w:lang w:val="en-US" w:eastAsia="zh-CN" w:bidi="ar"/>
        </w:rPr>
        <w:t>:</w:t>
      </w:r>
      <w:r>
        <w:rPr>
          <w:rFonts w:hint="default" w:ascii="Cambria" w:hAnsi="Cambria" w:eastAsia="Cambria" w:cs="Cambria"/>
          <w:color w:val="auto"/>
          <w:kern w:val="0"/>
          <w:sz w:val="24"/>
          <w:szCs w:val="24"/>
          <w:lang w:val="en-US" w:eastAsia="zh-CN" w:bidi="ar"/>
        </w:rPr>
        <w:t xml:space="preserve"> Viusal Paradigm.</w:t>
      </w:r>
    </w:p>
    <w:p w14:paraId="5B27E0D3">
      <w:pPr>
        <w:keepNext w:val="0"/>
        <w:keepLines w:val="0"/>
        <w:widowControl/>
        <w:suppressLineNumbers w:val="0"/>
        <w:jc w:val="left"/>
        <w:rPr>
          <w:rFonts w:hint="default" w:ascii="Cambria" w:hAnsi="Cambria" w:eastAsia="SimSun" w:cs="Cambria"/>
          <w:b/>
          <w:bCs/>
          <w:sz w:val="24"/>
          <w:szCs w:val="24"/>
        </w:rPr>
      </w:pPr>
      <w:r>
        <w:rPr>
          <w:rFonts w:hint="default" w:ascii="Cambria" w:hAnsi="Cambria" w:eastAsia="SimSun" w:cs="Cambria"/>
          <w:b/>
          <w:bCs/>
          <w:sz w:val="24"/>
          <w:szCs w:val="24"/>
        </w:rPr>
        <w:t>Steps to Draw Use Case Diagram in Visual Paradigm</w:t>
      </w:r>
    </w:p>
    <w:p w14:paraId="52DD51B1">
      <w:pPr>
        <w:keepNext w:val="0"/>
        <w:keepLines w:val="0"/>
        <w:widowControl/>
        <w:suppressLineNumbers w:val="0"/>
        <w:jc w:val="left"/>
        <w:rPr>
          <w:rFonts w:hint="default" w:ascii="Cambria" w:hAnsi="Cambria" w:eastAsia="SimSun" w:cs="Cambria"/>
          <w:b/>
          <w:bCs/>
          <w:sz w:val="24"/>
          <w:szCs w:val="24"/>
          <w:lang w:val="en-US"/>
        </w:rPr>
      </w:pPr>
      <w:r>
        <w:rPr>
          <w:rFonts w:hint="default" w:ascii="Cambria" w:hAnsi="Cambria" w:eastAsia="SimSun" w:cs="Cambria"/>
          <w:b/>
          <w:bCs/>
          <w:sz w:val="24"/>
          <w:szCs w:val="24"/>
          <w:lang w:val="en-US"/>
        </w:rPr>
        <w:t xml:space="preserve"> </w:t>
      </w:r>
    </w:p>
    <w:p w14:paraId="05C7C34C">
      <w:pPr>
        <w:keepNext w:val="0"/>
        <w:keepLines w:val="0"/>
        <w:widowControl/>
        <w:suppressLineNumbers w:val="0"/>
        <w:ind w:firstLine="120" w:firstLineChars="50"/>
        <w:jc w:val="left"/>
        <w:rPr>
          <w:rFonts w:hint="default" w:ascii="Cambria" w:hAnsi="Cambria" w:cs="Cambria"/>
          <w:sz w:val="24"/>
          <w:szCs w:val="24"/>
        </w:rPr>
      </w:pPr>
      <w:r>
        <w:rPr>
          <w:rFonts w:hint="default" w:ascii="Cambria" w:hAnsi="Cambria" w:cs="Cambria"/>
          <w:sz w:val="24"/>
          <w:szCs w:val="24"/>
        </w:rPr>
        <w:t xml:space="preserve"> </w:t>
      </w:r>
      <w:r>
        <w:rPr>
          <w:rFonts w:hint="default" w:ascii="Cambria" w:hAnsi="Cambria" w:cs="Cambria"/>
          <w:b/>
          <w:bCs/>
          <w:sz w:val="24"/>
          <w:szCs w:val="24"/>
        </w:rPr>
        <w:t>Step 1</w:t>
      </w:r>
      <w:r>
        <w:rPr>
          <w:rFonts w:hint="default" w:ascii="Cambria" w:hAnsi="Cambria" w:cs="Cambria"/>
          <w:sz w:val="24"/>
          <w:szCs w:val="24"/>
        </w:rPr>
        <w:t>: Open Visual Paradigm</w:t>
      </w:r>
    </w:p>
    <w:p w14:paraId="4A553902">
      <w:pPr>
        <w:pStyle w:val="36"/>
        <w:keepNext w:val="0"/>
        <w:keepLines w:val="0"/>
        <w:widowControl/>
        <w:numPr>
          <w:ilvl w:val="0"/>
          <w:numId w:val="11"/>
        </w:numPr>
        <w:suppressLineNumbers w:val="0"/>
        <w:tabs>
          <w:tab w:val="clear" w:pos="420"/>
        </w:tabs>
        <w:spacing w:before="0" w:beforeAutospacing="1" w:after="0" w:afterAutospacing="1"/>
        <w:ind w:left="1080" w:leftChars="0" w:right="0" w:rightChars="0" w:hanging="420" w:firstLineChars="0"/>
        <w:rPr>
          <w:rFonts w:hint="default" w:ascii="Cambria" w:hAnsi="Cambria" w:cs="Cambria"/>
          <w:sz w:val="24"/>
          <w:szCs w:val="24"/>
        </w:rPr>
      </w:pPr>
      <w:r>
        <w:rPr>
          <w:rFonts w:hint="default" w:ascii="Cambria" w:hAnsi="Cambria" w:cs="Cambria"/>
          <w:sz w:val="24"/>
          <w:szCs w:val="24"/>
        </w:rPr>
        <w:t xml:space="preserve">Launch </w:t>
      </w:r>
      <w:r>
        <w:rPr>
          <w:rStyle w:val="37"/>
          <w:rFonts w:hint="default" w:ascii="Cambria" w:hAnsi="Cambria" w:cs="Cambria"/>
          <w:sz w:val="24"/>
          <w:szCs w:val="24"/>
        </w:rPr>
        <w:t>Visual Paradigm</w:t>
      </w:r>
      <w:r>
        <w:rPr>
          <w:rFonts w:hint="default" w:ascii="Cambria" w:hAnsi="Cambria" w:cs="Cambria"/>
          <w:sz w:val="24"/>
          <w:szCs w:val="24"/>
        </w:rPr>
        <w:t>.</w:t>
      </w:r>
    </w:p>
    <w:p w14:paraId="346E4106">
      <w:pPr>
        <w:pStyle w:val="36"/>
        <w:keepNext w:val="0"/>
        <w:keepLines w:val="0"/>
        <w:widowControl/>
        <w:numPr>
          <w:ilvl w:val="0"/>
          <w:numId w:val="12"/>
        </w:numPr>
        <w:suppressLineNumbers w:val="0"/>
        <w:spacing w:before="0" w:beforeAutospacing="1" w:after="0" w:afterAutospacing="1"/>
        <w:ind w:left="1080" w:leftChars="0" w:right="0" w:hanging="420" w:firstLineChars="0"/>
        <w:rPr>
          <w:rFonts w:hint="default" w:ascii="Cambria" w:hAnsi="Cambria" w:cs="Cambria"/>
          <w:color w:val="auto"/>
          <w:sz w:val="24"/>
          <w:szCs w:val="24"/>
        </w:rPr>
      </w:pPr>
      <w:r>
        <w:rPr>
          <w:rFonts w:hint="default" w:ascii="Cambria" w:hAnsi="Cambria" w:cs="Cambria"/>
          <w:sz w:val="24"/>
          <w:szCs w:val="24"/>
        </w:rPr>
        <w:t>Open</w:t>
      </w:r>
      <w:r>
        <w:rPr>
          <w:rFonts w:hint="default" w:ascii="Cambria" w:hAnsi="Cambria" w:cs="Cambria"/>
          <w:color w:val="auto"/>
          <w:sz w:val="24"/>
          <w:szCs w:val="24"/>
        </w:rPr>
        <w:t xml:space="preserve"> your project or create a new one.</w:t>
      </w:r>
    </w:p>
    <w:p w14:paraId="52DBDB37">
      <w:pPr>
        <w:pStyle w:val="4"/>
        <w:keepNext w:val="0"/>
        <w:keepLines w:val="0"/>
        <w:widowControl/>
        <w:suppressLineNumbers w:val="0"/>
        <w:ind w:firstLine="241" w:firstLineChars="100"/>
        <w:rPr>
          <w:rFonts w:hint="default" w:ascii="Cambria" w:hAnsi="Cambria" w:cs="Cambria"/>
          <w:color w:val="auto"/>
          <w:sz w:val="24"/>
          <w:szCs w:val="24"/>
        </w:rPr>
      </w:pPr>
      <w:r>
        <w:rPr>
          <w:rFonts w:hint="default" w:ascii="Cambria" w:hAnsi="Cambria" w:cs="Cambria"/>
          <w:color w:val="auto"/>
          <w:sz w:val="24"/>
          <w:szCs w:val="24"/>
        </w:rPr>
        <w:t>Step 2: Create a New Use Case Diagram</w:t>
      </w:r>
    </w:p>
    <w:p w14:paraId="48811552">
      <w:pPr>
        <w:pStyle w:val="4"/>
        <w:keepNext w:val="0"/>
        <w:keepLines w:val="0"/>
        <w:widowControl/>
        <w:numPr>
          <w:ilvl w:val="0"/>
          <w:numId w:val="13"/>
        </w:numPr>
        <w:suppressLineNumbers w:val="0"/>
        <w:tabs>
          <w:tab w:val="clear" w:pos="420"/>
        </w:tabs>
        <w:ind w:left="1080" w:leftChars="0" w:hanging="420" w:firstLineChars="0"/>
        <w:rPr>
          <w:rFonts w:hint="default" w:ascii="Cambria" w:hAnsi="Cambria" w:cs="Cambria"/>
          <w:b w:val="0"/>
          <w:bCs w:val="0"/>
          <w:color w:val="auto"/>
          <w:sz w:val="24"/>
          <w:szCs w:val="24"/>
        </w:rPr>
      </w:pPr>
      <w:r>
        <w:rPr>
          <w:rFonts w:hint="default" w:ascii="Cambria" w:hAnsi="Cambria" w:cs="Cambria"/>
          <w:b w:val="0"/>
          <w:bCs w:val="0"/>
          <w:color w:val="auto"/>
          <w:sz w:val="24"/>
          <w:szCs w:val="24"/>
        </w:rPr>
        <w:t xml:space="preserve">Go to </w:t>
      </w:r>
      <w:r>
        <w:rPr>
          <w:rStyle w:val="37"/>
          <w:rFonts w:hint="default" w:ascii="Cambria" w:hAnsi="Cambria" w:cs="Cambria"/>
          <w:b w:val="0"/>
          <w:bCs w:val="0"/>
          <w:color w:val="auto"/>
          <w:sz w:val="24"/>
          <w:szCs w:val="24"/>
        </w:rPr>
        <w:t>Diagram</w:t>
      </w:r>
      <w:r>
        <w:rPr>
          <w:rFonts w:hint="default" w:ascii="Cambria" w:hAnsi="Cambria" w:cs="Cambria"/>
          <w:b w:val="0"/>
          <w:bCs w:val="0"/>
          <w:color w:val="auto"/>
          <w:sz w:val="24"/>
          <w:szCs w:val="24"/>
        </w:rPr>
        <w:t xml:space="preserve"> &gt; </w:t>
      </w:r>
      <w:r>
        <w:rPr>
          <w:rStyle w:val="37"/>
          <w:rFonts w:hint="default" w:ascii="Cambria" w:hAnsi="Cambria" w:cs="Cambria"/>
          <w:b w:val="0"/>
          <w:bCs w:val="0"/>
          <w:color w:val="auto"/>
          <w:sz w:val="24"/>
          <w:szCs w:val="24"/>
        </w:rPr>
        <w:t>New</w:t>
      </w:r>
      <w:r>
        <w:rPr>
          <w:rFonts w:hint="default" w:ascii="Cambria" w:hAnsi="Cambria" w:cs="Cambria"/>
          <w:b w:val="0"/>
          <w:bCs w:val="0"/>
          <w:color w:val="auto"/>
          <w:sz w:val="24"/>
          <w:szCs w:val="24"/>
        </w:rPr>
        <w:t>.</w:t>
      </w:r>
    </w:p>
    <w:p w14:paraId="759B801C">
      <w:pPr>
        <w:pStyle w:val="36"/>
        <w:keepNext w:val="0"/>
        <w:keepLines w:val="0"/>
        <w:widowControl/>
        <w:numPr>
          <w:ilvl w:val="0"/>
          <w:numId w:val="13"/>
        </w:numPr>
        <w:suppressLineNumbers w:val="0"/>
        <w:spacing w:before="0" w:beforeAutospacing="1" w:after="0" w:afterAutospacing="1"/>
        <w:ind w:left="1080" w:leftChars="0" w:right="0" w:hanging="420" w:firstLineChars="0"/>
        <w:rPr>
          <w:rFonts w:hint="default" w:ascii="Cambria" w:hAnsi="Cambria" w:cs="Cambria"/>
          <w:sz w:val="24"/>
          <w:szCs w:val="24"/>
        </w:rPr>
      </w:pPr>
      <w:r>
        <w:rPr>
          <w:rFonts w:hint="default" w:ascii="Cambria" w:hAnsi="Cambria" w:cs="Cambria"/>
          <w:sz w:val="24"/>
          <w:szCs w:val="24"/>
        </w:rPr>
        <w:t>In the popup:</w:t>
      </w:r>
    </w:p>
    <w:p w14:paraId="6830D59C">
      <w:pPr>
        <w:pStyle w:val="36"/>
        <w:keepNext w:val="0"/>
        <w:keepLines w:val="0"/>
        <w:widowControl/>
        <w:numPr>
          <w:ilvl w:val="0"/>
          <w:numId w:val="13"/>
        </w:numPr>
        <w:suppressLineNumbers w:val="0"/>
        <w:spacing w:before="0" w:beforeAutospacing="1" w:after="0" w:afterAutospacing="1"/>
        <w:ind w:left="1080" w:leftChars="0" w:right="0" w:hanging="420" w:firstLineChars="0"/>
        <w:rPr>
          <w:rFonts w:hint="default" w:ascii="Cambria" w:hAnsi="Cambria" w:cs="Cambria"/>
          <w:sz w:val="24"/>
          <w:szCs w:val="24"/>
        </w:rPr>
      </w:pPr>
      <w:r>
        <w:rPr>
          <w:rFonts w:hint="default" w:ascii="Cambria" w:hAnsi="Cambria" w:cs="Cambria"/>
          <w:sz w:val="24"/>
          <w:szCs w:val="24"/>
        </w:rPr>
        <w:t xml:space="preserve">Select </w:t>
      </w:r>
      <w:r>
        <w:rPr>
          <w:rStyle w:val="37"/>
          <w:rFonts w:hint="default" w:ascii="Cambria" w:hAnsi="Cambria" w:cs="Cambria"/>
          <w:sz w:val="24"/>
          <w:szCs w:val="24"/>
        </w:rPr>
        <w:t>UML Diagrams</w:t>
      </w:r>
      <w:r>
        <w:rPr>
          <w:rFonts w:hint="default" w:ascii="Cambria" w:hAnsi="Cambria" w:cs="Cambria"/>
          <w:sz w:val="24"/>
          <w:szCs w:val="24"/>
        </w:rPr>
        <w:t xml:space="preserve"> → </w:t>
      </w:r>
      <w:r>
        <w:rPr>
          <w:rStyle w:val="37"/>
          <w:rFonts w:hint="default" w:ascii="Cambria" w:hAnsi="Cambria" w:cs="Cambria"/>
          <w:sz w:val="24"/>
          <w:szCs w:val="24"/>
        </w:rPr>
        <w:t>Use Case Diagram</w:t>
      </w:r>
      <w:r>
        <w:rPr>
          <w:rFonts w:hint="default" w:ascii="Cambria" w:hAnsi="Cambria" w:cs="Cambria"/>
          <w:sz w:val="24"/>
          <w:szCs w:val="24"/>
        </w:rPr>
        <w:t>.</w:t>
      </w:r>
    </w:p>
    <w:p w14:paraId="6A86D2E5">
      <w:pPr>
        <w:pStyle w:val="36"/>
        <w:keepNext w:val="0"/>
        <w:keepLines w:val="0"/>
        <w:widowControl/>
        <w:numPr>
          <w:ilvl w:val="0"/>
          <w:numId w:val="13"/>
        </w:numPr>
        <w:suppressLineNumbers w:val="0"/>
        <w:spacing w:before="0" w:beforeAutospacing="1" w:after="0" w:afterAutospacing="1"/>
        <w:ind w:left="1080" w:leftChars="0" w:right="0" w:hanging="420" w:firstLineChars="0"/>
        <w:rPr>
          <w:rFonts w:hint="default" w:ascii="Cambria" w:hAnsi="Cambria" w:cs="Cambria"/>
          <w:sz w:val="24"/>
          <w:szCs w:val="24"/>
        </w:rPr>
      </w:pPr>
      <w:r>
        <w:rPr>
          <w:rFonts w:hint="default" w:ascii="Cambria" w:hAnsi="Cambria" w:cs="Cambria"/>
          <w:sz w:val="24"/>
          <w:szCs w:val="24"/>
        </w:rPr>
        <w:t xml:space="preserve">Enter a diagram name (e.g., </w:t>
      </w:r>
      <w:r>
        <w:rPr>
          <w:rStyle w:val="17"/>
          <w:rFonts w:hint="default" w:ascii="Cambria" w:hAnsi="Cambria" w:cs="Cambria"/>
          <w:sz w:val="24"/>
          <w:szCs w:val="24"/>
        </w:rPr>
        <w:t>Online Examination System</w:t>
      </w:r>
      <w:r>
        <w:rPr>
          <w:rFonts w:hint="default" w:ascii="Cambria" w:hAnsi="Cambria" w:cs="Cambria"/>
          <w:sz w:val="24"/>
          <w:szCs w:val="24"/>
        </w:rPr>
        <w:t>).</w:t>
      </w:r>
    </w:p>
    <w:p w14:paraId="3FC5ADFE">
      <w:pPr>
        <w:pStyle w:val="36"/>
        <w:keepNext w:val="0"/>
        <w:keepLines w:val="0"/>
        <w:widowControl/>
        <w:numPr>
          <w:ilvl w:val="0"/>
          <w:numId w:val="13"/>
        </w:numPr>
        <w:suppressLineNumbers w:val="0"/>
        <w:spacing w:before="0" w:beforeAutospacing="1" w:after="0" w:afterAutospacing="1"/>
        <w:ind w:left="1080" w:leftChars="0" w:right="0" w:hanging="420" w:firstLineChars="0"/>
        <w:rPr>
          <w:rFonts w:hint="default" w:ascii="Cambria" w:hAnsi="Cambria" w:cs="Cambria"/>
          <w:sz w:val="24"/>
          <w:szCs w:val="24"/>
        </w:rPr>
      </w:pPr>
      <w:r>
        <w:rPr>
          <w:rFonts w:hint="default" w:ascii="Cambria" w:hAnsi="Cambria" w:cs="Cambria"/>
          <w:sz w:val="24"/>
          <w:szCs w:val="24"/>
        </w:rPr>
        <w:t xml:space="preserve">Click </w:t>
      </w:r>
      <w:r>
        <w:rPr>
          <w:rStyle w:val="37"/>
          <w:rFonts w:hint="default" w:ascii="Cambria" w:hAnsi="Cambria" w:cs="Cambria"/>
          <w:sz w:val="24"/>
          <w:szCs w:val="24"/>
        </w:rPr>
        <w:t>Create</w:t>
      </w:r>
      <w:r>
        <w:rPr>
          <w:rFonts w:hint="default" w:ascii="Cambria" w:hAnsi="Cambria" w:cs="Cambria"/>
          <w:sz w:val="24"/>
          <w:szCs w:val="24"/>
        </w:rPr>
        <w:t>.</w:t>
      </w:r>
    </w:p>
    <w:p w14:paraId="639DFC30">
      <w:pPr>
        <w:pStyle w:val="4"/>
        <w:keepNext w:val="0"/>
        <w:keepLines w:val="0"/>
        <w:widowControl/>
        <w:suppressLineNumbers w:val="0"/>
        <w:ind w:firstLine="241" w:firstLineChars="100"/>
        <w:rPr>
          <w:rFonts w:hint="default" w:ascii="Cambria" w:hAnsi="Cambria" w:cs="Cambria"/>
          <w:color w:val="auto"/>
          <w:sz w:val="24"/>
          <w:szCs w:val="24"/>
        </w:rPr>
      </w:pPr>
      <w:r>
        <w:rPr>
          <w:rFonts w:hint="default" w:ascii="Cambria" w:hAnsi="Cambria" w:cs="Cambria"/>
          <w:color w:val="auto"/>
          <w:sz w:val="24"/>
          <w:szCs w:val="24"/>
        </w:rPr>
        <w:t xml:space="preserve">Step 3: </w:t>
      </w:r>
      <w:r>
        <w:rPr>
          <w:rFonts w:hint="default" w:ascii="Cambria" w:hAnsi="Cambria" w:cs="Cambria"/>
          <w:b w:val="0"/>
          <w:bCs w:val="0"/>
          <w:color w:val="auto"/>
          <w:sz w:val="24"/>
          <w:szCs w:val="24"/>
        </w:rPr>
        <w:t>Add System Boundary</w:t>
      </w:r>
    </w:p>
    <w:p w14:paraId="55E2FF82">
      <w:pPr>
        <w:pStyle w:val="4"/>
        <w:keepNext w:val="0"/>
        <w:keepLines w:val="0"/>
        <w:widowControl/>
        <w:numPr>
          <w:ilvl w:val="0"/>
          <w:numId w:val="14"/>
        </w:numPr>
        <w:suppressLineNumbers w:val="0"/>
        <w:ind w:left="1080" w:leftChars="0" w:hanging="420" w:firstLineChars="0"/>
        <w:rPr>
          <w:rFonts w:hint="default" w:ascii="Cambria" w:hAnsi="Cambria" w:cs="Cambria"/>
          <w:b w:val="0"/>
          <w:bCs w:val="0"/>
          <w:color w:val="auto"/>
          <w:sz w:val="24"/>
          <w:szCs w:val="24"/>
        </w:rPr>
      </w:pPr>
      <w:r>
        <w:rPr>
          <w:rFonts w:hint="default" w:ascii="Cambria" w:hAnsi="Cambria" w:cs="Cambria"/>
          <w:b w:val="0"/>
          <w:bCs w:val="0"/>
          <w:color w:val="auto"/>
          <w:sz w:val="24"/>
          <w:szCs w:val="24"/>
        </w:rPr>
        <w:t xml:space="preserve">From the </w:t>
      </w:r>
      <w:r>
        <w:rPr>
          <w:rStyle w:val="37"/>
          <w:rFonts w:hint="default" w:ascii="Cambria" w:hAnsi="Cambria" w:cs="Cambria"/>
          <w:b w:val="0"/>
          <w:bCs w:val="0"/>
          <w:color w:val="auto"/>
          <w:sz w:val="24"/>
          <w:szCs w:val="24"/>
        </w:rPr>
        <w:t>Diagram Toolbar</w:t>
      </w:r>
      <w:r>
        <w:rPr>
          <w:rFonts w:hint="default" w:ascii="Cambria" w:hAnsi="Cambria" w:cs="Cambria"/>
          <w:b w:val="0"/>
          <w:bCs w:val="0"/>
          <w:color w:val="auto"/>
          <w:sz w:val="24"/>
          <w:szCs w:val="24"/>
        </w:rPr>
        <w:t xml:space="preserve">, select </w:t>
      </w:r>
      <w:r>
        <w:rPr>
          <w:rStyle w:val="37"/>
          <w:rFonts w:hint="default" w:ascii="Cambria" w:hAnsi="Cambria" w:cs="Cambria"/>
          <w:b w:val="0"/>
          <w:bCs w:val="0"/>
          <w:color w:val="auto"/>
          <w:sz w:val="24"/>
          <w:szCs w:val="24"/>
        </w:rPr>
        <w:t>System</w:t>
      </w:r>
      <w:r>
        <w:rPr>
          <w:rFonts w:hint="default" w:ascii="Cambria" w:hAnsi="Cambria" w:cs="Cambria"/>
          <w:b w:val="0"/>
          <w:bCs w:val="0"/>
          <w:color w:val="auto"/>
          <w:sz w:val="24"/>
          <w:szCs w:val="24"/>
        </w:rPr>
        <w:t xml:space="preserve"> (rectangle with a name at the top).</w:t>
      </w:r>
    </w:p>
    <w:p w14:paraId="0F4126A2">
      <w:pPr>
        <w:pStyle w:val="36"/>
        <w:keepNext w:val="0"/>
        <w:keepLines w:val="0"/>
        <w:widowControl/>
        <w:numPr>
          <w:ilvl w:val="0"/>
          <w:numId w:val="15"/>
        </w:numPr>
        <w:suppressLineNumbers w:val="0"/>
        <w:spacing w:before="0" w:beforeAutospacing="1" w:after="0" w:afterAutospacing="1"/>
        <w:ind w:left="1080" w:leftChars="0" w:right="0" w:hanging="420" w:firstLineChars="0"/>
        <w:rPr>
          <w:rFonts w:hint="default" w:ascii="Cambria" w:hAnsi="Cambria" w:cs="Cambria"/>
          <w:sz w:val="24"/>
          <w:szCs w:val="24"/>
        </w:rPr>
      </w:pPr>
      <w:r>
        <w:rPr>
          <w:rFonts w:hint="default" w:ascii="Cambria" w:hAnsi="Cambria" w:cs="Cambria"/>
          <w:sz w:val="24"/>
          <w:szCs w:val="24"/>
        </w:rPr>
        <w:t>Click on the canvas to place it.</w:t>
      </w:r>
    </w:p>
    <w:p w14:paraId="7B670311">
      <w:pPr>
        <w:pStyle w:val="36"/>
        <w:keepNext w:val="0"/>
        <w:keepLines w:val="0"/>
        <w:widowControl/>
        <w:numPr>
          <w:ilvl w:val="0"/>
          <w:numId w:val="16"/>
        </w:numPr>
        <w:suppressLineNumbers w:val="0"/>
        <w:spacing w:before="0" w:beforeAutospacing="1" w:after="0" w:afterAutospacing="1"/>
        <w:ind w:left="1520" w:leftChars="0" w:right="0" w:hanging="420" w:firstLineChars="0"/>
        <w:rPr>
          <w:rStyle w:val="20"/>
          <w:rFonts w:hint="default" w:ascii="Cambria" w:hAnsi="Cambria" w:cs="Cambria"/>
          <w:sz w:val="24"/>
          <w:szCs w:val="24"/>
          <w:lang w:val="en-US"/>
        </w:rPr>
      </w:pPr>
      <w:r>
        <w:rPr>
          <w:rFonts w:hint="default" w:ascii="Cambria" w:hAnsi="Cambria" w:cs="Cambria"/>
          <w:sz w:val="24"/>
          <w:szCs w:val="24"/>
        </w:rPr>
        <w:t xml:space="preserve">Name it </w:t>
      </w:r>
      <w:r>
        <w:rPr>
          <w:rFonts w:hint="default" w:ascii="Cambria" w:hAnsi="Cambria" w:cs="Cambria"/>
          <w:sz w:val="24"/>
          <w:szCs w:val="24"/>
          <w:lang w:val="en-US"/>
        </w:rPr>
        <w:t>:</w:t>
      </w:r>
      <w:r>
        <w:rPr>
          <w:rFonts w:hint="default" w:ascii="Cambria" w:hAnsi="Cambria" w:cs="Cambria"/>
          <w:sz w:val="24"/>
          <w:szCs w:val="24"/>
        </w:rPr>
        <w:t xml:space="preserve"> </w:t>
      </w:r>
      <w:r>
        <w:rPr>
          <w:rStyle w:val="20"/>
          <w:rFonts w:hint="default" w:ascii="Cambria" w:hAnsi="Cambria" w:cs="Cambria"/>
          <w:sz w:val="24"/>
          <w:szCs w:val="24"/>
        </w:rPr>
        <w:t>Online Examination System</w:t>
      </w:r>
      <w:r>
        <w:rPr>
          <w:rStyle w:val="20"/>
          <w:rFonts w:hint="default" w:ascii="Cambria" w:hAnsi="Cambria" w:cs="Cambria"/>
          <w:sz w:val="24"/>
          <w:szCs w:val="24"/>
          <w:lang w:val="en-US"/>
        </w:rPr>
        <w:t>.</w:t>
      </w:r>
    </w:p>
    <w:p w14:paraId="62C4C530">
      <w:pPr>
        <w:pStyle w:val="4"/>
        <w:keepNext w:val="0"/>
        <w:keepLines w:val="0"/>
        <w:widowControl/>
        <w:suppressLineNumbers w:val="0"/>
        <w:rPr>
          <w:rFonts w:hint="default" w:ascii="Cambria" w:hAnsi="Cambria" w:cs="Cambria"/>
          <w:sz w:val="24"/>
          <w:szCs w:val="24"/>
        </w:rPr>
      </w:pPr>
      <w:r>
        <w:rPr>
          <w:rFonts w:hint="default" w:ascii="Cambria" w:hAnsi="Cambria" w:cs="Cambria"/>
          <w:color w:val="auto"/>
          <w:sz w:val="24"/>
          <w:szCs w:val="24"/>
        </w:rPr>
        <w:t>Step 4</w:t>
      </w:r>
      <w:r>
        <w:rPr>
          <w:rFonts w:hint="default" w:ascii="Cambria" w:hAnsi="Cambria" w:cs="Cambria"/>
          <w:sz w:val="24"/>
          <w:szCs w:val="24"/>
        </w:rPr>
        <w:t xml:space="preserve">: </w:t>
      </w:r>
      <w:r>
        <w:rPr>
          <w:rFonts w:hint="default" w:ascii="Cambria" w:hAnsi="Cambria" w:cs="Cambria"/>
          <w:b w:val="0"/>
          <w:bCs w:val="0"/>
          <w:color w:val="auto"/>
          <w:sz w:val="24"/>
          <w:szCs w:val="24"/>
        </w:rPr>
        <w:t>Add Actors</w:t>
      </w:r>
    </w:p>
    <w:p w14:paraId="561EA3BC">
      <w:pPr>
        <w:pStyle w:val="36"/>
        <w:keepNext w:val="0"/>
        <w:keepLines w:val="0"/>
        <w:widowControl/>
        <w:numPr>
          <w:ilvl w:val="0"/>
          <w:numId w:val="17"/>
        </w:numPr>
        <w:suppressLineNumbers w:val="0"/>
        <w:spacing w:before="0" w:beforeAutospacing="1" w:after="0" w:afterAutospacing="1"/>
        <w:ind w:left="1080" w:leftChars="0" w:right="0" w:hanging="420" w:firstLineChars="0"/>
        <w:rPr>
          <w:rFonts w:hint="default" w:ascii="Cambria" w:hAnsi="Cambria" w:cs="Cambria"/>
          <w:sz w:val="24"/>
          <w:szCs w:val="24"/>
        </w:rPr>
      </w:pPr>
      <w:r>
        <w:rPr>
          <w:rFonts w:hint="default" w:ascii="Cambria" w:hAnsi="Cambria" w:cs="Cambria"/>
          <w:sz w:val="24"/>
          <w:szCs w:val="24"/>
        </w:rPr>
        <w:t xml:space="preserve">From the </w:t>
      </w:r>
      <w:r>
        <w:rPr>
          <w:rStyle w:val="37"/>
          <w:rFonts w:hint="default" w:ascii="Cambria" w:hAnsi="Cambria" w:cs="Cambria"/>
          <w:sz w:val="24"/>
          <w:szCs w:val="24"/>
        </w:rPr>
        <w:t>Diagram Toolbar</w:t>
      </w:r>
      <w:r>
        <w:rPr>
          <w:rFonts w:hint="default" w:ascii="Cambria" w:hAnsi="Cambria" w:cs="Cambria"/>
          <w:sz w:val="24"/>
          <w:szCs w:val="24"/>
        </w:rPr>
        <w:t xml:space="preserve">, select </w:t>
      </w:r>
      <w:r>
        <w:rPr>
          <w:rStyle w:val="37"/>
          <w:rFonts w:hint="default" w:ascii="Cambria" w:hAnsi="Cambria" w:cs="Cambria"/>
          <w:sz w:val="24"/>
          <w:szCs w:val="24"/>
        </w:rPr>
        <w:t>Actor</w:t>
      </w:r>
      <w:r>
        <w:rPr>
          <w:rFonts w:hint="default" w:ascii="Cambria" w:hAnsi="Cambria" w:cs="Cambria"/>
          <w:sz w:val="24"/>
          <w:szCs w:val="24"/>
        </w:rPr>
        <w:t xml:space="preserve"> (human stick figure).</w:t>
      </w:r>
    </w:p>
    <w:p w14:paraId="35CC0C72">
      <w:pPr>
        <w:pStyle w:val="36"/>
        <w:keepNext w:val="0"/>
        <w:keepLines w:val="0"/>
        <w:widowControl/>
        <w:numPr>
          <w:ilvl w:val="0"/>
          <w:numId w:val="17"/>
        </w:numPr>
        <w:suppressLineNumbers w:val="0"/>
        <w:spacing w:before="0" w:beforeAutospacing="1" w:after="0" w:afterAutospacing="1"/>
        <w:ind w:left="1080" w:leftChars="0" w:right="0" w:hanging="420" w:firstLineChars="0"/>
        <w:rPr>
          <w:rFonts w:hint="default" w:ascii="Cambria" w:hAnsi="Cambria" w:cs="Cambria"/>
          <w:sz w:val="24"/>
          <w:szCs w:val="24"/>
        </w:rPr>
      </w:pPr>
      <w:r>
        <w:rPr>
          <w:rFonts w:hint="default" w:ascii="Cambria" w:hAnsi="Cambria" w:cs="Cambria"/>
          <w:sz w:val="24"/>
          <w:szCs w:val="24"/>
        </w:rPr>
        <w:t>Click on the canvas (outside the system boundary) to place each actor:</w:t>
      </w:r>
    </w:p>
    <w:p w14:paraId="31DEC59F">
      <w:pPr>
        <w:pStyle w:val="36"/>
        <w:keepNext w:val="0"/>
        <w:keepLines w:val="0"/>
        <w:widowControl/>
        <w:numPr>
          <w:ilvl w:val="0"/>
          <w:numId w:val="18"/>
        </w:numPr>
        <w:suppressLineNumbers w:val="0"/>
        <w:spacing w:before="0" w:beforeAutospacing="1" w:after="0" w:afterAutospacing="1"/>
        <w:ind w:left="1520" w:leftChars="0" w:right="0" w:hanging="420" w:firstLineChars="0"/>
      </w:pPr>
      <w:r>
        <w:rPr>
          <w:rStyle w:val="37"/>
          <w:rFonts w:hint="default" w:ascii="Cambria" w:hAnsi="Cambria" w:cs="Cambria"/>
          <w:sz w:val="24"/>
          <w:szCs w:val="24"/>
        </w:rPr>
        <w:t>Admi</w:t>
      </w:r>
      <w:r>
        <w:rPr>
          <w:rStyle w:val="37"/>
          <w:rFonts w:hint="default" w:ascii="Cambria" w:hAnsi="Cambria" w:cs="Cambria"/>
          <w:sz w:val="24"/>
          <w:szCs w:val="24"/>
          <w:lang w:val="en-US"/>
        </w:rPr>
        <w:t xml:space="preserve">n, </w:t>
      </w:r>
      <w:r>
        <w:rPr>
          <w:rStyle w:val="37"/>
          <w:rFonts w:hint="default" w:ascii="Cambria" w:hAnsi="Cambria" w:cs="Cambria"/>
          <w:sz w:val="24"/>
          <w:szCs w:val="24"/>
        </w:rPr>
        <w:t>Student</w:t>
      </w:r>
      <w:r>
        <w:rPr>
          <w:rStyle w:val="37"/>
          <w:rFonts w:hint="default" w:ascii="Cambria" w:hAnsi="Cambria" w:cs="Cambria"/>
          <w:sz w:val="24"/>
          <w:szCs w:val="24"/>
          <w:lang w:val="en-US"/>
        </w:rPr>
        <w:t xml:space="preserve"> ,</w:t>
      </w:r>
      <w:r>
        <w:rPr>
          <w:rStyle w:val="37"/>
          <w:rFonts w:hint="default" w:ascii="Cambria" w:hAnsi="Cambria" w:cs="Cambria"/>
          <w:sz w:val="24"/>
          <w:szCs w:val="24"/>
        </w:rPr>
        <w:t>Instructor</w:t>
      </w:r>
      <w:r>
        <w:t xml:space="preserve"> </w:t>
      </w:r>
    </w:p>
    <w:p w14:paraId="18A53F2D">
      <w:pPr>
        <w:pStyle w:val="4"/>
        <w:keepNext w:val="0"/>
        <w:keepLines w:val="0"/>
        <w:widowControl/>
        <w:suppressLineNumbers w:val="0"/>
        <w:rPr>
          <w:sz w:val="24"/>
          <w:szCs w:val="24"/>
        </w:rPr>
      </w:pPr>
      <w:r>
        <w:rPr>
          <w:b/>
          <w:bCs/>
          <w:color w:val="auto"/>
          <w:sz w:val="24"/>
          <w:szCs w:val="24"/>
        </w:rPr>
        <w:t>Step5</w:t>
      </w:r>
      <w:r>
        <w:rPr>
          <w:sz w:val="24"/>
          <w:szCs w:val="24"/>
        </w:rPr>
        <w:t>:</w:t>
      </w:r>
      <w:r>
        <w:rPr>
          <w:b w:val="0"/>
          <w:bCs w:val="0"/>
          <w:color w:val="auto"/>
          <w:sz w:val="24"/>
          <w:szCs w:val="24"/>
        </w:rPr>
        <w:t xml:space="preserve"> Add Use Cases</w:t>
      </w:r>
    </w:p>
    <w:p w14:paraId="214DBEA7">
      <w:pPr>
        <w:pStyle w:val="36"/>
        <w:keepNext w:val="0"/>
        <w:keepLines w:val="0"/>
        <w:widowControl/>
        <w:numPr>
          <w:ilvl w:val="0"/>
          <w:numId w:val="19"/>
        </w:numPr>
        <w:suppressLineNumbers w:val="0"/>
        <w:spacing w:before="0" w:beforeAutospacing="1" w:after="0" w:afterAutospacing="1"/>
        <w:ind w:left="1080" w:leftChars="0" w:right="0" w:hanging="420" w:firstLineChars="0"/>
        <w:rPr>
          <w:sz w:val="24"/>
          <w:szCs w:val="24"/>
        </w:rPr>
      </w:pPr>
      <w:r>
        <w:rPr>
          <w:sz w:val="24"/>
          <w:szCs w:val="24"/>
        </w:rPr>
        <w:t xml:space="preserve">From the toolbar, select the </w:t>
      </w:r>
      <w:r>
        <w:rPr>
          <w:rStyle w:val="37"/>
          <w:sz w:val="24"/>
          <w:szCs w:val="24"/>
        </w:rPr>
        <w:t>Use Case</w:t>
      </w:r>
      <w:r>
        <w:rPr>
          <w:sz w:val="24"/>
          <w:szCs w:val="24"/>
        </w:rPr>
        <w:t xml:space="preserve"> tool (ellipse shape).</w:t>
      </w:r>
    </w:p>
    <w:p w14:paraId="436D7D59">
      <w:pPr>
        <w:pStyle w:val="36"/>
        <w:keepNext w:val="0"/>
        <w:keepLines w:val="0"/>
        <w:widowControl/>
        <w:numPr>
          <w:ilvl w:val="0"/>
          <w:numId w:val="19"/>
        </w:numPr>
        <w:suppressLineNumbers w:val="0"/>
        <w:spacing w:before="0" w:beforeAutospacing="1" w:after="0" w:afterAutospacing="1"/>
        <w:ind w:left="1080" w:leftChars="0" w:right="0" w:hanging="420" w:firstLineChars="0"/>
        <w:rPr>
          <w:sz w:val="24"/>
          <w:szCs w:val="24"/>
        </w:rPr>
      </w:pPr>
      <w:r>
        <w:rPr>
          <w:sz w:val="24"/>
          <w:szCs w:val="24"/>
        </w:rPr>
        <w:t>Click inside the system boundary to add each use case, such as:</w:t>
      </w:r>
    </w:p>
    <w:p w14:paraId="3F518B63">
      <w:pPr>
        <w:pStyle w:val="36"/>
        <w:keepNext w:val="0"/>
        <w:keepLines w:val="0"/>
        <w:widowControl/>
        <w:numPr>
          <w:ilvl w:val="0"/>
          <w:numId w:val="20"/>
        </w:numPr>
        <w:suppressLineNumbers w:val="0"/>
        <w:spacing w:before="0" w:beforeAutospacing="1" w:after="0" w:afterAutospacing="1"/>
        <w:ind w:left="1520" w:leftChars="0" w:right="0" w:hanging="420" w:firstLineChars="0"/>
        <w:rPr>
          <w:rFonts w:hint="default" w:ascii="Cambria" w:hAnsi="Cambria" w:cs="Cambria"/>
          <w:sz w:val="24"/>
          <w:szCs w:val="24"/>
        </w:rPr>
      </w:pPr>
      <w:r>
        <w:rPr>
          <w:rStyle w:val="20"/>
          <w:rFonts w:hint="default" w:ascii="Cambria" w:hAnsi="Cambria" w:cs="Cambria"/>
          <w:sz w:val="24"/>
          <w:szCs w:val="24"/>
        </w:rPr>
        <w:t>Login</w:t>
      </w:r>
      <w:r>
        <w:rPr>
          <w:rStyle w:val="20"/>
          <w:rFonts w:hint="default" w:ascii="Cambria" w:hAnsi="Cambria" w:cs="Cambria"/>
          <w:sz w:val="24"/>
          <w:szCs w:val="24"/>
          <w:lang w:val="en-US"/>
        </w:rPr>
        <w:t>,</w:t>
      </w:r>
      <w:r>
        <w:rPr>
          <w:rStyle w:val="20"/>
          <w:rFonts w:hint="default" w:ascii="Cambria" w:hAnsi="Cambria" w:cs="Cambria"/>
          <w:sz w:val="24"/>
          <w:szCs w:val="24"/>
        </w:rPr>
        <w:t>Create Exam</w:t>
      </w:r>
      <w:r>
        <w:rPr>
          <w:rStyle w:val="20"/>
          <w:rFonts w:hint="default" w:ascii="Cambria" w:hAnsi="Cambria" w:cs="Cambria"/>
          <w:sz w:val="24"/>
          <w:szCs w:val="24"/>
          <w:lang w:val="en-US"/>
        </w:rPr>
        <w:t>,</w:t>
      </w:r>
      <w:r>
        <w:rPr>
          <w:rStyle w:val="20"/>
          <w:rFonts w:hint="default" w:ascii="Cambria" w:hAnsi="Cambria" w:cs="Cambria"/>
          <w:sz w:val="24"/>
          <w:szCs w:val="24"/>
        </w:rPr>
        <w:t>Take Exam</w:t>
      </w:r>
      <w:r>
        <w:rPr>
          <w:rStyle w:val="20"/>
          <w:rFonts w:hint="default" w:ascii="Cambria" w:hAnsi="Cambria" w:cs="Cambria"/>
          <w:sz w:val="24"/>
          <w:szCs w:val="24"/>
          <w:lang w:val="en-US"/>
        </w:rPr>
        <w:t>,</w:t>
      </w:r>
      <w:r>
        <w:rPr>
          <w:rStyle w:val="20"/>
          <w:rFonts w:hint="default" w:ascii="Cambria" w:hAnsi="Cambria" w:cs="Cambria"/>
          <w:sz w:val="24"/>
          <w:szCs w:val="24"/>
        </w:rPr>
        <w:t>View Results</w:t>
      </w:r>
      <w:r>
        <w:rPr>
          <w:rStyle w:val="20"/>
          <w:rFonts w:hint="default" w:ascii="Cambria" w:hAnsi="Cambria" w:cs="Cambria"/>
          <w:sz w:val="24"/>
          <w:szCs w:val="24"/>
          <w:lang w:val="en-US"/>
        </w:rPr>
        <w:t xml:space="preserve"> </w:t>
      </w:r>
      <w:r>
        <w:rPr>
          <w:rFonts w:hint="default" w:ascii="Cambria" w:hAnsi="Cambria" w:cs="Cambria"/>
          <w:sz w:val="24"/>
          <w:szCs w:val="24"/>
        </w:rPr>
        <w:t>etc.</w:t>
      </w:r>
    </w:p>
    <w:p w14:paraId="179BD556">
      <w:pPr>
        <w:pStyle w:val="4"/>
        <w:keepNext w:val="0"/>
        <w:keepLines w:val="0"/>
        <w:widowControl/>
        <w:suppressLineNumbers w:val="0"/>
        <w:rPr>
          <w:rFonts w:hint="default" w:ascii="Cambria" w:hAnsi="Cambria" w:cs="Cambria"/>
          <w:sz w:val="24"/>
          <w:szCs w:val="24"/>
        </w:rPr>
      </w:pPr>
      <w:r>
        <w:rPr>
          <w:rFonts w:hint="default" w:ascii="Cambria" w:hAnsi="Cambria" w:cs="Cambria"/>
          <w:color w:val="auto"/>
          <w:sz w:val="24"/>
          <w:szCs w:val="24"/>
        </w:rPr>
        <w:t>Step 6:</w:t>
      </w:r>
      <w:r>
        <w:rPr>
          <w:rFonts w:hint="default" w:ascii="Cambria" w:hAnsi="Cambria" w:cs="Cambria"/>
          <w:sz w:val="24"/>
          <w:szCs w:val="24"/>
        </w:rPr>
        <w:t xml:space="preserve"> </w:t>
      </w:r>
      <w:r>
        <w:rPr>
          <w:rFonts w:hint="default" w:ascii="Cambria" w:hAnsi="Cambria" w:cs="Cambria"/>
          <w:b w:val="0"/>
          <w:bCs w:val="0"/>
          <w:color w:val="auto"/>
          <w:sz w:val="24"/>
          <w:szCs w:val="24"/>
        </w:rPr>
        <w:t>Connect Actors to Use Cases</w:t>
      </w:r>
    </w:p>
    <w:p w14:paraId="0402E99E">
      <w:pPr>
        <w:pStyle w:val="36"/>
        <w:keepNext w:val="0"/>
        <w:keepLines w:val="0"/>
        <w:widowControl/>
        <w:numPr>
          <w:ilvl w:val="0"/>
          <w:numId w:val="21"/>
        </w:numPr>
        <w:suppressLineNumbers w:val="0"/>
        <w:spacing w:before="0" w:beforeAutospacing="1" w:after="0" w:afterAutospacing="1"/>
        <w:ind w:left="1080" w:leftChars="0" w:right="0" w:hanging="420" w:firstLineChars="0"/>
        <w:rPr>
          <w:rFonts w:hint="default" w:ascii="Cambria" w:hAnsi="Cambria" w:cs="Cambria"/>
          <w:sz w:val="24"/>
          <w:szCs w:val="24"/>
        </w:rPr>
      </w:pPr>
      <w:r>
        <w:rPr>
          <w:rFonts w:hint="default" w:ascii="Cambria" w:hAnsi="Cambria" w:cs="Cambria"/>
          <w:sz w:val="24"/>
          <w:szCs w:val="24"/>
        </w:rPr>
        <w:t xml:space="preserve">Use the </w:t>
      </w:r>
      <w:r>
        <w:rPr>
          <w:rStyle w:val="37"/>
          <w:rFonts w:hint="default" w:ascii="Cambria" w:hAnsi="Cambria" w:cs="Cambria"/>
          <w:sz w:val="24"/>
          <w:szCs w:val="24"/>
        </w:rPr>
        <w:t>Association Line</w:t>
      </w:r>
      <w:r>
        <w:rPr>
          <w:rFonts w:hint="default" w:ascii="Cambria" w:hAnsi="Cambria" w:cs="Cambria"/>
          <w:sz w:val="24"/>
          <w:szCs w:val="24"/>
        </w:rPr>
        <w:t xml:space="preserve"> tool (straight line):</w:t>
      </w:r>
    </w:p>
    <w:p w14:paraId="4F4A19E9">
      <w:pPr>
        <w:pStyle w:val="36"/>
        <w:keepNext w:val="0"/>
        <w:keepLines w:val="0"/>
        <w:widowControl/>
        <w:numPr>
          <w:ilvl w:val="0"/>
          <w:numId w:val="22"/>
        </w:numPr>
        <w:suppressLineNumbers w:val="0"/>
        <w:spacing w:before="0" w:beforeAutospacing="1" w:after="0" w:afterAutospacing="1"/>
        <w:ind w:left="1080" w:leftChars="0" w:right="0" w:hanging="420" w:firstLineChars="0"/>
        <w:rPr>
          <w:rFonts w:hint="default" w:ascii="Cambria" w:hAnsi="Cambria" w:cs="Cambria"/>
          <w:sz w:val="24"/>
          <w:szCs w:val="24"/>
        </w:rPr>
      </w:pPr>
      <w:r>
        <w:rPr>
          <w:rFonts w:hint="default" w:ascii="Cambria" w:hAnsi="Cambria" w:cs="Cambria"/>
          <w:sz w:val="24"/>
          <w:szCs w:val="24"/>
        </w:rPr>
        <w:t>Click on an actor, drag the line to the related use case.</w:t>
      </w:r>
    </w:p>
    <w:p w14:paraId="0561064D">
      <w:pPr>
        <w:pStyle w:val="36"/>
        <w:keepNext w:val="0"/>
        <w:keepLines w:val="0"/>
        <w:widowControl/>
        <w:numPr>
          <w:ilvl w:val="0"/>
          <w:numId w:val="22"/>
        </w:numPr>
        <w:suppressLineNumbers w:val="0"/>
        <w:spacing w:before="0" w:beforeAutospacing="1" w:after="0" w:afterAutospacing="1"/>
        <w:ind w:left="1080" w:leftChars="0" w:right="0" w:hanging="420" w:firstLineChars="0"/>
        <w:rPr>
          <w:rFonts w:hint="default" w:ascii="Cambria" w:hAnsi="Cambria" w:cs="Cambria"/>
          <w:sz w:val="24"/>
          <w:szCs w:val="24"/>
        </w:rPr>
      </w:pPr>
      <w:r>
        <w:rPr>
          <w:rFonts w:hint="default" w:ascii="Cambria" w:hAnsi="Cambria" w:cs="Cambria"/>
          <w:sz w:val="24"/>
          <w:szCs w:val="24"/>
        </w:rPr>
        <w:t>Repeat for all relationships.</w:t>
      </w:r>
    </w:p>
    <w:p w14:paraId="276923BF">
      <w:pPr>
        <w:pStyle w:val="4"/>
        <w:keepNext w:val="0"/>
        <w:keepLines w:val="0"/>
        <w:widowControl/>
        <w:suppressLineNumbers w:val="0"/>
        <w:rPr>
          <w:rFonts w:hint="default" w:ascii="Cambria" w:hAnsi="Cambria" w:cs="Cambria"/>
          <w:b w:val="0"/>
          <w:bCs w:val="0"/>
          <w:color w:val="auto"/>
          <w:sz w:val="24"/>
          <w:szCs w:val="24"/>
        </w:rPr>
      </w:pPr>
      <w:r>
        <w:rPr>
          <w:rFonts w:hint="default" w:ascii="Cambria" w:hAnsi="Cambria" w:cs="Cambria"/>
          <w:color w:val="auto"/>
          <w:sz w:val="24"/>
          <w:szCs w:val="24"/>
        </w:rPr>
        <w:t xml:space="preserve">Step 7: </w:t>
      </w:r>
      <w:r>
        <w:rPr>
          <w:rFonts w:hint="default" w:ascii="Cambria" w:hAnsi="Cambria" w:cs="Cambria"/>
          <w:b w:val="0"/>
          <w:bCs w:val="0"/>
          <w:color w:val="auto"/>
          <w:sz w:val="24"/>
          <w:szCs w:val="24"/>
        </w:rPr>
        <w:t>Use &lt;&lt;include&gt;&gt; or &lt;&lt;extend&gt;&gt; if Needed</w:t>
      </w:r>
    </w:p>
    <w:p w14:paraId="019DDACE">
      <w:pPr>
        <w:pStyle w:val="4"/>
        <w:keepNext w:val="0"/>
        <w:keepLines w:val="0"/>
        <w:widowControl/>
        <w:numPr>
          <w:ilvl w:val="0"/>
          <w:numId w:val="23"/>
        </w:numPr>
        <w:suppressLineNumbers w:val="0"/>
        <w:ind w:left="1080" w:leftChars="0" w:hanging="420" w:firstLineChars="0"/>
        <w:rPr>
          <w:rFonts w:hint="default" w:ascii="Cambria" w:hAnsi="Cambria" w:cs="Cambria"/>
          <w:b w:val="0"/>
          <w:bCs w:val="0"/>
          <w:color w:val="auto"/>
          <w:sz w:val="24"/>
          <w:szCs w:val="24"/>
        </w:rPr>
      </w:pPr>
      <w:r>
        <w:rPr>
          <w:rFonts w:hint="default" w:ascii="Cambria" w:hAnsi="Cambria" w:cs="Cambria"/>
          <w:b w:val="0"/>
          <w:bCs w:val="0"/>
          <w:color w:val="auto"/>
          <w:sz w:val="24"/>
          <w:szCs w:val="24"/>
        </w:rPr>
        <w:t>To represent dependencies between use cases:</w:t>
      </w:r>
    </w:p>
    <w:p w14:paraId="42264694">
      <w:pPr>
        <w:pStyle w:val="36"/>
        <w:keepNext w:val="0"/>
        <w:keepLines w:val="0"/>
        <w:widowControl/>
        <w:numPr>
          <w:ilvl w:val="0"/>
          <w:numId w:val="24"/>
        </w:numPr>
        <w:suppressLineNumbers w:val="0"/>
        <w:spacing w:before="0" w:beforeAutospacing="1" w:after="0" w:afterAutospacing="1"/>
        <w:ind w:left="1520" w:leftChars="0" w:right="0" w:rightChars="0" w:hanging="420" w:firstLineChars="0"/>
        <w:rPr>
          <w:rFonts w:hint="default" w:ascii="Cambria" w:hAnsi="Cambria" w:cs="Cambria"/>
          <w:sz w:val="24"/>
          <w:szCs w:val="24"/>
        </w:rPr>
      </w:pPr>
      <w:r>
        <w:rPr>
          <w:rFonts w:hint="default" w:ascii="Cambria" w:hAnsi="Cambria" w:cs="Cambria"/>
          <w:sz w:val="24"/>
          <w:szCs w:val="24"/>
        </w:rPr>
        <w:t xml:space="preserve">Use </w:t>
      </w:r>
      <w:r>
        <w:rPr>
          <w:rStyle w:val="37"/>
          <w:rFonts w:hint="default" w:ascii="Cambria" w:hAnsi="Cambria" w:cs="Cambria"/>
          <w:sz w:val="24"/>
          <w:szCs w:val="24"/>
        </w:rPr>
        <w:t>Include</w:t>
      </w:r>
      <w:r>
        <w:rPr>
          <w:rFonts w:hint="default" w:ascii="Cambria" w:hAnsi="Cambria" w:cs="Cambria"/>
          <w:sz w:val="24"/>
          <w:szCs w:val="24"/>
        </w:rPr>
        <w:t xml:space="preserve">: for mandatory sub-use cases (e.g., </w:t>
      </w:r>
      <w:r>
        <w:rPr>
          <w:rStyle w:val="20"/>
          <w:rFonts w:hint="default" w:ascii="Cambria" w:hAnsi="Cambria" w:cs="Cambria"/>
          <w:sz w:val="24"/>
          <w:szCs w:val="24"/>
        </w:rPr>
        <w:t>Login</w:t>
      </w:r>
      <w:r>
        <w:rPr>
          <w:rFonts w:hint="default" w:ascii="Cambria" w:hAnsi="Cambria" w:cs="Cambria"/>
          <w:sz w:val="24"/>
          <w:szCs w:val="24"/>
        </w:rPr>
        <w:t xml:space="preserve"> → </w:t>
      </w:r>
      <w:r>
        <w:rPr>
          <w:rStyle w:val="20"/>
          <w:rFonts w:hint="default" w:ascii="Cambria" w:hAnsi="Cambria" w:cs="Cambria"/>
          <w:sz w:val="24"/>
          <w:szCs w:val="24"/>
        </w:rPr>
        <w:t>Authenticate User</w:t>
      </w:r>
      <w:r>
        <w:rPr>
          <w:rFonts w:hint="default" w:ascii="Cambria" w:hAnsi="Cambria" w:cs="Cambria"/>
          <w:sz w:val="24"/>
          <w:szCs w:val="24"/>
        </w:rPr>
        <w:t>)</w:t>
      </w:r>
    </w:p>
    <w:p w14:paraId="588387CE">
      <w:pPr>
        <w:pStyle w:val="36"/>
        <w:keepNext w:val="0"/>
        <w:keepLines w:val="0"/>
        <w:widowControl/>
        <w:numPr>
          <w:ilvl w:val="0"/>
          <w:numId w:val="24"/>
        </w:numPr>
        <w:suppressLineNumbers w:val="0"/>
        <w:spacing w:before="0" w:beforeAutospacing="1" w:after="0" w:afterAutospacing="1"/>
        <w:ind w:left="1520" w:leftChars="0" w:right="0" w:hanging="420" w:firstLineChars="0"/>
        <w:rPr>
          <w:rFonts w:hint="default" w:ascii="Cambria" w:hAnsi="Cambria" w:cs="Cambria"/>
          <w:sz w:val="24"/>
          <w:szCs w:val="24"/>
        </w:rPr>
      </w:pPr>
      <w:r>
        <w:rPr>
          <w:rFonts w:hint="default" w:ascii="Cambria" w:hAnsi="Cambria" w:cs="Cambria"/>
          <w:sz w:val="24"/>
          <w:szCs w:val="24"/>
        </w:rPr>
        <w:t xml:space="preserve">Use </w:t>
      </w:r>
      <w:r>
        <w:rPr>
          <w:rStyle w:val="37"/>
          <w:rFonts w:hint="default" w:ascii="Cambria" w:hAnsi="Cambria" w:cs="Cambria"/>
          <w:sz w:val="24"/>
          <w:szCs w:val="24"/>
        </w:rPr>
        <w:t>Extend</w:t>
      </w:r>
      <w:r>
        <w:rPr>
          <w:rFonts w:hint="default" w:ascii="Cambria" w:hAnsi="Cambria" w:cs="Cambria"/>
          <w:sz w:val="24"/>
          <w:szCs w:val="24"/>
        </w:rPr>
        <w:t xml:space="preserve">: for optional behaviors (e.g., </w:t>
      </w:r>
      <w:r>
        <w:rPr>
          <w:rStyle w:val="20"/>
          <w:rFonts w:hint="default" w:ascii="Cambria" w:hAnsi="Cambria" w:cs="Cambria"/>
          <w:sz w:val="24"/>
          <w:szCs w:val="24"/>
        </w:rPr>
        <w:t>Take Exam</w:t>
      </w:r>
      <w:r>
        <w:rPr>
          <w:rFonts w:hint="default" w:ascii="Cambria" w:hAnsi="Cambria" w:cs="Cambria"/>
          <w:sz w:val="24"/>
          <w:szCs w:val="24"/>
        </w:rPr>
        <w:t xml:space="preserve"> → </w:t>
      </w:r>
      <w:r>
        <w:rPr>
          <w:rStyle w:val="20"/>
          <w:rFonts w:hint="default" w:ascii="Cambria" w:hAnsi="Cambria" w:cs="Cambria"/>
          <w:sz w:val="24"/>
          <w:szCs w:val="24"/>
        </w:rPr>
        <w:t>Review Instructions</w:t>
      </w:r>
      <w:r>
        <w:rPr>
          <w:rFonts w:hint="default" w:ascii="Cambria" w:hAnsi="Cambria" w:cs="Cambria"/>
          <w:sz w:val="24"/>
          <w:szCs w:val="24"/>
        </w:rPr>
        <w:t>)</w:t>
      </w:r>
    </w:p>
    <w:p w14:paraId="430D073A">
      <w:pPr>
        <w:pStyle w:val="36"/>
        <w:keepNext w:val="0"/>
        <w:keepLines w:val="0"/>
        <w:widowControl/>
        <w:numPr>
          <w:ilvl w:val="0"/>
          <w:numId w:val="24"/>
        </w:numPr>
        <w:suppressLineNumbers w:val="0"/>
        <w:spacing w:before="0" w:beforeAutospacing="1" w:after="0" w:afterAutospacing="1"/>
        <w:ind w:left="1520" w:leftChars="0" w:right="0" w:hanging="420" w:firstLineChars="0"/>
        <w:rPr>
          <w:rFonts w:hint="default" w:ascii="Cambria" w:hAnsi="Cambria" w:cs="Cambria"/>
          <w:sz w:val="24"/>
          <w:szCs w:val="24"/>
          <w:lang w:val="en-US"/>
        </w:rPr>
      </w:pPr>
      <w:r>
        <w:rPr>
          <w:rFonts w:hint="default" w:ascii="Cambria" w:hAnsi="Cambria" w:cs="Cambria"/>
          <w:sz w:val="24"/>
          <w:szCs w:val="24"/>
        </w:rPr>
        <w:t xml:space="preserve">Select </w:t>
      </w:r>
      <w:r>
        <w:rPr>
          <w:rStyle w:val="37"/>
          <w:rFonts w:hint="default" w:ascii="Cambria" w:hAnsi="Cambria" w:cs="Cambria"/>
          <w:sz w:val="24"/>
          <w:szCs w:val="24"/>
        </w:rPr>
        <w:t>Include/Extend</w:t>
      </w:r>
      <w:r>
        <w:rPr>
          <w:rFonts w:hint="default" w:ascii="Cambria" w:hAnsi="Cambria" w:cs="Cambria"/>
          <w:sz w:val="24"/>
          <w:szCs w:val="24"/>
        </w:rPr>
        <w:t xml:space="preserve"> tool from toolbar and connect use cases.</w:t>
      </w:r>
    </w:p>
    <w:p w14:paraId="762CCDE5">
      <w:pPr>
        <w:pStyle w:val="36"/>
        <w:keepNext w:val="0"/>
        <w:keepLines w:val="0"/>
        <w:widowControl/>
        <w:numPr>
          <w:ilvl w:val="0"/>
          <w:numId w:val="0"/>
        </w:numPr>
        <w:suppressLineNumbers w:val="0"/>
        <w:spacing w:before="0" w:beforeAutospacing="1" w:after="0" w:afterAutospacing="1" w:line="276" w:lineRule="auto"/>
        <w:ind w:right="0" w:rightChars="0"/>
        <w:rPr>
          <w:rFonts w:hint="default" w:ascii="Cambria" w:hAnsi="Cambria" w:cs="Cambria"/>
          <w:sz w:val="24"/>
          <w:szCs w:val="24"/>
        </w:rPr>
      </w:pPr>
    </w:p>
    <w:p w14:paraId="1D801243">
      <w:pPr>
        <w:pStyle w:val="2"/>
        <w:bidi w:val="0"/>
        <w:jc w:val="center"/>
        <w:rPr>
          <w:rFonts w:hint="default"/>
          <w:sz w:val="44"/>
          <w:szCs w:val="44"/>
          <w:lang w:val="en-US" w:eastAsia="zh-CN"/>
        </w:rPr>
      </w:pPr>
      <w:bookmarkStart w:id="29" w:name="_Toc23046"/>
      <w:bookmarkStart w:id="30" w:name="_Toc32670"/>
      <w:bookmarkStart w:id="31" w:name="_Toc6023"/>
      <w:r>
        <w:rPr>
          <w:sz w:val="44"/>
          <w:szCs w:val="44"/>
          <w:lang w:val="en-US" w:eastAsia="zh-CN"/>
        </w:rPr>
        <w:t>C</w:t>
      </w:r>
      <w:r>
        <w:rPr>
          <w:rFonts w:hint="default"/>
          <w:sz w:val="44"/>
          <w:szCs w:val="44"/>
          <w:lang w:val="en-US" w:eastAsia="zh-CN"/>
        </w:rPr>
        <w:t>HAPTER TWO</w:t>
      </w:r>
      <w:bookmarkEnd w:id="29"/>
      <w:bookmarkEnd w:id="30"/>
      <w:bookmarkEnd w:id="31"/>
    </w:p>
    <w:p w14:paraId="6729BEBB">
      <w:pPr>
        <w:keepNext w:val="0"/>
        <w:keepLines w:val="0"/>
        <w:widowControl/>
        <w:suppressLineNumbers w:val="0"/>
        <w:ind w:firstLine="1440" w:firstLineChars="450"/>
        <w:jc w:val="left"/>
        <w:rPr>
          <w:rFonts w:hint="default" w:ascii="Cambria" w:hAnsi="Cambria" w:eastAsia="Cambria" w:cs="Cambria"/>
          <w:color w:val="558ED5" w:themeColor="text2" w:themeTint="99"/>
          <w:kern w:val="0"/>
          <w:sz w:val="32"/>
          <w:szCs w:val="32"/>
          <w:lang w:val="en-US" w:eastAsia="zh-CN" w:bidi="ar"/>
          <w14:textFill>
            <w14:solidFill>
              <w14:schemeClr w14:val="tx2">
                <w14:lumMod w14:val="60000"/>
                <w14:lumOff w14:val="40000"/>
              </w14:schemeClr>
            </w14:solidFill>
          </w14:textFill>
        </w:rPr>
      </w:pPr>
    </w:p>
    <w:p w14:paraId="7813FFAE">
      <w:pPr>
        <w:pStyle w:val="2"/>
        <w:bidi w:val="0"/>
      </w:pPr>
      <w:bookmarkStart w:id="32" w:name="_Toc19598"/>
      <w:bookmarkStart w:id="33" w:name="_Toc5375"/>
      <w:bookmarkStart w:id="34" w:name="_Toc9362"/>
      <w:r>
        <w:rPr>
          <w:lang w:val="en-US" w:eastAsia="zh-CN"/>
        </w:rPr>
        <w:t>2.1 High Level Sequence Diagram</w:t>
      </w:r>
      <w:bookmarkEnd w:id="32"/>
      <w:bookmarkEnd w:id="33"/>
      <w:bookmarkEnd w:id="34"/>
    </w:p>
    <w:p w14:paraId="55065D8C">
      <w:pPr>
        <w:keepNext w:val="0"/>
        <w:keepLines w:val="0"/>
        <w:widowControl/>
        <w:suppressLineNumbers w:val="0"/>
        <w:jc w:val="left"/>
        <w:rPr>
          <w:rFonts w:hint="default" w:ascii="Cambria" w:hAnsi="Cambria" w:eastAsia="Cambria" w:cs="Cambria"/>
          <w:color w:val="558ED5" w:themeColor="text2" w:themeTint="99"/>
          <w:kern w:val="0"/>
          <w:sz w:val="32"/>
          <w:szCs w:val="32"/>
          <w:lang w:val="en-US" w:eastAsia="zh-CN" w:bidi="ar"/>
          <w14:textFill>
            <w14:solidFill>
              <w14:schemeClr w14:val="tx2">
                <w14:lumMod w14:val="60000"/>
                <w14:lumOff w14:val="40000"/>
              </w14:schemeClr>
            </w14:solidFill>
          </w14:textFill>
        </w:rPr>
      </w:pPr>
    </w:p>
    <w:p w14:paraId="358C4266">
      <w:pPr>
        <w:pStyle w:val="36"/>
        <w:keepNext w:val="0"/>
        <w:keepLines w:val="0"/>
        <w:widowControl/>
        <w:suppressLineNumbers w:val="0"/>
        <w:spacing w:before="0" w:beforeAutospacing="1" w:after="0" w:afterAutospacing="1"/>
        <w:ind w:left="0" w:right="0"/>
        <w:rPr>
          <w:rFonts w:hint="default"/>
          <w:lang w:val="en-US"/>
        </w:rPr>
      </w:pPr>
      <w:r>
        <w:t xml:space="preserve">The purpose of the </w:t>
      </w:r>
      <w:r>
        <w:rPr>
          <w:rStyle w:val="37"/>
        </w:rPr>
        <w:t>High-Level Sequence Diagram</w:t>
      </w:r>
      <w:r>
        <w:t xml:space="preserve"> is to illustrate the overall flow of interaction between major system components and users during an online examination process. It helps visualize how the system behaves in a time-ordered sequence when key actions like logging in, taking the exam, </w:t>
      </w:r>
      <w:r>
        <w:rPr>
          <w:rFonts w:hint="default"/>
          <w:lang w:val="en-US"/>
        </w:rPr>
        <w:t>a</w:t>
      </w:r>
      <w:r>
        <w:rPr>
          <w:rFonts w:hint="default"/>
        </w:rPr>
        <w:t>ssign instructors</w:t>
      </w:r>
      <w:r>
        <w:rPr>
          <w:rFonts w:hint="default"/>
          <w:lang w:val="en-US"/>
        </w:rPr>
        <w:t>, c</w:t>
      </w:r>
      <w:r>
        <w:rPr>
          <w:rFonts w:hint="default"/>
        </w:rPr>
        <w:t>reate exam</w:t>
      </w:r>
      <w:r>
        <w:rPr>
          <w:rFonts w:hint="default"/>
          <w:lang w:val="en-US"/>
        </w:rPr>
        <w:t xml:space="preserve"> ,v</w:t>
      </w:r>
      <w:r>
        <w:rPr>
          <w:rFonts w:hint="default"/>
        </w:rPr>
        <w:t>iew exam schedule</w:t>
      </w:r>
      <w:r>
        <w:rPr>
          <w:rFonts w:hint="default"/>
          <w:lang w:val="en-US"/>
        </w:rPr>
        <w:t xml:space="preserve"> are performed.</w:t>
      </w:r>
    </w:p>
    <w:p w14:paraId="52224465">
      <w:pPr>
        <w:pStyle w:val="36"/>
        <w:keepNext w:val="0"/>
        <w:keepLines w:val="0"/>
        <w:widowControl/>
        <w:suppressLineNumbers w:val="0"/>
        <w:spacing w:before="0" w:beforeAutospacing="1" w:after="0" w:afterAutospacing="1"/>
        <w:ind w:left="0" w:right="0"/>
        <w:rPr>
          <w:rFonts w:hint="default" w:ascii="Cambria" w:hAnsi="Cambria" w:cs="Cambria"/>
          <w:lang w:val="en-US"/>
        </w:rPr>
      </w:pPr>
      <w:r>
        <w:rPr>
          <w:rFonts w:hint="default" w:ascii="Cambria" w:hAnsi="Cambria" w:eastAsia="SimSun" w:cs="Cambria"/>
          <w:sz w:val="24"/>
          <w:szCs w:val="24"/>
        </w:rPr>
        <w:t xml:space="preserve">This diagram provides a </w:t>
      </w:r>
      <w:r>
        <w:rPr>
          <w:rStyle w:val="37"/>
          <w:rFonts w:hint="default" w:ascii="Cambria" w:hAnsi="Cambria" w:eastAsia="SimSun" w:cs="Cambria"/>
          <w:sz w:val="24"/>
          <w:szCs w:val="24"/>
        </w:rPr>
        <w:t>big-picture view</w:t>
      </w:r>
      <w:r>
        <w:rPr>
          <w:rFonts w:hint="default" w:ascii="Cambria" w:hAnsi="Cambria" w:eastAsia="SimSun" w:cs="Cambria"/>
          <w:sz w:val="24"/>
          <w:szCs w:val="24"/>
        </w:rPr>
        <w:t xml:space="preserve"> of the major events without diving into low-level details — ideal for understanding the system's core behavior and logic.</w:t>
      </w:r>
    </w:p>
    <w:p w14:paraId="2E48DC5D">
      <w:pPr>
        <w:keepNext w:val="0"/>
        <w:keepLines w:val="0"/>
        <w:widowControl/>
        <w:suppressLineNumbers w:val="0"/>
        <w:jc w:val="left"/>
        <w:rPr>
          <w:rFonts w:hint="default" w:ascii="Cambria" w:hAnsi="Cambria" w:eastAsia="Cambria" w:cs="Cambria"/>
          <w:color w:val="558ED5" w:themeColor="text2" w:themeTint="99"/>
          <w:kern w:val="0"/>
          <w:sz w:val="24"/>
          <w:szCs w:val="24"/>
          <w:lang w:val="en-US" w:eastAsia="zh-CN" w:bidi="ar"/>
          <w14:textFill>
            <w14:solidFill>
              <w14:schemeClr w14:val="tx2">
                <w14:lumMod w14:val="60000"/>
                <w14:lumOff w14:val="40000"/>
              </w14:schemeClr>
            </w14:solidFill>
          </w14:textFill>
        </w:rPr>
      </w:pPr>
    </w:p>
    <w:p w14:paraId="618523D4">
      <w:pPr>
        <w:pStyle w:val="2"/>
        <w:bidi w:val="0"/>
        <w:rPr>
          <w:lang w:val="en-US" w:eastAsia="zh-CN"/>
        </w:rPr>
      </w:pPr>
      <w:bookmarkStart w:id="35" w:name="_Toc21887"/>
      <w:bookmarkStart w:id="36" w:name="_Toc24784"/>
      <w:bookmarkStart w:id="37" w:name="_Toc4959"/>
      <w:r>
        <w:rPr>
          <w:lang w:val="en-US" w:eastAsia="zh-CN"/>
        </w:rPr>
        <w:t>2.2 Component of High level Sequence Diagram</w:t>
      </w:r>
      <w:bookmarkEnd w:id="35"/>
      <w:bookmarkEnd w:id="36"/>
      <w:bookmarkEnd w:id="37"/>
    </w:p>
    <w:p w14:paraId="7ED490E7">
      <w:pPr>
        <w:keepNext w:val="0"/>
        <w:keepLines w:val="0"/>
        <w:widowControl/>
        <w:suppressLineNumbers w:val="0"/>
        <w:jc w:val="left"/>
        <w:rPr>
          <w:rFonts w:ascii="Cambria" w:hAnsi="Cambria" w:eastAsia="Cambria" w:cs="Cambria"/>
          <w:b/>
          <w:bCs/>
          <w:color w:val="558ED5" w:themeColor="text2" w:themeTint="99"/>
          <w:kern w:val="0"/>
          <w:sz w:val="24"/>
          <w:szCs w:val="24"/>
          <w:lang w:val="en-US" w:eastAsia="zh-CN" w:bidi="ar"/>
          <w14:textFill>
            <w14:solidFill>
              <w14:schemeClr w14:val="tx2">
                <w14:lumMod w14:val="60000"/>
                <w14:lumOff w14:val="40000"/>
              </w14:schemeClr>
            </w14:solidFill>
          </w14:textFill>
        </w:rPr>
      </w:pPr>
    </w:p>
    <w:p w14:paraId="24024954">
      <w:pPr>
        <w:keepNext w:val="0"/>
        <w:keepLines w:val="0"/>
        <w:widowControl/>
        <w:suppressLineNumbers w:val="0"/>
        <w:jc w:val="left"/>
        <w:rPr>
          <w:rFonts w:hint="default" w:ascii="Cambria" w:hAnsi="Cambria" w:eastAsia="SimSun" w:cs="Cambria"/>
          <w:sz w:val="24"/>
          <w:szCs w:val="24"/>
        </w:rPr>
      </w:pPr>
      <w:r>
        <w:rPr>
          <w:rFonts w:hint="default" w:ascii="Cambria" w:hAnsi="Cambria" w:eastAsia="SimSun" w:cs="Cambria"/>
          <w:sz w:val="24"/>
          <w:szCs w:val="24"/>
        </w:rPr>
        <w:t xml:space="preserve">A </w:t>
      </w:r>
      <w:r>
        <w:rPr>
          <w:rStyle w:val="37"/>
          <w:rFonts w:hint="default" w:ascii="Cambria" w:hAnsi="Cambria" w:eastAsia="SimSun" w:cs="Cambria"/>
          <w:sz w:val="24"/>
          <w:szCs w:val="24"/>
        </w:rPr>
        <w:t>high-level sequence diagram</w:t>
      </w:r>
      <w:r>
        <w:rPr>
          <w:rFonts w:hint="default" w:ascii="Cambria" w:hAnsi="Cambria" w:eastAsia="SimSun" w:cs="Cambria"/>
          <w:sz w:val="24"/>
          <w:szCs w:val="24"/>
        </w:rPr>
        <w:t xml:space="preserve"> includes several key components that show</w:t>
      </w:r>
      <w:r>
        <w:rPr>
          <w:rFonts w:hint="default" w:ascii="Cambria" w:hAnsi="Cambria" w:eastAsia="SimSun" w:cs="Cambria"/>
          <w:b w:val="0"/>
          <w:bCs w:val="0"/>
          <w:sz w:val="24"/>
          <w:szCs w:val="24"/>
        </w:rPr>
        <w:t xml:space="preserve"> </w:t>
      </w:r>
      <w:r>
        <w:rPr>
          <w:rStyle w:val="37"/>
          <w:rFonts w:hint="default" w:ascii="Cambria" w:hAnsi="Cambria" w:eastAsia="SimSun" w:cs="Cambria"/>
          <w:b w:val="0"/>
          <w:bCs w:val="0"/>
          <w:sz w:val="24"/>
          <w:szCs w:val="24"/>
        </w:rPr>
        <w:t>how objects (actors and systems) interact over time</w:t>
      </w:r>
      <w:r>
        <w:rPr>
          <w:rFonts w:hint="default" w:ascii="Cambria" w:hAnsi="Cambria" w:eastAsia="SimSun" w:cs="Cambria"/>
          <w:sz w:val="24"/>
          <w:szCs w:val="24"/>
        </w:rPr>
        <w:t xml:space="preserve"> to complete major processes (like taking an online exam).</w:t>
      </w:r>
    </w:p>
    <w:p w14:paraId="2AE38A7B">
      <w:pPr>
        <w:keepNext w:val="0"/>
        <w:keepLines w:val="0"/>
        <w:widowControl/>
        <w:suppressLineNumbers w:val="0"/>
        <w:jc w:val="left"/>
        <w:rPr>
          <w:rFonts w:hint="default" w:ascii="Cambria" w:hAnsi="Cambria" w:eastAsia="SimSun" w:cs="Cambria"/>
          <w:sz w:val="24"/>
          <w:szCs w:val="24"/>
        </w:rPr>
      </w:pPr>
    </w:p>
    <w:p w14:paraId="0944D90C">
      <w:pPr>
        <w:pStyle w:val="4"/>
        <w:keepNext w:val="0"/>
        <w:keepLines w:val="0"/>
        <w:widowControl/>
        <w:numPr>
          <w:ilvl w:val="0"/>
          <w:numId w:val="25"/>
        </w:numPr>
        <w:suppressLineNumbers w:val="0"/>
        <w:ind w:left="860" w:leftChars="0" w:hanging="420" w:firstLineChars="0"/>
        <w:rPr>
          <w:rFonts w:hint="default" w:ascii="Cambria" w:hAnsi="Cambria" w:cs="Cambria"/>
          <w:sz w:val="24"/>
          <w:szCs w:val="24"/>
        </w:rPr>
      </w:pPr>
      <w:r>
        <w:rPr>
          <w:rStyle w:val="37"/>
          <w:rFonts w:hint="default" w:ascii="Cambria" w:hAnsi="Cambria" w:cs="Cambria"/>
          <w:b/>
          <w:bCs/>
          <w:color w:val="auto"/>
          <w:sz w:val="24"/>
          <w:szCs w:val="24"/>
        </w:rPr>
        <w:t>Actors</w:t>
      </w:r>
      <w:r>
        <w:rPr>
          <w:rFonts w:hint="default" w:ascii="Cambria" w:hAnsi="Cambria" w:cs="Cambria"/>
          <w:b w:val="0"/>
          <w:bCs w:val="0"/>
          <w:sz w:val="24"/>
          <w:szCs w:val="24"/>
        </w:rPr>
        <w:t xml:space="preserve">: </w:t>
      </w:r>
      <w:r>
        <w:rPr>
          <w:rFonts w:hint="default" w:ascii="Cambria" w:hAnsi="Cambria" w:cs="Cambria"/>
          <w:b w:val="0"/>
          <w:bCs w:val="0"/>
          <w:color w:val="auto"/>
          <w:sz w:val="24"/>
          <w:szCs w:val="24"/>
        </w:rPr>
        <w:t>External entities that initiate interaction with the system.</w:t>
      </w:r>
    </w:p>
    <w:p w14:paraId="0B6ABD61">
      <w:pPr>
        <w:pStyle w:val="36"/>
        <w:keepNext w:val="0"/>
        <w:keepLines w:val="0"/>
        <w:widowControl/>
        <w:suppressLineNumbers w:val="0"/>
        <w:spacing w:before="0" w:beforeAutospacing="1" w:after="0" w:afterAutospacing="1"/>
        <w:ind w:left="720" w:right="0" w:firstLine="240" w:firstLineChars="100"/>
        <w:rPr>
          <w:rFonts w:hint="default" w:ascii="Cambria" w:hAnsi="Cambria" w:cs="Cambria"/>
          <w:sz w:val="24"/>
          <w:szCs w:val="24"/>
          <w:lang w:val="en-US"/>
        </w:rPr>
      </w:pPr>
      <w:r>
        <w:rPr>
          <w:rStyle w:val="37"/>
          <w:rFonts w:hint="default" w:ascii="Cambria" w:hAnsi="Cambria" w:cs="Cambria"/>
          <w:sz w:val="24"/>
          <w:szCs w:val="24"/>
        </w:rPr>
        <w:t>Examples</w:t>
      </w:r>
      <w:r>
        <w:rPr>
          <w:rFonts w:hint="default" w:ascii="Cambria" w:hAnsi="Cambria" w:cs="Cambria"/>
          <w:sz w:val="24"/>
          <w:szCs w:val="24"/>
        </w:rPr>
        <w:t xml:space="preserve"> </w:t>
      </w:r>
      <w:r>
        <w:rPr>
          <w:rFonts w:hint="default" w:ascii="Cambria" w:hAnsi="Cambria" w:cs="Cambria"/>
          <w:sz w:val="24"/>
          <w:szCs w:val="24"/>
          <w:lang w:val="en-US"/>
        </w:rPr>
        <w:t>:Admin ,Instruuctor and Student</w:t>
      </w:r>
    </w:p>
    <w:p w14:paraId="6EB63D18">
      <w:pPr>
        <w:pStyle w:val="4"/>
        <w:keepNext w:val="0"/>
        <w:keepLines w:val="0"/>
        <w:widowControl/>
        <w:numPr>
          <w:ilvl w:val="0"/>
          <w:numId w:val="26"/>
        </w:numPr>
        <w:suppressLineNumbers w:val="0"/>
        <w:ind w:left="860" w:leftChars="0" w:hanging="420" w:firstLineChars="0"/>
        <w:rPr>
          <w:rFonts w:hint="default" w:ascii="Cambria" w:hAnsi="Cambria" w:cs="Cambria"/>
          <w:b w:val="0"/>
          <w:bCs w:val="0"/>
          <w:color w:val="auto"/>
          <w:sz w:val="24"/>
          <w:szCs w:val="24"/>
        </w:rPr>
      </w:pPr>
      <w:r>
        <w:rPr>
          <w:rStyle w:val="37"/>
          <w:rFonts w:hint="default" w:ascii="Cambria" w:hAnsi="Cambria" w:cs="Cambria"/>
          <w:b/>
          <w:bCs/>
          <w:color w:val="auto"/>
          <w:sz w:val="24"/>
          <w:szCs w:val="24"/>
        </w:rPr>
        <w:t>Boundary Lifeline</w:t>
      </w:r>
      <w:r>
        <w:rPr>
          <w:rStyle w:val="37"/>
          <w:rFonts w:hint="default" w:ascii="Cambria" w:hAnsi="Cambria" w:cs="Cambria"/>
          <w:b/>
          <w:bCs/>
          <w:color w:val="auto"/>
          <w:sz w:val="24"/>
          <w:szCs w:val="24"/>
          <w:lang w:val="en-US"/>
        </w:rPr>
        <w:t>:</w:t>
      </w:r>
      <w:r>
        <w:rPr>
          <w:rFonts w:hint="default" w:ascii="Cambria" w:hAnsi="Cambria" w:cs="Cambria"/>
          <w:color w:val="auto"/>
          <w:sz w:val="24"/>
          <w:szCs w:val="24"/>
        </w:rPr>
        <w:t xml:space="preserve"> </w:t>
      </w:r>
      <w:r>
        <w:rPr>
          <w:rFonts w:hint="default" w:ascii="Cambria" w:hAnsi="Cambria" w:cs="Cambria"/>
          <w:b w:val="0"/>
          <w:bCs w:val="0"/>
          <w:color w:val="auto"/>
          <w:sz w:val="24"/>
          <w:szCs w:val="24"/>
        </w:rPr>
        <w:t xml:space="preserve">Represents the interface between the </w:t>
      </w:r>
      <w:r>
        <w:rPr>
          <w:rStyle w:val="37"/>
          <w:rFonts w:hint="default" w:ascii="Cambria" w:hAnsi="Cambria" w:cs="Cambria"/>
          <w:b w:val="0"/>
          <w:bCs w:val="0"/>
          <w:color w:val="auto"/>
          <w:sz w:val="24"/>
          <w:szCs w:val="24"/>
        </w:rPr>
        <w:t>system and external actors</w:t>
      </w:r>
      <w:r>
        <w:rPr>
          <w:rFonts w:hint="default" w:ascii="Cambria" w:hAnsi="Cambria" w:cs="Cambria"/>
          <w:b w:val="0"/>
          <w:bCs w:val="0"/>
          <w:color w:val="auto"/>
          <w:sz w:val="24"/>
          <w:szCs w:val="24"/>
        </w:rPr>
        <w:t xml:space="preserve"> (e.g., users or external sys</w:t>
      </w:r>
      <w:r>
        <w:rPr>
          <w:rFonts w:hint="default" w:ascii="Cambria" w:hAnsi="Cambria" w:cs="Cambria"/>
          <w:b w:val="0"/>
          <w:bCs w:val="0"/>
          <w:color w:val="auto"/>
          <w:sz w:val="24"/>
          <w:szCs w:val="24"/>
          <w:lang w:val="en-US"/>
        </w:rPr>
        <w:t xml:space="preserve">ytem. </w:t>
      </w:r>
      <w:r>
        <w:rPr>
          <w:rFonts w:hint="default" w:ascii="Cambria" w:hAnsi="Cambria" w:cs="Cambria"/>
          <w:b w:val="0"/>
          <w:bCs w:val="0"/>
          <w:color w:val="auto"/>
          <w:sz w:val="24"/>
          <w:szCs w:val="24"/>
        </w:rPr>
        <w:t>Handles interaction with users or external systems — receiving input and displaying output..</w:t>
      </w:r>
    </w:p>
    <w:p w14:paraId="66BFAD3A">
      <w:pPr>
        <w:pStyle w:val="4"/>
        <w:keepNext w:val="0"/>
        <w:keepLines w:val="0"/>
        <w:widowControl/>
        <w:numPr>
          <w:ilvl w:val="0"/>
          <w:numId w:val="26"/>
        </w:numPr>
        <w:suppressLineNumbers w:val="0"/>
        <w:ind w:left="860" w:leftChars="0" w:hanging="420" w:firstLineChars="0"/>
        <w:rPr>
          <w:rFonts w:hint="default" w:ascii="Cambria" w:hAnsi="Cambria" w:cs="Cambria"/>
          <w:b w:val="0"/>
          <w:bCs w:val="0"/>
          <w:color w:val="auto"/>
          <w:sz w:val="24"/>
          <w:szCs w:val="24"/>
        </w:rPr>
      </w:pPr>
      <w:r>
        <w:rPr>
          <w:rStyle w:val="37"/>
          <w:rFonts w:hint="default" w:ascii="Cambria" w:hAnsi="Cambria" w:cs="Cambria"/>
          <w:b/>
          <w:bCs/>
          <w:color w:val="auto"/>
          <w:sz w:val="24"/>
          <w:szCs w:val="24"/>
        </w:rPr>
        <w:t>Control Lifeline</w:t>
      </w:r>
      <w:r>
        <w:rPr>
          <w:rStyle w:val="37"/>
          <w:rFonts w:hint="default" w:ascii="Cambria" w:hAnsi="Cambria" w:cs="Cambria"/>
          <w:b/>
          <w:bCs/>
          <w:color w:val="auto"/>
          <w:sz w:val="24"/>
          <w:szCs w:val="24"/>
          <w:lang w:val="en-US"/>
        </w:rPr>
        <w:t>:</w:t>
      </w:r>
      <w:r>
        <w:rPr>
          <w:rFonts w:hint="default" w:ascii="Cambria" w:hAnsi="Cambria" w:cs="Cambria"/>
          <w:b w:val="0"/>
          <w:bCs w:val="0"/>
          <w:color w:val="auto"/>
          <w:sz w:val="24"/>
          <w:szCs w:val="24"/>
        </w:rPr>
        <w:t xml:space="preserve">Represents the </w:t>
      </w:r>
      <w:r>
        <w:rPr>
          <w:rStyle w:val="37"/>
          <w:rFonts w:hint="default" w:ascii="Cambria" w:hAnsi="Cambria" w:cs="Cambria"/>
          <w:b w:val="0"/>
          <w:bCs w:val="0"/>
          <w:color w:val="auto"/>
          <w:sz w:val="24"/>
          <w:szCs w:val="24"/>
        </w:rPr>
        <w:t>logic</w:t>
      </w:r>
      <w:r>
        <w:rPr>
          <w:rFonts w:hint="default" w:ascii="Cambria" w:hAnsi="Cambria" w:cs="Cambria"/>
          <w:b w:val="0"/>
          <w:bCs w:val="0"/>
          <w:color w:val="auto"/>
          <w:sz w:val="24"/>
          <w:szCs w:val="24"/>
        </w:rPr>
        <w:t xml:space="preserve"> that manages the flow of the interaction. Orchestrates communication between boundary and entity objects, often encapsulating business logic.</w:t>
      </w:r>
    </w:p>
    <w:p w14:paraId="23D56734">
      <w:pPr>
        <w:pStyle w:val="4"/>
        <w:keepNext w:val="0"/>
        <w:keepLines w:val="0"/>
        <w:widowControl/>
        <w:numPr>
          <w:ilvl w:val="0"/>
          <w:numId w:val="26"/>
        </w:numPr>
        <w:suppressLineNumbers w:val="0"/>
        <w:ind w:left="860" w:leftChars="0" w:hanging="420" w:firstLineChars="0"/>
        <w:rPr>
          <w:rFonts w:hint="default" w:ascii="Cambria" w:hAnsi="Cambria" w:cs="Cambria"/>
          <w:b w:val="0"/>
          <w:bCs w:val="0"/>
          <w:color w:val="auto"/>
          <w:sz w:val="24"/>
          <w:szCs w:val="24"/>
          <w:lang w:val="en-US"/>
        </w:rPr>
      </w:pPr>
      <w:r>
        <w:rPr>
          <w:rStyle w:val="37"/>
          <w:rFonts w:hint="default" w:ascii="Cambria" w:hAnsi="Cambria" w:cs="Cambria"/>
          <w:b/>
          <w:bCs/>
          <w:color w:val="auto"/>
          <w:sz w:val="24"/>
          <w:szCs w:val="24"/>
        </w:rPr>
        <w:t>Entity Lifeline</w:t>
      </w:r>
      <w:r>
        <w:rPr>
          <w:rStyle w:val="37"/>
          <w:rFonts w:hint="default" w:ascii="Cambria" w:hAnsi="Cambria" w:cs="Cambria"/>
          <w:b/>
          <w:bCs/>
          <w:color w:val="auto"/>
          <w:sz w:val="24"/>
          <w:szCs w:val="24"/>
          <w:lang w:val="en-US"/>
        </w:rPr>
        <w:t>:</w:t>
      </w:r>
      <w:r>
        <w:rPr>
          <w:rFonts w:hint="default" w:ascii="Cambria" w:hAnsi="Cambria" w:cs="Cambria"/>
          <w:b w:val="0"/>
          <w:bCs w:val="0"/>
          <w:color w:val="auto"/>
          <w:sz w:val="24"/>
          <w:szCs w:val="24"/>
        </w:rPr>
        <w:t xml:space="preserve">Represents </w:t>
      </w:r>
      <w:r>
        <w:rPr>
          <w:rStyle w:val="37"/>
          <w:rFonts w:hint="default" w:ascii="Cambria" w:hAnsi="Cambria" w:cs="Cambria"/>
          <w:b w:val="0"/>
          <w:bCs w:val="0"/>
          <w:color w:val="auto"/>
          <w:sz w:val="24"/>
          <w:szCs w:val="24"/>
        </w:rPr>
        <w:t>data or persistent information</w:t>
      </w:r>
      <w:r>
        <w:rPr>
          <w:rFonts w:hint="default" w:ascii="Cambria" w:hAnsi="Cambria" w:cs="Cambria"/>
          <w:b w:val="0"/>
          <w:bCs w:val="0"/>
          <w:color w:val="auto"/>
          <w:sz w:val="24"/>
          <w:szCs w:val="24"/>
        </w:rPr>
        <w:t xml:space="preserve"> in the system. Encapsulates data and logic for managing that data (usually maps to classes or database tables).</w:t>
      </w:r>
    </w:p>
    <w:p w14:paraId="1A8D23BA">
      <w:pPr>
        <w:pStyle w:val="4"/>
        <w:keepNext w:val="0"/>
        <w:keepLines w:val="0"/>
        <w:widowControl/>
        <w:numPr>
          <w:ilvl w:val="0"/>
          <w:numId w:val="27"/>
        </w:numPr>
        <w:suppressLineNumbers w:val="0"/>
        <w:ind w:left="860" w:leftChars="0" w:hanging="420" w:firstLineChars="0"/>
        <w:rPr>
          <w:rFonts w:hint="default" w:ascii="Cambria" w:hAnsi="Cambria" w:cs="Cambria"/>
          <w:color w:val="auto"/>
          <w:sz w:val="24"/>
          <w:szCs w:val="24"/>
        </w:rPr>
      </w:pPr>
      <w:r>
        <w:rPr>
          <w:rStyle w:val="37"/>
          <w:rFonts w:hint="default" w:ascii="Cambria" w:hAnsi="Cambria" w:cs="Cambria"/>
          <w:b/>
          <w:bCs/>
          <w:color w:val="auto"/>
          <w:sz w:val="24"/>
          <w:szCs w:val="24"/>
        </w:rPr>
        <w:t>Messages</w:t>
      </w:r>
      <w:r>
        <w:rPr>
          <w:rFonts w:hint="default" w:ascii="Cambria" w:hAnsi="Cambria" w:cs="Cambria"/>
          <w:color w:val="auto"/>
          <w:sz w:val="24"/>
          <w:szCs w:val="24"/>
        </w:rPr>
        <w:t xml:space="preserve">: </w:t>
      </w:r>
      <w:r>
        <w:rPr>
          <w:rFonts w:hint="default" w:ascii="Cambria" w:hAnsi="Cambria" w:cs="Cambria"/>
          <w:b w:val="0"/>
          <w:bCs w:val="0"/>
          <w:color w:val="auto"/>
          <w:sz w:val="24"/>
          <w:szCs w:val="24"/>
        </w:rPr>
        <w:t>Arrows that represent communication between lifelines (i.e., method calls or data transfers).</w:t>
      </w:r>
    </w:p>
    <w:p w14:paraId="22B7E73D">
      <w:pPr>
        <w:pStyle w:val="36"/>
        <w:keepNext w:val="0"/>
        <w:keepLines w:val="0"/>
        <w:widowControl/>
        <w:suppressLineNumbers w:val="0"/>
        <w:spacing w:before="0" w:beforeAutospacing="1" w:after="0" w:afterAutospacing="1"/>
        <w:ind w:left="1800" w:leftChars="327" w:right="0" w:hanging="1081" w:hangingChars="450"/>
        <w:rPr>
          <w:rFonts w:hint="default" w:ascii="Cambria" w:hAnsi="Cambria" w:cs="Cambria"/>
          <w:sz w:val="24"/>
          <w:szCs w:val="24"/>
        </w:rPr>
      </w:pPr>
      <w:r>
        <w:rPr>
          <w:rStyle w:val="37"/>
          <w:rFonts w:hint="default" w:ascii="Cambria" w:hAnsi="Cambria" w:cs="Cambria"/>
          <w:sz w:val="24"/>
          <w:szCs w:val="24"/>
        </w:rPr>
        <w:t>Types</w:t>
      </w:r>
      <w:r>
        <w:rPr>
          <w:rFonts w:hint="default" w:ascii="Cambria" w:hAnsi="Cambria" w:cs="Cambria"/>
          <w:sz w:val="24"/>
          <w:szCs w:val="24"/>
        </w:rPr>
        <w:t>:</w:t>
      </w:r>
      <w:r>
        <w:rPr>
          <w:rStyle w:val="37"/>
          <w:rFonts w:hint="default" w:ascii="Cambria" w:hAnsi="Cambria" w:cs="Cambria"/>
          <w:sz w:val="24"/>
          <w:szCs w:val="24"/>
        </w:rPr>
        <w:t>Synchronous</w:t>
      </w:r>
      <w:r>
        <w:rPr>
          <w:rFonts w:hint="default" w:ascii="Cambria" w:hAnsi="Cambria" w:cs="Cambria"/>
          <w:sz w:val="24"/>
          <w:szCs w:val="24"/>
        </w:rPr>
        <w:t xml:space="preserve"> (solid arrow with filled head): Caller waits for a response.</w:t>
      </w:r>
    </w:p>
    <w:p w14:paraId="4224B3D5">
      <w:pPr>
        <w:pStyle w:val="36"/>
        <w:keepNext w:val="0"/>
        <w:keepLines w:val="0"/>
        <w:widowControl/>
        <w:numPr>
          <w:ilvl w:val="0"/>
          <w:numId w:val="28"/>
        </w:numPr>
        <w:suppressLineNumbers w:val="0"/>
        <w:spacing w:before="0" w:beforeAutospacing="1" w:after="0" w:afterAutospacing="1"/>
        <w:ind w:left="1520" w:leftChars="0" w:right="0" w:hanging="420" w:firstLineChars="0"/>
        <w:rPr>
          <w:rFonts w:hint="default" w:ascii="Cambria" w:hAnsi="Cambria" w:cs="Cambria"/>
          <w:sz w:val="24"/>
          <w:szCs w:val="24"/>
        </w:rPr>
      </w:pPr>
      <w:r>
        <w:rPr>
          <w:rStyle w:val="37"/>
          <w:rFonts w:hint="default" w:ascii="Cambria" w:hAnsi="Cambria" w:cs="Cambria"/>
          <w:sz w:val="24"/>
          <w:szCs w:val="24"/>
        </w:rPr>
        <w:t>Asynchronous</w:t>
      </w:r>
      <w:r>
        <w:rPr>
          <w:rFonts w:hint="default" w:ascii="Cambria" w:hAnsi="Cambria" w:cs="Cambria"/>
          <w:sz w:val="24"/>
          <w:szCs w:val="24"/>
        </w:rPr>
        <w:t xml:space="preserve"> (solid arrow with open head): Caller doesn't wait</w:t>
      </w:r>
    </w:p>
    <w:p w14:paraId="118641F0">
      <w:pPr>
        <w:pStyle w:val="4"/>
        <w:keepNext w:val="0"/>
        <w:keepLines w:val="0"/>
        <w:widowControl/>
        <w:numPr>
          <w:ilvl w:val="0"/>
          <w:numId w:val="29"/>
        </w:numPr>
        <w:suppressLineNumbers w:val="0"/>
        <w:ind w:left="860" w:leftChars="0" w:hanging="420" w:firstLineChars="0"/>
        <w:rPr>
          <w:rFonts w:hint="default" w:ascii="Cambria" w:hAnsi="Cambria" w:cs="Cambria"/>
          <w:b w:val="0"/>
          <w:bCs w:val="0"/>
          <w:color w:val="auto"/>
          <w:sz w:val="24"/>
          <w:szCs w:val="24"/>
        </w:rPr>
      </w:pPr>
      <w:r>
        <w:rPr>
          <w:rStyle w:val="37"/>
          <w:rFonts w:hint="default" w:ascii="Cambria" w:hAnsi="Cambria" w:cs="Cambria"/>
          <w:b/>
          <w:bCs/>
          <w:color w:val="auto"/>
          <w:sz w:val="24"/>
          <w:szCs w:val="24"/>
        </w:rPr>
        <w:t>Activation Bars</w:t>
      </w:r>
      <w:r>
        <w:rPr>
          <w:rFonts w:hint="default" w:ascii="Cambria" w:hAnsi="Cambria" w:cs="Cambria"/>
          <w:color w:val="auto"/>
          <w:sz w:val="24"/>
          <w:szCs w:val="24"/>
        </w:rPr>
        <w:t xml:space="preserve">: </w:t>
      </w:r>
      <w:r>
        <w:rPr>
          <w:rFonts w:hint="default" w:ascii="Cambria" w:hAnsi="Cambria" w:cs="Cambria"/>
          <w:b w:val="0"/>
          <w:bCs w:val="0"/>
          <w:color w:val="auto"/>
          <w:sz w:val="24"/>
          <w:szCs w:val="24"/>
        </w:rPr>
        <w:t>Thin rectangles on lifelines showing the duration an object is performing an action.</w:t>
      </w:r>
    </w:p>
    <w:p w14:paraId="472DAC07">
      <w:pPr>
        <w:pStyle w:val="4"/>
        <w:keepNext w:val="0"/>
        <w:keepLines w:val="0"/>
        <w:widowControl/>
        <w:numPr>
          <w:ilvl w:val="0"/>
          <w:numId w:val="0"/>
        </w:numPr>
        <w:suppressLineNumbers w:val="0"/>
        <w:ind w:leftChars="-100" w:firstLine="1080" w:firstLineChars="450"/>
        <w:rPr>
          <w:rFonts w:hint="default" w:ascii="Cambria" w:hAnsi="Cambria" w:cs="Cambria"/>
          <w:b w:val="0"/>
          <w:bCs w:val="0"/>
          <w:color w:val="auto"/>
          <w:sz w:val="24"/>
          <w:szCs w:val="24"/>
          <w:lang w:val="en-US"/>
        </w:rPr>
      </w:pPr>
      <w:r>
        <w:rPr>
          <w:rStyle w:val="37"/>
          <w:rFonts w:hint="default" w:ascii="Cambria" w:hAnsi="Cambria" w:cs="Cambria"/>
          <w:b w:val="0"/>
          <w:bCs w:val="0"/>
          <w:color w:val="auto"/>
          <w:sz w:val="24"/>
          <w:szCs w:val="24"/>
        </w:rPr>
        <w:t>Purpose</w:t>
      </w:r>
      <w:r>
        <w:rPr>
          <w:rFonts w:hint="default" w:ascii="Cambria" w:hAnsi="Cambria" w:cs="Cambria"/>
          <w:b w:val="0"/>
          <w:bCs w:val="0"/>
          <w:color w:val="auto"/>
          <w:sz w:val="24"/>
          <w:szCs w:val="24"/>
        </w:rPr>
        <w:t>:Indicate when an object is "active" or processing a message.</w:t>
      </w:r>
      <w:r>
        <w:rPr>
          <w:rFonts w:hint="default" w:ascii="Cambria" w:hAnsi="Cambria" w:cs="Cambria"/>
          <w:b w:val="0"/>
          <w:bCs w:val="0"/>
          <w:color w:val="auto"/>
          <w:sz w:val="24"/>
          <w:szCs w:val="24"/>
          <w:lang w:val="en-US"/>
        </w:rPr>
        <w:t>.</w:t>
      </w:r>
    </w:p>
    <w:p w14:paraId="23BC6679">
      <w:pPr>
        <w:pStyle w:val="4"/>
        <w:keepNext w:val="0"/>
        <w:keepLines w:val="0"/>
        <w:widowControl/>
        <w:numPr>
          <w:ilvl w:val="0"/>
          <w:numId w:val="29"/>
        </w:numPr>
        <w:suppressLineNumbers w:val="0"/>
        <w:ind w:left="860" w:leftChars="0" w:hanging="420" w:firstLineChars="0"/>
        <w:rPr>
          <w:rFonts w:hint="default" w:ascii="Cambria" w:hAnsi="Cambria" w:cs="Cambria"/>
          <w:b w:val="0"/>
          <w:bCs w:val="0"/>
          <w:color w:val="auto"/>
          <w:sz w:val="24"/>
          <w:szCs w:val="24"/>
        </w:rPr>
      </w:pPr>
      <w:r>
        <w:rPr>
          <w:rStyle w:val="37"/>
          <w:rFonts w:hint="default" w:ascii="Cambria" w:hAnsi="Cambria" w:cs="Cambria"/>
          <w:b/>
          <w:bCs/>
          <w:color w:val="auto"/>
          <w:sz w:val="24"/>
          <w:szCs w:val="24"/>
        </w:rPr>
        <w:t>System Components/Objects</w:t>
      </w:r>
      <w:r>
        <w:rPr>
          <w:rFonts w:hint="default" w:ascii="Cambria" w:hAnsi="Cambria" w:cs="Cambria"/>
          <w:b w:val="0"/>
          <w:bCs w:val="0"/>
          <w:color w:val="auto"/>
          <w:sz w:val="24"/>
          <w:szCs w:val="24"/>
        </w:rPr>
        <w:t>: Internal system modules that participate in the process (e.g., Login Form, Auth Controller, UserDB</w:t>
      </w:r>
      <w:r>
        <w:rPr>
          <w:rFonts w:hint="default" w:ascii="Cambria" w:hAnsi="Cambria" w:cs="Cambria"/>
          <w:b w:val="0"/>
          <w:bCs w:val="0"/>
          <w:color w:val="auto"/>
          <w:sz w:val="24"/>
          <w:szCs w:val="24"/>
          <w:lang w:val="en-US"/>
        </w:rPr>
        <w:t xml:space="preserve"> </w:t>
      </w:r>
    </w:p>
    <w:p w14:paraId="5829AE5E">
      <w:pPr>
        <w:pStyle w:val="4"/>
        <w:keepNext w:val="0"/>
        <w:keepLines w:val="0"/>
        <w:widowControl/>
        <w:numPr>
          <w:ilvl w:val="0"/>
          <w:numId w:val="29"/>
        </w:numPr>
        <w:suppressLineNumbers w:val="0"/>
        <w:ind w:left="860" w:leftChars="0" w:hanging="420" w:firstLineChars="0"/>
        <w:rPr>
          <w:rFonts w:hint="default" w:ascii="Cambria" w:hAnsi="Cambria" w:cs="Cambria"/>
          <w:b w:val="0"/>
          <w:bCs w:val="0"/>
          <w:color w:val="auto"/>
          <w:sz w:val="24"/>
          <w:szCs w:val="24"/>
        </w:rPr>
      </w:pPr>
      <w:r>
        <w:rPr>
          <w:rStyle w:val="37"/>
          <w:rFonts w:hint="default" w:ascii="Cambria" w:hAnsi="Cambria" w:cs="Cambria"/>
          <w:b/>
          <w:bCs/>
          <w:color w:val="auto"/>
          <w:sz w:val="24"/>
          <w:szCs w:val="24"/>
        </w:rPr>
        <w:t>Return Messages</w:t>
      </w:r>
      <w:r>
        <w:rPr>
          <w:rFonts w:hint="default" w:ascii="Cambria" w:hAnsi="Cambria" w:cs="Cambria"/>
          <w:color w:val="auto"/>
          <w:sz w:val="24"/>
          <w:szCs w:val="24"/>
        </w:rPr>
        <w:t xml:space="preserve">: </w:t>
      </w:r>
      <w:r>
        <w:rPr>
          <w:rFonts w:hint="default" w:ascii="Cambria" w:hAnsi="Cambria" w:cs="Cambria"/>
          <w:b w:val="0"/>
          <w:bCs w:val="0"/>
          <w:color w:val="auto"/>
          <w:sz w:val="24"/>
          <w:szCs w:val="24"/>
        </w:rPr>
        <w:t>Dotted arrows going in the opposite direction of a message.</w:t>
      </w:r>
    </w:p>
    <w:p w14:paraId="63C59FFD">
      <w:pPr>
        <w:pStyle w:val="36"/>
        <w:keepNext w:val="0"/>
        <w:keepLines w:val="0"/>
        <w:widowControl/>
        <w:suppressLineNumbers w:val="0"/>
        <w:spacing w:before="0" w:beforeAutospacing="1" w:after="0" w:afterAutospacing="1"/>
        <w:ind w:left="720" w:right="0" w:firstLine="120" w:firstLineChars="50"/>
        <w:rPr>
          <w:rFonts w:hint="default" w:ascii="Cambria" w:hAnsi="Cambria" w:cs="Cambria"/>
          <w:sz w:val="24"/>
          <w:szCs w:val="24"/>
        </w:rPr>
      </w:pPr>
      <w:r>
        <w:rPr>
          <w:rStyle w:val="37"/>
          <w:rFonts w:hint="default" w:ascii="Cambria" w:hAnsi="Cambria" w:cs="Cambria"/>
          <w:b w:val="0"/>
          <w:bCs w:val="0"/>
          <w:sz w:val="24"/>
          <w:szCs w:val="24"/>
        </w:rPr>
        <w:t>Use</w:t>
      </w:r>
      <w:r>
        <w:rPr>
          <w:rFonts w:hint="default" w:ascii="Cambria" w:hAnsi="Cambria" w:cs="Cambria"/>
          <w:b w:val="0"/>
          <w:bCs w:val="0"/>
          <w:sz w:val="24"/>
          <w:szCs w:val="24"/>
        </w:rPr>
        <w:t>: To sho</w:t>
      </w:r>
      <w:r>
        <w:rPr>
          <w:rFonts w:hint="default" w:ascii="Cambria" w:hAnsi="Cambria" w:cs="Cambria"/>
          <w:sz w:val="24"/>
          <w:szCs w:val="24"/>
        </w:rPr>
        <w:t>w that a response or result is sent back after processing</w:t>
      </w:r>
    </w:p>
    <w:p w14:paraId="3C758D88">
      <w:pPr>
        <w:pStyle w:val="2"/>
        <w:bidi w:val="0"/>
      </w:pPr>
      <w:bookmarkStart w:id="38" w:name="_Toc9963"/>
      <w:bookmarkStart w:id="39" w:name="_Toc21314"/>
      <w:bookmarkStart w:id="40" w:name="_Toc19682"/>
      <w:r>
        <w:rPr>
          <w:lang w:val="en-US" w:eastAsia="zh-CN"/>
        </w:rPr>
        <w:t>2.3 Example of High Level Sequence</w:t>
      </w:r>
      <w:bookmarkEnd w:id="38"/>
      <w:bookmarkEnd w:id="39"/>
      <w:bookmarkEnd w:id="40"/>
    </w:p>
    <w:p w14:paraId="2CB2CAF4">
      <w:pPr>
        <w:pStyle w:val="36"/>
        <w:keepNext w:val="0"/>
        <w:keepLines w:val="0"/>
        <w:widowControl/>
        <w:suppressLineNumbers w:val="0"/>
        <w:spacing w:before="0" w:beforeAutospacing="1" w:after="0" w:afterAutospacing="1"/>
        <w:ind w:left="720" w:right="0" w:firstLine="120" w:firstLineChars="50"/>
        <w:rPr>
          <w:rFonts w:hint="default" w:ascii="Cambria" w:hAnsi="Cambria" w:cs="Cambria"/>
          <w:sz w:val="24"/>
          <w:szCs w:val="24"/>
        </w:rPr>
      </w:pPr>
    </w:p>
    <w:p w14:paraId="2A63E171">
      <w:pPr>
        <w:numPr>
          <w:ilvl w:val="0"/>
          <w:numId w:val="0"/>
        </w:numPr>
        <w:rPr>
          <w:rFonts w:hint="default"/>
          <w:lang w:val="en-US"/>
        </w:rPr>
      </w:pPr>
    </w:p>
    <w:p w14:paraId="4F7928CF">
      <w:pPr>
        <w:pStyle w:val="36"/>
        <w:keepNext w:val="0"/>
        <w:keepLines w:val="0"/>
        <w:widowControl/>
        <w:suppressLineNumbers w:val="0"/>
        <w:tabs>
          <w:tab w:val="left" w:pos="3520"/>
        </w:tabs>
        <w:spacing w:before="0" w:beforeAutospacing="1" w:after="0" w:afterAutospacing="1"/>
        <w:ind w:left="720" w:right="0"/>
        <w:rPr>
          <w:rFonts w:hint="default"/>
          <w:lang w:val="en-US"/>
        </w:rPr>
      </w:pPr>
      <w:r>
        <w:rPr>
          <w:rFonts w:hint="default"/>
          <w:lang w:val="en-US"/>
        </w:rPr>
        <w:drawing>
          <wp:inline distT="0" distB="0" distL="114300" distR="114300">
            <wp:extent cx="5474335" cy="3282315"/>
            <wp:effectExtent l="0" t="0" r="12065" b="6985"/>
            <wp:docPr id="6" name="Picture 6" descr="Screenshot 2025-05-07 13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5-07 135445"/>
                    <pic:cNvPicPr>
                      <a:picLocks noChangeAspect="1"/>
                    </pic:cNvPicPr>
                  </pic:nvPicPr>
                  <pic:blipFill>
                    <a:blip r:embed="rId9"/>
                    <a:stretch>
                      <a:fillRect/>
                    </a:stretch>
                  </pic:blipFill>
                  <pic:spPr>
                    <a:xfrm>
                      <a:off x="0" y="0"/>
                      <a:ext cx="5474335" cy="3282315"/>
                    </a:xfrm>
                    <a:prstGeom prst="rect">
                      <a:avLst/>
                    </a:prstGeom>
                  </pic:spPr>
                </pic:pic>
              </a:graphicData>
            </a:graphic>
          </wp:inline>
        </w:drawing>
      </w:r>
    </w:p>
    <w:p w14:paraId="55B7474F">
      <w:pPr>
        <w:pStyle w:val="36"/>
        <w:keepNext w:val="0"/>
        <w:keepLines w:val="0"/>
        <w:widowControl/>
        <w:suppressLineNumbers w:val="0"/>
        <w:tabs>
          <w:tab w:val="left" w:pos="3520"/>
        </w:tabs>
        <w:spacing w:before="0" w:beforeAutospacing="1" w:after="0" w:afterAutospacing="1"/>
        <w:ind w:left="720" w:right="0"/>
        <w:rPr>
          <w:rFonts w:hint="default"/>
          <w:lang w:val="en-US"/>
        </w:rPr>
      </w:pPr>
    </w:p>
    <w:p w14:paraId="31AD0782">
      <w:pPr>
        <w:pStyle w:val="36"/>
        <w:keepNext w:val="0"/>
        <w:keepLines w:val="0"/>
        <w:widowControl/>
        <w:suppressLineNumbers w:val="0"/>
        <w:tabs>
          <w:tab w:val="left" w:pos="3520"/>
        </w:tabs>
        <w:spacing w:before="0" w:beforeAutospacing="1" w:after="0" w:afterAutospacing="1"/>
        <w:ind w:left="720" w:right="0"/>
        <w:rPr>
          <w:rFonts w:hint="default"/>
          <w:lang w:val="en-US"/>
        </w:rPr>
      </w:pPr>
    </w:p>
    <w:p w14:paraId="2F50C8F6">
      <w:pPr>
        <w:pStyle w:val="36"/>
        <w:keepNext w:val="0"/>
        <w:keepLines w:val="0"/>
        <w:widowControl/>
        <w:suppressLineNumbers w:val="0"/>
        <w:tabs>
          <w:tab w:val="left" w:pos="3520"/>
        </w:tabs>
        <w:spacing w:before="0" w:beforeAutospacing="1" w:after="0" w:afterAutospacing="1"/>
        <w:ind w:left="720" w:right="0"/>
        <w:rPr>
          <w:rFonts w:hint="default"/>
          <w:lang w:val="en-US"/>
        </w:rPr>
      </w:pPr>
      <w:r>
        <w:rPr>
          <w:rFonts w:hint="default"/>
          <w:lang w:val="en-US"/>
        </w:rPr>
        <w:drawing>
          <wp:inline distT="0" distB="0" distL="114300" distR="114300">
            <wp:extent cx="5483225" cy="3325495"/>
            <wp:effectExtent l="0" t="0" r="3175" b="1905"/>
            <wp:docPr id="5" name="Picture 5" descr="Screenshot 2025-05-07 16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5-07 162319"/>
                    <pic:cNvPicPr>
                      <a:picLocks noChangeAspect="1"/>
                    </pic:cNvPicPr>
                  </pic:nvPicPr>
                  <pic:blipFill>
                    <a:blip r:embed="rId10"/>
                    <a:stretch>
                      <a:fillRect/>
                    </a:stretch>
                  </pic:blipFill>
                  <pic:spPr>
                    <a:xfrm>
                      <a:off x="0" y="0"/>
                      <a:ext cx="5483225" cy="3325495"/>
                    </a:xfrm>
                    <a:prstGeom prst="rect">
                      <a:avLst/>
                    </a:prstGeom>
                  </pic:spPr>
                </pic:pic>
              </a:graphicData>
            </a:graphic>
          </wp:inline>
        </w:drawing>
      </w:r>
    </w:p>
    <w:p w14:paraId="1EB5217A">
      <w:pPr>
        <w:pStyle w:val="36"/>
        <w:keepNext w:val="0"/>
        <w:keepLines w:val="0"/>
        <w:widowControl/>
        <w:suppressLineNumbers w:val="0"/>
        <w:spacing w:before="0" w:beforeAutospacing="1" w:after="0" w:afterAutospacing="1"/>
        <w:ind w:left="720" w:right="0"/>
        <w:rPr>
          <w:rFonts w:hint="default" w:ascii="Cambria" w:hAnsi="Cambria" w:cs="Cambria"/>
          <w:sz w:val="24"/>
          <w:szCs w:val="24"/>
          <w:lang w:val="en-US"/>
        </w:rPr>
      </w:pPr>
    </w:p>
    <w:p w14:paraId="5F0A1D98">
      <w:pPr>
        <w:pStyle w:val="36"/>
        <w:keepNext w:val="0"/>
        <w:keepLines w:val="0"/>
        <w:widowControl/>
        <w:suppressLineNumbers w:val="0"/>
        <w:spacing w:before="0" w:beforeAutospacing="1" w:after="0" w:afterAutospacing="1"/>
        <w:ind w:left="720" w:right="0"/>
        <w:rPr>
          <w:rFonts w:hint="default" w:ascii="Cambria" w:hAnsi="Cambria" w:cs="Cambria"/>
          <w:sz w:val="24"/>
          <w:szCs w:val="24"/>
          <w:lang w:val="en-US" w:eastAsia="zh-CN"/>
        </w:rPr>
      </w:pPr>
    </w:p>
    <w:p w14:paraId="057EE9AF">
      <w:pPr>
        <w:keepNext w:val="0"/>
        <w:keepLines w:val="0"/>
        <w:widowControl/>
        <w:suppressLineNumbers w:val="0"/>
        <w:jc w:val="left"/>
        <w:rPr>
          <w:rFonts w:hint="default" w:ascii="Cambria" w:hAnsi="Cambria" w:eastAsia="Cambria" w:cs="Cambria"/>
          <w:color w:val="558ED5" w:themeColor="text2" w:themeTint="99"/>
          <w:kern w:val="0"/>
          <w:sz w:val="32"/>
          <w:szCs w:val="32"/>
          <w:lang w:val="en-US" w:eastAsia="zh-CN" w:bidi="ar"/>
          <w14:textFill>
            <w14:solidFill>
              <w14:schemeClr w14:val="tx2">
                <w14:lumMod w14:val="60000"/>
                <w14:lumOff w14:val="40000"/>
              </w14:schemeClr>
            </w14:solidFill>
          </w14:textFill>
        </w:rPr>
      </w:pPr>
      <w:r>
        <w:rPr>
          <w:rFonts w:hint="default" w:ascii="Cambria" w:hAnsi="Cambria" w:eastAsia="Cambria" w:cs="Cambria"/>
          <w:color w:val="558ED5" w:themeColor="text2" w:themeTint="99"/>
          <w:kern w:val="0"/>
          <w:sz w:val="32"/>
          <w:szCs w:val="32"/>
          <w:lang w:val="en-US" w:eastAsia="zh-CN" w:bidi="ar"/>
          <w14:textFill>
            <w14:solidFill>
              <w14:schemeClr w14:val="tx2">
                <w14:lumMod w14:val="60000"/>
                <w14:lumOff w14:val="40000"/>
              </w14:schemeClr>
            </w14:solidFill>
          </w14:textFill>
        </w:rPr>
        <w:drawing>
          <wp:inline distT="0" distB="0" distL="114300" distR="114300">
            <wp:extent cx="5484495" cy="3140710"/>
            <wp:effectExtent l="0" t="0" r="1905" b="8890"/>
            <wp:docPr id="7" name="Picture 7" descr="create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reate exam"/>
                    <pic:cNvPicPr>
                      <a:picLocks noChangeAspect="1"/>
                    </pic:cNvPicPr>
                  </pic:nvPicPr>
                  <pic:blipFill>
                    <a:blip r:embed="rId11"/>
                    <a:stretch>
                      <a:fillRect/>
                    </a:stretch>
                  </pic:blipFill>
                  <pic:spPr>
                    <a:xfrm>
                      <a:off x="0" y="0"/>
                      <a:ext cx="5484495" cy="3140710"/>
                    </a:xfrm>
                    <a:prstGeom prst="rect">
                      <a:avLst/>
                    </a:prstGeom>
                  </pic:spPr>
                </pic:pic>
              </a:graphicData>
            </a:graphic>
          </wp:inline>
        </w:drawing>
      </w:r>
    </w:p>
    <w:p w14:paraId="485D74F4">
      <w:pPr>
        <w:keepNext w:val="0"/>
        <w:keepLines w:val="0"/>
        <w:widowControl/>
        <w:suppressLineNumbers w:val="0"/>
        <w:jc w:val="left"/>
        <w:rPr>
          <w:rFonts w:hint="default" w:ascii="Cambria" w:hAnsi="Cambria" w:eastAsia="Cambria" w:cs="Cambria"/>
          <w:color w:val="558ED5" w:themeColor="text2" w:themeTint="99"/>
          <w:kern w:val="0"/>
          <w:sz w:val="32"/>
          <w:szCs w:val="32"/>
          <w:lang w:val="en-US" w:eastAsia="zh-CN" w:bidi="ar"/>
          <w14:textFill>
            <w14:solidFill>
              <w14:schemeClr w14:val="tx2">
                <w14:lumMod w14:val="60000"/>
                <w14:lumOff w14:val="40000"/>
              </w14:schemeClr>
            </w14:solidFill>
          </w14:textFill>
        </w:rPr>
      </w:pPr>
    </w:p>
    <w:p w14:paraId="03785681">
      <w:pPr>
        <w:keepNext w:val="0"/>
        <w:keepLines w:val="0"/>
        <w:widowControl/>
        <w:suppressLineNumbers w:val="0"/>
        <w:jc w:val="left"/>
        <w:rPr>
          <w:rFonts w:hint="default" w:ascii="Cambria" w:hAnsi="Cambria" w:eastAsia="Cambria" w:cs="Cambria"/>
          <w:color w:val="558ED5" w:themeColor="text2" w:themeTint="99"/>
          <w:kern w:val="0"/>
          <w:sz w:val="32"/>
          <w:szCs w:val="32"/>
          <w:lang w:val="en-US" w:eastAsia="zh-CN" w:bidi="ar"/>
          <w14:textFill>
            <w14:solidFill>
              <w14:schemeClr w14:val="tx2">
                <w14:lumMod w14:val="60000"/>
                <w14:lumOff w14:val="40000"/>
              </w14:schemeClr>
            </w14:solidFill>
          </w14:textFill>
        </w:rPr>
      </w:pPr>
    </w:p>
    <w:p w14:paraId="4F47208E">
      <w:pPr>
        <w:keepNext w:val="0"/>
        <w:keepLines w:val="0"/>
        <w:widowControl/>
        <w:suppressLineNumbers w:val="0"/>
        <w:jc w:val="left"/>
        <w:rPr>
          <w:rFonts w:hint="default" w:ascii="Cambria" w:hAnsi="Cambria" w:eastAsia="Cambria" w:cs="Cambria"/>
          <w:color w:val="558ED5" w:themeColor="text2" w:themeTint="99"/>
          <w:kern w:val="0"/>
          <w:sz w:val="32"/>
          <w:szCs w:val="32"/>
          <w:lang w:val="en-US" w:eastAsia="zh-CN" w:bidi="ar"/>
          <w14:textFill>
            <w14:solidFill>
              <w14:schemeClr w14:val="tx2">
                <w14:lumMod w14:val="60000"/>
                <w14:lumOff w14:val="40000"/>
              </w14:schemeClr>
            </w14:solidFill>
          </w14:textFill>
        </w:rPr>
      </w:pPr>
      <w:r>
        <w:rPr>
          <w:rFonts w:hint="default" w:ascii="Cambria" w:hAnsi="Cambria" w:eastAsia="Cambria" w:cs="Cambria"/>
          <w:color w:val="558ED5" w:themeColor="text2" w:themeTint="99"/>
          <w:kern w:val="0"/>
          <w:sz w:val="32"/>
          <w:szCs w:val="32"/>
          <w:lang w:val="en-US" w:eastAsia="zh-CN" w:bidi="ar"/>
          <w14:textFill>
            <w14:solidFill>
              <w14:schemeClr w14:val="tx2">
                <w14:lumMod w14:val="60000"/>
                <w14:lumOff w14:val="40000"/>
              </w14:schemeClr>
            </w14:solidFill>
          </w14:textFill>
        </w:rPr>
        <w:drawing>
          <wp:inline distT="0" distB="0" distL="114300" distR="114300">
            <wp:extent cx="6040755" cy="3086100"/>
            <wp:effectExtent l="0" t="0" r="4445" b="0"/>
            <wp:docPr id="9" name="Picture 9" descr="takeAvailable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keAvailableExam"/>
                    <pic:cNvPicPr>
                      <a:picLocks noChangeAspect="1"/>
                    </pic:cNvPicPr>
                  </pic:nvPicPr>
                  <pic:blipFill>
                    <a:blip r:embed="rId12"/>
                    <a:stretch>
                      <a:fillRect/>
                    </a:stretch>
                  </pic:blipFill>
                  <pic:spPr>
                    <a:xfrm>
                      <a:off x="0" y="0"/>
                      <a:ext cx="6040755" cy="3086100"/>
                    </a:xfrm>
                    <a:prstGeom prst="rect">
                      <a:avLst/>
                    </a:prstGeom>
                  </pic:spPr>
                </pic:pic>
              </a:graphicData>
            </a:graphic>
          </wp:inline>
        </w:drawing>
      </w:r>
    </w:p>
    <w:p w14:paraId="314F01ED">
      <w:pPr>
        <w:keepNext w:val="0"/>
        <w:keepLines w:val="0"/>
        <w:widowControl/>
        <w:suppressLineNumbers w:val="0"/>
        <w:jc w:val="left"/>
        <w:rPr>
          <w:rFonts w:hint="default" w:ascii="Cambria" w:hAnsi="Cambria" w:eastAsia="Cambria" w:cs="Cambria"/>
          <w:color w:val="558ED5" w:themeColor="text2" w:themeTint="99"/>
          <w:kern w:val="0"/>
          <w:sz w:val="32"/>
          <w:szCs w:val="32"/>
          <w:lang w:val="en-US" w:eastAsia="zh-CN" w:bidi="ar"/>
          <w14:textFill>
            <w14:solidFill>
              <w14:schemeClr w14:val="tx2">
                <w14:lumMod w14:val="60000"/>
                <w14:lumOff w14:val="40000"/>
              </w14:schemeClr>
            </w14:solidFill>
          </w14:textFill>
        </w:rPr>
      </w:pPr>
    </w:p>
    <w:p w14:paraId="585664FD">
      <w:pPr>
        <w:keepNext w:val="0"/>
        <w:keepLines w:val="0"/>
        <w:widowControl/>
        <w:suppressLineNumbers w:val="0"/>
        <w:jc w:val="left"/>
        <w:rPr>
          <w:rFonts w:hint="default" w:ascii="Cambria" w:hAnsi="Cambria" w:eastAsia="Cambria" w:cs="Cambria"/>
          <w:color w:val="558ED5" w:themeColor="text2" w:themeTint="99"/>
          <w:kern w:val="0"/>
          <w:sz w:val="32"/>
          <w:szCs w:val="32"/>
          <w:lang w:val="en-US" w:eastAsia="zh-CN" w:bidi="ar"/>
          <w14:textFill>
            <w14:solidFill>
              <w14:schemeClr w14:val="tx2">
                <w14:lumMod w14:val="60000"/>
                <w14:lumOff w14:val="40000"/>
              </w14:schemeClr>
            </w14:solidFill>
          </w14:textFill>
        </w:rPr>
      </w:pPr>
    </w:p>
    <w:p w14:paraId="46C6BE95">
      <w:pPr>
        <w:keepNext w:val="0"/>
        <w:keepLines w:val="0"/>
        <w:widowControl/>
        <w:suppressLineNumbers w:val="0"/>
        <w:jc w:val="left"/>
        <w:rPr>
          <w:rFonts w:hint="default" w:ascii="Cambria" w:hAnsi="Cambria" w:eastAsia="Cambria" w:cs="Cambria"/>
          <w:color w:val="558ED5" w:themeColor="text2" w:themeTint="99"/>
          <w:kern w:val="0"/>
          <w:sz w:val="32"/>
          <w:szCs w:val="32"/>
          <w:lang w:val="en-US" w:eastAsia="zh-CN" w:bidi="ar"/>
          <w14:textFill>
            <w14:solidFill>
              <w14:schemeClr w14:val="tx2">
                <w14:lumMod w14:val="60000"/>
                <w14:lumOff w14:val="40000"/>
              </w14:schemeClr>
            </w14:solidFill>
          </w14:textFill>
        </w:rPr>
      </w:pPr>
      <w:r>
        <w:rPr>
          <w:rFonts w:hint="default" w:ascii="Cambria" w:hAnsi="Cambria" w:eastAsia="Cambria" w:cs="Cambria"/>
          <w:color w:val="558ED5" w:themeColor="text2" w:themeTint="99"/>
          <w:kern w:val="0"/>
          <w:sz w:val="32"/>
          <w:szCs w:val="32"/>
          <w:lang w:val="en-US" w:eastAsia="zh-CN" w:bidi="ar"/>
          <w14:textFill>
            <w14:solidFill>
              <w14:schemeClr w14:val="tx2">
                <w14:lumMod w14:val="60000"/>
                <w14:lumOff w14:val="40000"/>
              </w14:schemeClr>
            </w14:solidFill>
          </w14:textFill>
        </w:rPr>
        <w:drawing>
          <wp:inline distT="0" distB="0" distL="114300" distR="114300">
            <wp:extent cx="5478145" cy="2860675"/>
            <wp:effectExtent l="0" t="0" r="8255" b="9525"/>
            <wp:docPr id="8" name="Picture 8" descr="view exam 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view exam Schedule"/>
                    <pic:cNvPicPr>
                      <a:picLocks noChangeAspect="1"/>
                    </pic:cNvPicPr>
                  </pic:nvPicPr>
                  <pic:blipFill>
                    <a:blip r:embed="rId13"/>
                    <a:stretch>
                      <a:fillRect/>
                    </a:stretch>
                  </pic:blipFill>
                  <pic:spPr>
                    <a:xfrm>
                      <a:off x="0" y="0"/>
                      <a:ext cx="5478145" cy="2860675"/>
                    </a:xfrm>
                    <a:prstGeom prst="rect">
                      <a:avLst/>
                    </a:prstGeom>
                  </pic:spPr>
                </pic:pic>
              </a:graphicData>
            </a:graphic>
          </wp:inline>
        </w:drawing>
      </w:r>
    </w:p>
    <w:p w14:paraId="118046B4">
      <w:pPr>
        <w:keepNext w:val="0"/>
        <w:keepLines w:val="0"/>
        <w:widowControl/>
        <w:suppressLineNumbers w:val="0"/>
        <w:jc w:val="left"/>
        <w:rPr>
          <w:rFonts w:hint="default" w:ascii="Cambria" w:hAnsi="Cambria" w:eastAsia="Cambria" w:cs="Cambria"/>
          <w:color w:val="558ED5" w:themeColor="text2" w:themeTint="99"/>
          <w:kern w:val="0"/>
          <w:sz w:val="32"/>
          <w:szCs w:val="32"/>
          <w:lang w:val="en-US" w:eastAsia="zh-CN" w:bidi="ar"/>
          <w14:textFill>
            <w14:solidFill>
              <w14:schemeClr w14:val="tx2">
                <w14:lumMod w14:val="60000"/>
                <w14:lumOff w14:val="40000"/>
              </w14:schemeClr>
            </w14:solidFill>
          </w14:textFill>
        </w:rPr>
      </w:pPr>
    </w:p>
    <w:p w14:paraId="56986704">
      <w:pPr>
        <w:pStyle w:val="2"/>
        <w:bidi w:val="0"/>
        <w:rPr>
          <w:lang w:val="en-US" w:eastAsia="zh-CN"/>
        </w:rPr>
      </w:pPr>
      <w:bookmarkStart w:id="41" w:name="_Toc8606"/>
      <w:bookmarkStart w:id="42" w:name="_Toc1422"/>
      <w:bookmarkStart w:id="43" w:name="_Toc8614"/>
      <w:r>
        <w:rPr>
          <w:lang w:val="en-US" w:eastAsia="zh-CN"/>
        </w:rPr>
        <w:t>2.4 Tools and Steps to Draw High Level Sequence Diagram</w:t>
      </w:r>
      <w:bookmarkEnd w:id="41"/>
      <w:bookmarkEnd w:id="42"/>
      <w:bookmarkEnd w:id="43"/>
    </w:p>
    <w:p w14:paraId="4853F094">
      <w:pPr>
        <w:keepNext w:val="0"/>
        <w:keepLines w:val="0"/>
        <w:widowControl/>
        <w:numPr>
          <w:ilvl w:val="0"/>
          <w:numId w:val="30"/>
        </w:numPr>
        <w:suppressLineNumbers w:val="0"/>
        <w:ind w:left="860" w:leftChars="0" w:hanging="420" w:firstLineChars="0"/>
        <w:jc w:val="left"/>
        <w:rPr>
          <w:rFonts w:hint="default" w:ascii="Cambria" w:hAnsi="Cambria" w:eastAsia="SimSun" w:cs="Cambria"/>
          <w:b/>
          <w:bCs/>
          <w:color w:val="auto"/>
          <w:sz w:val="24"/>
          <w:szCs w:val="24"/>
        </w:rPr>
      </w:pPr>
      <w:r>
        <w:rPr>
          <w:rFonts w:hint="default" w:ascii="Cambria" w:hAnsi="Cambria" w:eastAsia="SimSun" w:cs="Cambria"/>
          <w:b/>
          <w:bCs/>
          <w:color w:val="auto"/>
          <w:sz w:val="24"/>
          <w:szCs w:val="24"/>
        </w:rPr>
        <w:t xml:space="preserve">Tools Used </w:t>
      </w:r>
      <w:r>
        <w:rPr>
          <w:rFonts w:hint="default" w:ascii="Cambria" w:hAnsi="Cambria" w:eastAsia="SimSun" w:cs="Cambria"/>
          <w:b/>
          <w:bCs/>
          <w:color w:val="auto"/>
          <w:sz w:val="24"/>
          <w:szCs w:val="24"/>
          <w:lang w:val="en-US"/>
        </w:rPr>
        <w:t>:</w:t>
      </w:r>
      <w:r>
        <w:rPr>
          <w:rFonts w:hint="default" w:ascii="Cambria" w:hAnsi="Cambria" w:eastAsia="SimSun" w:cs="Cambria"/>
          <w:b/>
          <w:bCs/>
          <w:color w:val="auto"/>
          <w:sz w:val="24"/>
          <w:szCs w:val="24"/>
        </w:rPr>
        <w:t xml:space="preserve"> Visual Paradigm</w:t>
      </w:r>
    </w:p>
    <w:p w14:paraId="0679E078">
      <w:pPr>
        <w:pStyle w:val="4"/>
        <w:keepNext w:val="0"/>
        <w:keepLines w:val="0"/>
        <w:widowControl/>
        <w:suppressLineNumbers w:val="0"/>
        <w:ind w:firstLine="723" w:firstLineChars="300"/>
        <w:rPr>
          <w:rStyle w:val="37"/>
          <w:rFonts w:hint="default" w:ascii="Cambria" w:hAnsi="Cambria" w:cs="Cambria"/>
          <w:b/>
          <w:bCs/>
          <w:color w:val="auto"/>
          <w:sz w:val="24"/>
          <w:szCs w:val="24"/>
        </w:rPr>
      </w:pPr>
      <w:r>
        <w:rPr>
          <w:rStyle w:val="37"/>
          <w:rFonts w:hint="default" w:ascii="Cambria" w:hAnsi="Cambria" w:cs="Cambria"/>
          <w:b/>
          <w:bCs/>
          <w:color w:val="auto"/>
          <w:sz w:val="24"/>
          <w:szCs w:val="24"/>
        </w:rPr>
        <w:t xml:space="preserve">Step 1: </w:t>
      </w:r>
      <w:r>
        <w:rPr>
          <w:rStyle w:val="37"/>
          <w:rFonts w:hint="default" w:ascii="Cambria" w:hAnsi="Cambria" w:cs="Cambria"/>
          <w:b w:val="0"/>
          <w:bCs w:val="0"/>
          <w:color w:val="auto"/>
          <w:sz w:val="24"/>
          <w:szCs w:val="24"/>
        </w:rPr>
        <w:t>Open or Create Projec</w:t>
      </w:r>
      <w:r>
        <w:rPr>
          <w:rStyle w:val="37"/>
          <w:rFonts w:hint="default" w:ascii="Cambria" w:hAnsi="Cambria" w:cs="Cambria"/>
          <w:b/>
          <w:bCs/>
          <w:color w:val="auto"/>
          <w:sz w:val="24"/>
          <w:szCs w:val="24"/>
        </w:rPr>
        <w:t>t</w:t>
      </w:r>
    </w:p>
    <w:p w14:paraId="63CD514F">
      <w:pPr>
        <w:pStyle w:val="4"/>
        <w:keepNext w:val="0"/>
        <w:keepLines w:val="0"/>
        <w:widowControl/>
        <w:numPr>
          <w:ilvl w:val="0"/>
          <w:numId w:val="31"/>
        </w:numPr>
        <w:suppressLineNumbers w:val="0"/>
        <w:ind w:left="1080" w:leftChars="0" w:hanging="420" w:firstLineChars="0"/>
        <w:rPr>
          <w:rFonts w:hint="default" w:ascii="Cambria" w:hAnsi="Cambria" w:cs="Cambria"/>
          <w:b w:val="0"/>
          <w:bCs w:val="0"/>
          <w:color w:val="auto"/>
          <w:sz w:val="24"/>
          <w:szCs w:val="24"/>
        </w:rPr>
      </w:pPr>
      <w:r>
        <w:rPr>
          <w:rFonts w:hint="default" w:ascii="Cambria" w:hAnsi="Cambria" w:cs="Cambria"/>
          <w:b w:val="0"/>
          <w:bCs w:val="0"/>
          <w:color w:val="auto"/>
          <w:sz w:val="24"/>
          <w:szCs w:val="24"/>
        </w:rPr>
        <w:t xml:space="preserve">Launch </w:t>
      </w:r>
      <w:r>
        <w:rPr>
          <w:rStyle w:val="37"/>
          <w:rFonts w:hint="default" w:ascii="Cambria" w:hAnsi="Cambria" w:cs="Cambria"/>
          <w:b w:val="0"/>
          <w:bCs w:val="0"/>
          <w:color w:val="auto"/>
          <w:sz w:val="24"/>
          <w:szCs w:val="24"/>
        </w:rPr>
        <w:t>Visual Paradigm</w:t>
      </w:r>
      <w:r>
        <w:rPr>
          <w:rFonts w:hint="default" w:ascii="Cambria" w:hAnsi="Cambria" w:cs="Cambria"/>
          <w:b w:val="0"/>
          <w:bCs w:val="0"/>
          <w:color w:val="auto"/>
          <w:sz w:val="24"/>
          <w:szCs w:val="24"/>
        </w:rPr>
        <w:t>.</w:t>
      </w:r>
    </w:p>
    <w:p w14:paraId="0CFF21B5">
      <w:pPr>
        <w:pStyle w:val="4"/>
        <w:keepNext w:val="0"/>
        <w:keepLines w:val="0"/>
        <w:widowControl/>
        <w:numPr>
          <w:ilvl w:val="0"/>
          <w:numId w:val="31"/>
        </w:numPr>
        <w:suppressLineNumbers w:val="0"/>
        <w:ind w:left="1080" w:leftChars="0" w:hanging="420" w:firstLineChars="0"/>
        <w:rPr>
          <w:rFonts w:hint="default" w:ascii="Cambria" w:hAnsi="Cambria" w:cs="Cambria"/>
          <w:b w:val="0"/>
          <w:bCs w:val="0"/>
          <w:color w:val="auto"/>
          <w:sz w:val="24"/>
          <w:szCs w:val="24"/>
        </w:rPr>
      </w:pPr>
      <w:r>
        <w:rPr>
          <w:rFonts w:hint="default" w:ascii="Cambria" w:hAnsi="Cambria" w:cs="Cambria"/>
          <w:b w:val="0"/>
          <w:bCs w:val="0"/>
          <w:color w:val="auto"/>
          <w:sz w:val="24"/>
          <w:szCs w:val="24"/>
        </w:rPr>
        <w:t>create a new one for the Online Examination System.</w:t>
      </w:r>
    </w:p>
    <w:p w14:paraId="5C3FF232">
      <w:pPr>
        <w:pStyle w:val="4"/>
        <w:keepNext w:val="0"/>
        <w:keepLines w:val="0"/>
        <w:widowControl/>
        <w:suppressLineNumbers w:val="0"/>
        <w:ind w:firstLine="602" w:firstLineChars="250"/>
        <w:rPr>
          <w:rFonts w:hint="default" w:ascii="Cambria" w:hAnsi="Cambria" w:cs="Cambria"/>
          <w:color w:val="auto"/>
          <w:sz w:val="24"/>
          <w:szCs w:val="24"/>
          <w:lang w:val="en-US"/>
        </w:rPr>
      </w:pPr>
      <w:r>
        <w:rPr>
          <w:rStyle w:val="37"/>
          <w:rFonts w:hint="default" w:ascii="Cambria" w:hAnsi="Cambria" w:cs="Cambria"/>
          <w:b/>
          <w:bCs/>
          <w:color w:val="auto"/>
          <w:sz w:val="24"/>
          <w:szCs w:val="24"/>
        </w:rPr>
        <w:t xml:space="preserve">Step 2: </w:t>
      </w:r>
      <w:r>
        <w:rPr>
          <w:rStyle w:val="37"/>
          <w:rFonts w:hint="default" w:ascii="Cambria" w:hAnsi="Cambria" w:cs="Cambria"/>
          <w:b w:val="0"/>
          <w:bCs w:val="0"/>
          <w:color w:val="auto"/>
          <w:sz w:val="24"/>
          <w:szCs w:val="24"/>
        </w:rPr>
        <w:t>Create a New Sequence Diagram</w:t>
      </w:r>
      <w:r>
        <w:rPr>
          <w:rStyle w:val="37"/>
          <w:rFonts w:hint="default" w:ascii="Cambria" w:hAnsi="Cambria" w:cs="Cambria"/>
          <w:b w:val="0"/>
          <w:bCs w:val="0"/>
          <w:color w:val="auto"/>
          <w:sz w:val="24"/>
          <w:szCs w:val="24"/>
          <w:lang w:val="en-US"/>
        </w:rPr>
        <w:t xml:space="preserve">: </w:t>
      </w:r>
    </w:p>
    <w:p w14:paraId="159A736F">
      <w:pPr>
        <w:pStyle w:val="36"/>
        <w:keepNext w:val="0"/>
        <w:keepLines w:val="0"/>
        <w:widowControl/>
        <w:numPr>
          <w:ilvl w:val="0"/>
          <w:numId w:val="32"/>
        </w:numPr>
        <w:suppressLineNumbers w:val="0"/>
        <w:spacing w:before="0" w:beforeAutospacing="1" w:after="0" w:afterAutospacing="1"/>
        <w:ind w:left="1080" w:leftChars="0" w:right="0" w:hanging="420" w:firstLineChars="0"/>
        <w:rPr>
          <w:rFonts w:hint="default" w:ascii="Cambria" w:hAnsi="Cambria" w:cs="Cambria"/>
          <w:color w:val="auto"/>
          <w:sz w:val="24"/>
          <w:szCs w:val="24"/>
        </w:rPr>
      </w:pPr>
      <w:r>
        <w:rPr>
          <w:rFonts w:hint="default" w:ascii="Cambria" w:hAnsi="Cambria" w:cs="Cambria"/>
          <w:color w:val="auto"/>
          <w:sz w:val="24"/>
          <w:szCs w:val="24"/>
        </w:rPr>
        <w:t xml:space="preserve">Go to </w:t>
      </w:r>
      <w:r>
        <w:rPr>
          <w:rStyle w:val="37"/>
          <w:rFonts w:hint="default" w:ascii="Cambria" w:hAnsi="Cambria" w:cs="Cambria"/>
          <w:color w:val="auto"/>
          <w:sz w:val="24"/>
          <w:szCs w:val="24"/>
        </w:rPr>
        <w:t>Diagram</w:t>
      </w:r>
      <w:r>
        <w:rPr>
          <w:rFonts w:hint="default" w:ascii="Cambria" w:hAnsi="Cambria" w:cs="Cambria"/>
          <w:color w:val="auto"/>
          <w:sz w:val="24"/>
          <w:szCs w:val="24"/>
        </w:rPr>
        <w:t xml:space="preserve"> &gt; </w:t>
      </w:r>
      <w:r>
        <w:rPr>
          <w:rStyle w:val="37"/>
          <w:rFonts w:hint="default" w:ascii="Cambria" w:hAnsi="Cambria" w:cs="Cambria"/>
          <w:color w:val="auto"/>
          <w:sz w:val="24"/>
          <w:szCs w:val="24"/>
        </w:rPr>
        <w:t>New</w:t>
      </w:r>
      <w:r>
        <w:rPr>
          <w:rFonts w:hint="default" w:ascii="Cambria" w:hAnsi="Cambria" w:cs="Cambria"/>
          <w:color w:val="auto"/>
          <w:sz w:val="24"/>
          <w:szCs w:val="24"/>
        </w:rPr>
        <w:t>.</w:t>
      </w:r>
      <w:r>
        <w:rPr>
          <w:rFonts w:hint="default" w:ascii="Cambria" w:hAnsi="Cambria" w:cs="Cambria"/>
          <w:color w:val="auto"/>
          <w:sz w:val="24"/>
          <w:szCs w:val="24"/>
          <w:lang w:val="en-US"/>
        </w:rPr>
        <w:t xml:space="preserve"> </w:t>
      </w:r>
      <w:r>
        <w:rPr>
          <w:rFonts w:hint="default" w:ascii="Cambria" w:hAnsi="Cambria" w:cs="Cambria"/>
          <w:color w:val="auto"/>
          <w:sz w:val="24"/>
          <w:szCs w:val="24"/>
        </w:rPr>
        <w:t>In the dialog box:</w:t>
      </w:r>
    </w:p>
    <w:p w14:paraId="727937A1">
      <w:pPr>
        <w:pStyle w:val="36"/>
        <w:keepNext w:val="0"/>
        <w:keepLines w:val="0"/>
        <w:widowControl/>
        <w:numPr>
          <w:ilvl w:val="0"/>
          <w:numId w:val="32"/>
        </w:numPr>
        <w:suppressLineNumbers w:val="0"/>
        <w:spacing w:before="0" w:beforeAutospacing="1" w:after="0" w:afterAutospacing="1"/>
        <w:ind w:left="1080" w:leftChars="0" w:right="0" w:hanging="420" w:firstLineChars="0"/>
        <w:rPr>
          <w:rFonts w:hint="default" w:ascii="Cambria" w:hAnsi="Cambria" w:cs="Cambria"/>
          <w:color w:val="auto"/>
          <w:sz w:val="24"/>
          <w:szCs w:val="24"/>
        </w:rPr>
      </w:pPr>
      <w:r>
        <w:rPr>
          <w:rFonts w:hint="default" w:ascii="Cambria" w:hAnsi="Cambria" w:cs="Cambria"/>
          <w:color w:val="auto"/>
          <w:sz w:val="24"/>
          <w:szCs w:val="24"/>
        </w:rPr>
        <w:t xml:space="preserve">Choose </w:t>
      </w:r>
      <w:r>
        <w:rPr>
          <w:rStyle w:val="37"/>
          <w:rFonts w:hint="default" w:ascii="Cambria" w:hAnsi="Cambria" w:cs="Cambria"/>
          <w:color w:val="auto"/>
          <w:sz w:val="24"/>
          <w:szCs w:val="24"/>
        </w:rPr>
        <w:t>UML Diagrams</w:t>
      </w:r>
      <w:r>
        <w:rPr>
          <w:rFonts w:hint="default" w:ascii="Cambria" w:hAnsi="Cambria" w:cs="Cambria"/>
          <w:color w:val="auto"/>
          <w:sz w:val="24"/>
          <w:szCs w:val="24"/>
        </w:rPr>
        <w:t xml:space="preserve"> → </w:t>
      </w:r>
      <w:r>
        <w:rPr>
          <w:rStyle w:val="37"/>
          <w:rFonts w:hint="default" w:ascii="Cambria" w:hAnsi="Cambria" w:cs="Cambria"/>
          <w:color w:val="auto"/>
          <w:sz w:val="24"/>
          <w:szCs w:val="24"/>
        </w:rPr>
        <w:t>Sequence Diagram</w:t>
      </w:r>
      <w:r>
        <w:rPr>
          <w:rFonts w:hint="default" w:ascii="Cambria" w:hAnsi="Cambria" w:cs="Cambria"/>
          <w:color w:val="auto"/>
          <w:sz w:val="24"/>
          <w:szCs w:val="24"/>
        </w:rPr>
        <w:t>.</w:t>
      </w:r>
    </w:p>
    <w:p w14:paraId="14F307B5">
      <w:pPr>
        <w:pStyle w:val="36"/>
        <w:keepNext w:val="0"/>
        <w:keepLines w:val="0"/>
        <w:widowControl/>
        <w:suppressLineNumbers w:val="0"/>
        <w:spacing w:before="0" w:beforeAutospacing="1" w:after="0" w:afterAutospacing="1"/>
        <w:ind w:left="1440" w:right="0"/>
        <w:rPr>
          <w:rFonts w:hint="default" w:ascii="Cambria" w:hAnsi="Cambria" w:cs="Cambria"/>
          <w:color w:val="auto"/>
          <w:sz w:val="24"/>
          <w:szCs w:val="24"/>
        </w:rPr>
      </w:pPr>
      <w:r>
        <w:rPr>
          <w:rFonts w:hint="default" w:ascii="Cambria" w:hAnsi="Cambria" w:cs="Cambria"/>
          <w:color w:val="auto"/>
          <w:sz w:val="24"/>
          <w:szCs w:val="24"/>
          <w:lang w:val="en-US"/>
        </w:rPr>
        <w:t>-</w:t>
      </w:r>
      <w:r>
        <w:rPr>
          <w:rFonts w:hint="default" w:ascii="Cambria" w:hAnsi="Cambria" w:cs="Cambria"/>
          <w:color w:val="auto"/>
          <w:sz w:val="24"/>
          <w:szCs w:val="24"/>
        </w:rPr>
        <w:t>Name it (e.g.</w:t>
      </w:r>
      <w:r>
        <w:rPr>
          <w:rFonts w:hint="default" w:ascii="Cambria" w:hAnsi="Cambria"/>
          <w:color w:val="auto"/>
          <w:sz w:val="24"/>
          <w:szCs w:val="24"/>
        </w:rPr>
        <w:t>login</w:t>
      </w:r>
      <w:r>
        <w:rPr>
          <w:rFonts w:hint="default" w:ascii="Cambria" w:hAnsi="Cambria"/>
          <w:color w:val="auto"/>
          <w:sz w:val="24"/>
          <w:szCs w:val="24"/>
          <w:lang w:val="en-US"/>
        </w:rPr>
        <w:t xml:space="preserve"> ,</w:t>
      </w:r>
      <w:r>
        <w:rPr>
          <w:rFonts w:hint="default" w:ascii="Cambria" w:hAnsi="Cambria"/>
          <w:color w:val="auto"/>
          <w:sz w:val="24"/>
          <w:szCs w:val="24"/>
        </w:rPr>
        <w:t>Assign instructors</w:t>
      </w:r>
      <w:r>
        <w:rPr>
          <w:rFonts w:hint="default" w:ascii="Cambria" w:hAnsi="Cambria"/>
          <w:color w:val="auto"/>
          <w:sz w:val="24"/>
          <w:szCs w:val="24"/>
          <w:lang w:val="en-US"/>
        </w:rPr>
        <w:t xml:space="preserve"> ,</w:t>
      </w:r>
      <w:r>
        <w:rPr>
          <w:rFonts w:hint="default" w:ascii="Cambria" w:hAnsi="Cambria"/>
          <w:color w:val="auto"/>
          <w:sz w:val="24"/>
          <w:szCs w:val="24"/>
        </w:rPr>
        <w:t>Create exam</w:t>
      </w:r>
      <w:r>
        <w:rPr>
          <w:rFonts w:hint="default" w:ascii="Cambria" w:hAnsi="Cambria"/>
          <w:color w:val="auto"/>
          <w:sz w:val="24"/>
          <w:szCs w:val="24"/>
          <w:lang w:val="en-US"/>
        </w:rPr>
        <w:t xml:space="preserve"> ,</w:t>
      </w:r>
      <w:r>
        <w:rPr>
          <w:rFonts w:hint="default" w:ascii="Cambria" w:hAnsi="Cambria"/>
          <w:color w:val="auto"/>
          <w:sz w:val="24"/>
          <w:szCs w:val="24"/>
        </w:rPr>
        <w:t>Take available exam</w:t>
      </w:r>
      <w:r>
        <w:rPr>
          <w:rFonts w:hint="default" w:ascii="Cambria" w:hAnsi="Cambria"/>
          <w:color w:val="auto"/>
          <w:sz w:val="24"/>
          <w:szCs w:val="24"/>
          <w:lang w:val="en-US"/>
        </w:rPr>
        <w:t xml:space="preserve"> ,</w:t>
      </w:r>
      <w:r>
        <w:rPr>
          <w:rFonts w:hint="default" w:ascii="Cambria" w:hAnsi="Cambria"/>
          <w:color w:val="auto"/>
          <w:sz w:val="24"/>
          <w:szCs w:val="24"/>
        </w:rPr>
        <w:t>View exam schedule</w:t>
      </w:r>
      <w:r>
        <w:rPr>
          <w:rFonts w:hint="default" w:ascii="Cambria" w:hAnsi="Cambria" w:cs="Cambria"/>
          <w:color w:val="auto"/>
          <w:sz w:val="24"/>
          <w:szCs w:val="24"/>
        </w:rPr>
        <w:t>).</w:t>
      </w:r>
    </w:p>
    <w:p w14:paraId="3FBAC6F8">
      <w:pPr>
        <w:pStyle w:val="36"/>
        <w:keepNext w:val="0"/>
        <w:keepLines w:val="0"/>
        <w:widowControl/>
        <w:suppressLineNumbers w:val="0"/>
        <w:spacing w:before="0" w:beforeAutospacing="1" w:after="0" w:afterAutospacing="1"/>
        <w:ind w:left="1440" w:right="0"/>
        <w:rPr>
          <w:rFonts w:hint="default" w:ascii="Cambria" w:hAnsi="Cambria" w:cs="Cambria"/>
          <w:color w:val="auto"/>
          <w:sz w:val="24"/>
          <w:szCs w:val="24"/>
        </w:rPr>
      </w:pPr>
      <w:r>
        <w:rPr>
          <w:rFonts w:hint="default" w:ascii="Cambria" w:hAnsi="Cambria" w:cs="Cambria"/>
          <w:color w:val="auto"/>
          <w:sz w:val="24"/>
          <w:szCs w:val="24"/>
          <w:lang w:val="en-US"/>
        </w:rPr>
        <w:t>-</w:t>
      </w:r>
      <w:r>
        <w:rPr>
          <w:rFonts w:hint="default" w:ascii="Cambria" w:hAnsi="Cambria" w:cs="Cambria"/>
          <w:color w:val="auto"/>
          <w:sz w:val="24"/>
          <w:szCs w:val="24"/>
        </w:rPr>
        <w:t xml:space="preserve">Click </w:t>
      </w:r>
      <w:r>
        <w:rPr>
          <w:rStyle w:val="37"/>
          <w:rFonts w:hint="default" w:ascii="Cambria" w:hAnsi="Cambria" w:cs="Cambria"/>
          <w:color w:val="auto"/>
          <w:sz w:val="24"/>
          <w:szCs w:val="24"/>
        </w:rPr>
        <w:t>Create</w:t>
      </w:r>
      <w:r>
        <w:rPr>
          <w:rFonts w:hint="default" w:ascii="Cambria" w:hAnsi="Cambria" w:cs="Cambria"/>
          <w:color w:val="auto"/>
          <w:sz w:val="24"/>
          <w:szCs w:val="24"/>
        </w:rPr>
        <w:t>.</w:t>
      </w:r>
    </w:p>
    <w:p w14:paraId="7B80A78F">
      <w:pPr>
        <w:pStyle w:val="4"/>
        <w:keepNext w:val="0"/>
        <w:keepLines w:val="0"/>
        <w:widowControl/>
        <w:suppressLineNumbers w:val="0"/>
        <w:ind w:firstLine="482" w:firstLineChars="200"/>
        <w:rPr>
          <w:rFonts w:hint="default" w:ascii="Cambria" w:hAnsi="Cambria" w:cs="Cambria"/>
          <w:color w:val="auto"/>
          <w:sz w:val="24"/>
          <w:szCs w:val="24"/>
        </w:rPr>
      </w:pPr>
      <w:r>
        <w:rPr>
          <w:rStyle w:val="37"/>
          <w:rFonts w:hint="default" w:ascii="Cambria" w:hAnsi="Cambria" w:cs="Cambria"/>
          <w:b/>
          <w:bCs/>
          <w:color w:val="auto"/>
          <w:sz w:val="24"/>
          <w:szCs w:val="24"/>
        </w:rPr>
        <w:t xml:space="preserve">Step 3: </w:t>
      </w:r>
      <w:r>
        <w:rPr>
          <w:rStyle w:val="37"/>
          <w:rFonts w:hint="default" w:ascii="Cambria" w:hAnsi="Cambria" w:cs="Cambria"/>
          <w:b w:val="0"/>
          <w:bCs w:val="0"/>
          <w:color w:val="auto"/>
          <w:sz w:val="24"/>
          <w:szCs w:val="24"/>
        </w:rPr>
        <w:t>Add Actors and Lifelines</w:t>
      </w:r>
    </w:p>
    <w:p w14:paraId="65A3599D">
      <w:pPr>
        <w:pStyle w:val="36"/>
        <w:keepNext w:val="0"/>
        <w:keepLines w:val="0"/>
        <w:widowControl/>
        <w:numPr>
          <w:ilvl w:val="0"/>
          <w:numId w:val="33"/>
        </w:numPr>
        <w:suppressLineNumbers w:val="0"/>
        <w:spacing w:before="0" w:beforeAutospacing="1" w:after="0" w:afterAutospacing="1"/>
        <w:ind w:left="1080" w:leftChars="0" w:right="0" w:hanging="420" w:firstLineChars="0"/>
        <w:rPr>
          <w:rFonts w:hint="default" w:ascii="Cambria" w:hAnsi="Cambria" w:cs="Cambria"/>
          <w:color w:val="auto"/>
          <w:sz w:val="24"/>
          <w:szCs w:val="24"/>
        </w:rPr>
      </w:pPr>
      <w:r>
        <w:rPr>
          <w:rStyle w:val="37"/>
          <w:rFonts w:hint="default" w:ascii="Cambria" w:hAnsi="Cambria" w:cs="Cambria"/>
          <w:color w:val="auto"/>
          <w:sz w:val="24"/>
          <w:szCs w:val="24"/>
        </w:rPr>
        <w:t>From the left toolbar</w:t>
      </w:r>
      <w:r>
        <w:rPr>
          <w:rFonts w:hint="default" w:ascii="Cambria" w:hAnsi="Cambria" w:cs="Cambria"/>
          <w:color w:val="auto"/>
          <w:sz w:val="24"/>
          <w:szCs w:val="24"/>
        </w:rPr>
        <w:t>, drag and drop</w:t>
      </w:r>
    </w:p>
    <w:p w14:paraId="43EBDC3E">
      <w:pPr>
        <w:pStyle w:val="36"/>
        <w:keepNext w:val="0"/>
        <w:keepLines w:val="0"/>
        <w:widowControl/>
        <w:numPr>
          <w:ilvl w:val="0"/>
          <w:numId w:val="33"/>
        </w:numPr>
        <w:suppressLineNumbers w:val="0"/>
        <w:spacing w:before="0" w:beforeAutospacing="1" w:after="0" w:afterAutospacing="1"/>
        <w:ind w:left="1080" w:leftChars="0" w:right="0" w:hanging="420" w:firstLineChars="0"/>
        <w:rPr>
          <w:rFonts w:hint="default" w:ascii="Cambria" w:hAnsi="Cambria" w:cs="Cambria"/>
          <w:color w:val="auto"/>
          <w:sz w:val="24"/>
          <w:szCs w:val="24"/>
        </w:rPr>
      </w:pPr>
      <w:r>
        <w:rPr>
          <w:rStyle w:val="37"/>
          <w:rFonts w:hint="default" w:ascii="Cambria" w:hAnsi="Cambria" w:cs="Cambria"/>
          <w:color w:val="auto"/>
          <w:sz w:val="24"/>
          <w:szCs w:val="24"/>
        </w:rPr>
        <w:t>Actor</w:t>
      </w:r>
      <w:r>
        <w:rPr>
          <w:rFonts w:hint="default" w:ascii="Cambria" w:hAnsi="Cambria" w:cs="Cambria"/>
          <w:color w:val="auto"/>
          <w:sz w:val="24"/>
          <w:szCs w:val="24"/>
        </w:rPr>
        <w:t xml:space="preserve"> to represent the </w:t>
      </w:r>
      <w:r>
        <w:rPr>
          <w:rStyle w:val="20"/>
          <w:rFonts w:hint="default" w:ascii="Cambria" w:hAnsi="Cambria" w:cs="Cambria"/>
          <w:color w:val="auto"/>
          <w:sz w:val="24"/>
          <w:szCs w:val="24"/>
        </w:rPr>
        <w:t>Student</w:t>
      </w:r>
      <w:r>
        <w:rPr>
          <w:rFonts w:hint="default" w:ascii="Cambria" w:hAnsi="Cambria" w:cs="Cambria"/>
          <w:color w:val="auto"/>
          <w:sz w:val="24"/>
          <w:szCs w:val="24"/>
        </w:rPr>
        <w:t xml:space="preserve"> or other users</w:t>
      </w:r>
    </w:p>
    <w:p w14:paraId="3C754CAE">
      <w:pPr>
        <w:pStyle w:val="36"/>
        <w:keepNext w:val="0"/>
        <w:keepLines w:val="0"/>
        <w:widowControl/>
        <w:numPr>
          <w:ilvl w:val="0"/>
          <w:numId w:val="34"/>
        </w:numPr>
        <w:suppressLineNumbers w:val="0"/>
        <w:spacing w:before="0" w:beforeAutospacing="1" w:after="0" w:afterAutospacing="1"/>
        <w:ind w:left="1080" w:leftChars="0" w:right="0" w:hanging="420" w:firstLineChars="0"/>
        <w:rPr>
          <w:rFonts w:hint="default" w:ascii="Cambria" w:hAnsi="Cambria" w:cs="Cambria"/>
          <w:color w:val="auto"/>
          <w:sz w:val="24"/>
          <w:szCs w:val="24"/>
        </w:rPr>
      </w:pPr>
      <w:r>
        <w:rPr>
          <w:rStyle w:val="37"/>
          <w:rFonts w:hint="default" w:ascii="Cambria" w:hAnsi="Cambria" w:cs="Cambria"/>
          <w:color w:val="auto"/>
          <w:sz w:val="24"/>
          <w:szCs w:val="24"/>
        </w:rPr>
        <w:t>Lifeline</w:t>
      </w:r>
      <w:r>
        <w:rPr>
          <w:rFonts w:hint="default" w:ascii="Cambria" w:hAnsi="Cambria" w:cs="Cambria"/>
          <w:color w:val="auto"/>
          <w:sz w:val="24"/>
          <w:szCs w:val="24"/>
        </w:rPr>
        <w:t xml:space="preserve"> to represent system components</w:t>
      </w:r>
    </w:p>
    <w:p w14:paraId="11902C60">
      <w:pPr>
        <w:pStyle w:val="4"/>
        <w:keepNext w:val="0"/>
        <w:keepLines w:val="0"/>
        <w:widowControl/>
        <w:suppressLineNumbers w:val="0"/>
        <w:ind w:firstLine="361" w:firstLineChars="150"/>
        <w:rPr>
          <w:rStyle w:val="37"/>
          <w:rFonts w:hint="default" w:ascii="Cambria" w:hAnsi="Cambria" w:cs="Cambria"/>
          <w:b/>
          <w:bCs/>
          <w:color w:val="auto"/>
          <w:sz w:val="24"/>
          <w:szCs w:val="24"/>
        </w:rPr>
      </w:pPr>
      <w:r>
        <w:rPr>
          <w:rStyle w:val="37"/>
          <w:rFonts w:hint="default" w:ascii="Cambria" w:hAnsi="Cambria" w:cs="Cambria"/>
          <w:b/>
          <w:bCs/>
          <w:color w:val="auto"/>
          <w:sz w:val="24"/>
          <w:szCs w:val="24"/>
        </w:rPr>
        <w:t xml:space="preserve">Step 4: </w:t>
      </w:r>
      <w:r>
        <w:rPr>
          <w:rStyle w:val="37"/>
          <w:rFonts w:hint="default" w:ascii="Cambria" w:hAnsi="Cambria" w:cs="Cambria"/>
          <w:b w:val="0"/>
          <w:bCs w:val="0"/>
          <w:color w:val="auto"/>
          <w:sz w:val="24"/>
          <w:szCs w:val="24"/>
        </w:rPr>
        <w:t>Add Messages</w:t>
      </w:r>
    </w:p>
    <w:p w14:paraId="1AB0E62A">
      <w:pPr>
        <w:pStyle w:val="4"/>
        <w:keepNext w:val="0"/>
        <w:keepLines w:val="0"/>
        <w:widowControl/>
        <w:numPr>
          <w:ilvl w:val="0"/>
          <w:numId w:val="35"/>
        </w:numPr>
        <w:suppressLineNumbers w:val="0"/>
        <w:ind w:left="1080" w:leftChars="0" w:hanging="420" w:firstLineChars="0"/>
        <w:rPr>
          <w:rFonts w:hint="default" w:ascii="Cambria" w:hAnsi="Cambria" w:cs="Cambria"/>
          <w:b w:val="0"/>
          <w:bCs w:val="0"/>
          <w:color w:val="auto"/>
          <w:sz w:val="24"/>
          <w:szCs w:val="24"/>
        </w:rPr>
      </w:pPr>
      <w:r>
        <w:rPr>
          <w:rFonts w:hint="default" w:ascii="Cambria" w:hAnsi="Cambria" w:cs="Cambria"/>
          <w:b w:val="0"/>
          <w:bCs w:val="0"/>
          <w:color w:val="auto"/>
          <w:sz w:val="24"/>
          <w:szCs w:val="24"/>
        </w:rPr>
        <w:t xml:space="preserve">Select the </w:t>
      </w:r>
      <w:r>
        <w:rPr>
          <w:rStyle w:val="37"/>
          <w:rFonts w:hint="default" w:ascii="Cambria" w:hAnsi="Cambria" w:cs="Cambria"/>
          <w:b/>
          <w:bCs/>
          <w:color w:val="auto"/>
          <w:sz w:val="24"/>
          <w:szCs w:val="24"/>
        </w:rPr>
        <w:t>Message</w:t>
      </w:r>
      <w:r>
        <w:rPr>
          <w:rStyle w:val="37"/>
          <w:rFonts w:hint="default" w:ascii="Cambria" w:hAnsi="Cambria" w:cs="Cambria"/>
          <w:b w:val="0"/>
          <w:bCs w:val="0"/>
          <w:color w:val="auto"/>
          <w:sz w:val="24"/>
          <w:szCs w:val="24"/>
        </w:rPr>
        <w:t xml:space="preserve"> tool</w:t>
      </w:r>
      <w:r>
        <w:rPr>
          <w:rFonts w:hint="default" w:ascii="Cambria" w:hAnsi="Cambria" w:cs="Cambria"/>
          <w:b w:val="0"/>
          <w:bCs w:val="0"/>
          <w:color w:val="auto"/>
          <w:sz w:val="24"/>
          <w:szCs w:val="24"/>
        </w:rPr>
        <w:t xml:space="preserve"> (solid arrow).</w:t>
      </w:r>
    </w:p>
    <w:p w14:paraId="2AE94F1C">
      <w:pPr>
        <w:pStyle w:val="36"/>
        <w:keepNext w:val="0"/>
        <w:keepLines w:val="0"/>
        <w:widowControl/>
        <w:numPr>
          <w:ilvl w:val="0"/>
          <w:numId w:val="35"/>
        </w:numPr>
        <w:suppressLineNumbers w:val="0"/>
        <w:spacing w:before="0" w:beforeAutospacing="1" w:after="0" w:afterAutospacing="1"/>
        <w:ind w:left="1080" w:leftChars="0" w:right="0" w:hanging="420" w:firstLineChars="0"/>
        <w:rPr>
          <w:rFonts w:hint="default" w:ascii="Cambria" w:hAnsi="Cambria" w:eastAsia="SimSun" w:cs="Cambria"/>
          <w:color w:val="auto"/>
          <w:sz w:val="24"/>
          <w:szCs w:val="24"/>
        </w:rPr>
      </w:pPr>
      <w:r>
        <w:rPr>
          <w:rStyle w:val="37"/>
          <w:rFonts w:hint="default" w:ascii="Cambria" w:hAnsi="Cambria" w:eastAsia="SimSun" w:cs="Cambria"/>
          <w:color w:val="auto"/>
          <w:sz w:val="24"/>
          <w:szCs w:val="24"/>
        </w:rPr>
        <w:t>Add Return Messages</w:t>
      </w:r>
      <w:r>
        <w:rPr>
          <w:rFonts w:hint="default" w:ascii="Cambria" w:hAnsi="Cambria" w:eastAsia="SimSun" w:cs="Cambria"/>
          <w:color w:val="auto"/>
          <w:sz w:val="24"/>
          <w:szCs w:val="24"/>
        </w:rPr>
        <w:t xml:space="preserve"> (dashed arrows) for responses:</w:t>
      </w:r>
    </w:p>
    <w:p w14:paraId="60835026">
      <w:pPr>
        <w:pStyle w:val="36"/>
        <w:keepNext w:val="0"/>
        <w:keepLines w:val="0"/>
        <w:widowControl/>
        <w:suppressLineNumbers w:val="0"/>
        <w:spacing w:before="0" w:beforeAutospacing="1" w:after="0" w:afterAutospacing="1"/>
        <w:ind w:right="0" w:firstLine="361" w:firstLineChars="150"/>
        <w:rPr>
          <w:rStyle w:val="37"/>
          <w:rFonts w:hint="default" w:ascii="Cambria" w:hAnsi="Cambria" w:eastAsia="SimSun" w:cs="Cambria"/>
          <w:b w:val="0"/>
          <w:bCs w:val="0"/>
          <w:color w:val="auto"/>
          <w:sz w:val="24"/>
          <w:szCs w:val="24"/>
        </w:rPr>
      </w:pPr>
      <w:r>
        <w:rPr>
          <w:rStyle w:val="37"/>
          <w:rFonts w:hint="default" w:ascii="Cambria" w:hAnsi="Cambria" w:eastAsia="SimSun" w:cs="Cambria"/>
          <w:color w:val="auto"/>
          <w:sz w:val="24"/>
          <w:szCs w:val="24"/>
        </w:rPr>
        <w:t xml:space="preserve">Step 5: </w:t>
      </w:r>
      <w:r>
        <w:rPr>
          <w:rStyle w:val="37"/>
          <w:rFonts w:hint="default" w:ascii="Cambria" w:hAnsi="Cambria" w:eastAsia="SimSun" w:cs="Cambria"/>
          <w:b w:val="0"/>
          <w:bCs w:val="0"/>
          <w:color w:val="auto"/>
          <w:sz w:val="24"/>
          <w:szCs w:val="24"/>
        </w:rPr>
        <w:t>Add Activation Bars</w:t>
      </w:r>
    </w:p>
    <w:p w14:paraId="6B42461B">
      <w:pPr>
        <w:pStyle w:val="36"/>
        <w:keepNext w:val="0"/>
        <w:keepLines w:val="0"/>
        <w:widowControl/>
        <w:suppressLineNumbers w:val="0"/>
        <w:spacing w:before="0" w:beforeAutospacing="1" w:after="0" w:afterAutospacing="1"/>
        <w:ind w:right="0" w:firstLine="361" w:firstLineChars="150"/>
        <w:rPr>
          <w:rStyle w:val="37"/>
          <w:rFonts w:hint="default" w:ascii="Cambria" w:hAnsi="Cambria" w:eastAsia="SimSun" w:cs="Cambria"/>
          <w:color w:val="auto"/>
          <w:sz w:val="24"/>
          <w:szCs w:val="24"/>
        </w:rPr>
      </w:pPr>
      <w:r>
        <w:rPr>
          <w:rStyle w:val="37"/>
          <w:rFonts w:hint="default" w:ascii="Cambria" w:hAnsi="Cambria" w:eastAsia="SimSun" w:cs="Cambria"/>
          <w:b/>
          <w:bCs/>
          <w:color w:val="auto"/>
          <w:sz w:val="24"/>
          <w:szCs w:val="24"/>
          <w:lang w:val="en-US"/>
        </w:rPr>
        <w:t>Step 6:</w:t>
      </w:r>
      <w:r>
        <w:rPr>
          <w:rFonts w:hint="default" w:ascii="Cambria" w:hAnsi="Cambria" w:cs="Cambria"/>
          <w:color w:val="auto"/>
          <w:sz w:val="24"/>
          <w:szCs w:val="24"/>
        </w:rPr>
        <w:t>Use 'Combined Fragments' (alt/loop) to represent conditions and loops.</w:t>
      </w:r>
    </w:p>
    <w:p w14:paraId="026656C9">
      <w:pPr>
        <w:pStyle w:val="4"/>
        <w:keepNext w:val="0"/>
        <w:keepLines w:val="0"/>
        <w:widowControl/>
        <w:suppressLineNumbers w:val="0"/>
        <w:ind w:firstLine="361" w:firstLineChars="150"/>
        <w:rPr>
          <w:rStyle w:val="37"/>
          <w:rFonts w:hint="default" w:ascii="Cambria" w:hAnsi="Cambria" w:cs="Cambria"/>
          <w:b/>
          <w:bCs/>
          <w:color w:val="auto"/>
          <w:sz w:val="24"/>
          <w:szCs w:val="24"/>
        </w:rPr>
      </w:pPr>
      <w:r>
        <w:rPr>
          <w:rStyle w:val="37"/>
          <w:rFonts w:hint="default" w:ascii="Cambria" w:hAnsi="Cambria" w:cs="Cambria"/>
          <w:b/>
          <w:bCs/>
          <w:color w:val="auto"/>
          <w:sz w:val="24"/>
          <w:szCs w:val="24"/>
        </w:rPr>
        <w:t>Step 8</w:t>
      </w:r>
      <w:r>
        <w:rPr>
          <w:rStyle w:val="37"/>
          <w:rFonts w:hint="default" w:ascii="Cambria" w:hAnsi="Cambria" w:cs="Cambria"/>
          <w:b w:val="0"/>
          <w:bCs w:val="0"/>
          <w:color w:val="auto"/>
          <w:sz w:val="24"/>
          <w:szCs w:val="24"/>
        </w:rPr>
        <w:t>: Save or Export</w:t>
      </w:r>
    </w:p>
    <w:p w14:paraId="20EADDCE">
      <w:pPr>
        <w:pStyle w:val="4"/>
        <w:keepNext w:val="0"/>
        <w:keepLines w:val="0"/>
        <w:widowControl/>
        <w:numPr>
          <w:ilvl w:val="0"/>
          <w:numId w:val="36"/>
        </w:numPr>
        <w:suppressLineNumbers w:val="0"/>
        <w:ind w:left="1080" w:leftChars="0" w:hanging="420" w:firstLineChars="0"/>
        <w:rPr>
          <w:rFonts w:hint="default" w:ascii="Cambria" w:hAnsi="Cambria" w:cs="Cambria"/>
          <w:color w:val="auto"/>
          <w:sz w:val="24"/>
          <w:szCs w:val="24"/>
        </w:rPr>
      </w:pPr>
      <w:r>
        <w:rPr>
          <w:rFonts w:hint="default" w:ascii="Cambria" w:hAnsi="Cambria" w:cs="Cambria"/>
          <w:color w:val="auto"/>
          <w:sz w:val="24"/>
          <w:szCs w:val="24"/>
        </w:rPr>
        <w:t xml:space="preserve">Click </w:t>
      </w:r>
      <w:r>
        <w:rPr>
          <w:rStyle w:val="37"/>
          <w:rFonts w:hint="default" w:ascii="Cambria" w:hAnsi="Cambria" w:cs="Cambria"/>
          <w:b/>
          <w:bCs/>
          <w:color w:val="auto"/>
          <w:sz w:val="24"/>
          <w:szCs w:val="24"/>
        </w:rPr>
        <w:t>File &gt; Save Project</w:t>
      </w:r>
      <w:r>
        <w:rPr>
          <w:rFonts w:hint="default" w:ascii="Cambria" w:hAnsi="Cambria" w:cs="Cambria"/>
          <w:color w:val="auto"/>
          <w:sz w:val="24"/>
          <w:szCs w:val="24"/>
        </w:rPr>
        <w:t>.</w:t>
      </w:r>
    </w:p>
    <w:p w14:paraId="4B373B57">
      <w:pPr>
        <w:pStyle w:val="36"/>
        <w:keepNext w:val="0"/>
        <w:keepLines w:val="0"/>
        <w:widowControl/>
        <w:numPr>
          <w:ilvl w:val="0"/>
          <w:numId w:val="37"/>
        </w:numPr>
        <w:suppressLineNumbers w:val="0"/>
        <w:spacing w:before="0" w:beforeAutospacing="1" w:after="0" w:afterAutospacing="1"/>
        <w:ind w:left="1080" w:leftChars="0" w:right="0" w:hanging="420" w:firstLineChars="0"/>
        <w:rPr>
          <w:rFonts w:hint="default" w:ascii="Cambria" w:hAnsi="Cambria" w:cs="Cambria"/>
          <w:color w:val="auto"/>
          <w:sz w:val="24"/>
          <w:szCs w:val="24"/>
        </w:rPr>
      </w:pPr>
      <w:r>
        <w:rPr>
          <w:rFonts w:hint="default" w:ascii="Cambria" w:hAnsi="Cambria" w:cs="Cambria"/>
          <w:color w:val="auto"/>
          <w:sz w:val="24"/>
          <w:szCs w:val="24"/>
        </w:rPr>
        <w:t>Optionally, export the diagram as an image or PDF:</w:t>
      </w:r>
    </w:p>
    <w:p w14:paraId="33439772">
      <w:pPr>
        <w:pStyle w:val="36"/>
        <w:keepNext w:val="0"/>
        <w:keepLines w:val="0"/>
        <w:widowControl/>
        <w:numPr>
          <w:ilvl w:val="0"/>
          <w:numId w:val="38"/>
        </w:numPr>
        <w:suppressLineNumbers w:val="0"/>
        <w:spacing w:before="0" w:beforeAutospacing="1" w:after="0" w:afterAutospacing="1"/>
        <w:ind w:left="1080" w:leftChars="0" w:right="0" w:hanging="420" w:firstLineChars="0"/>
        <w:rPr>
          <w:rStyle w:val="37"/>
        </w:rPr>
      </w:pPr>
      <w:r>
        <w:t xml:space="preserve">Go to </w:t>
      </w:r>
      <w:r>
        <w:rPr>
          <w:rStyle w:val="37"/>
        </w:rPr>
        <w:t>File &gt; Export &gt; as Image</w:t>
      </w:r>
    </w:p>
    <w:p w14:paraId="747E34C9">
      <w:pPr>
        <w:keepNext w:val="0"/>
        <w:keepLines w:val="0"/>
        <w:widowControl/>
        <w:suppressLineNumbers w:val="0"/>
        <w:jc w:val="left"/>
        <w:rPr>
          <w:rFonts w:hint="default" w:ascii="Cambria" w:hAnsi="Cambria" w:eastAsia="Cambria" w:cs="Cambria"/>
          <w:color w:val="558ED5" w:themeColor="text2" w:themeTint="99"/>
          <w:kern w:val="0"/>
          <w:sz w:val="32"/>
          <w:szCs w:val="32"/>
          <w:lang w:val="en-US" w:eastAsia="zh-CN" w:bidi="ar"/>
          <w14:textFill>
            <w14:solidFill>
              <w14:schemeClr w14:val="tx2">
                <w14:lumMod w14:val="60000"/>
                <w14:lumOff w14:val="40000"/>
              </w14:schemeClr>
            </w14:solidFill>
          </w14:textFill>
        </w:rPr>
      </w:pPr>
    </w:p>
    <w:p w14:paraId="720B1789">
      <w:pPr>
        <w:keepNext w:val="0"/>
        <w:keepLines w:val="0"/>
        <w:widowControl/>
        <w:suppressLineNumbers w:val="0"/>
        <w:jc w:val="left"/>
        <w:rPr>
          <w:rFonts w:hint="default" w:ascii="Cambria" w:hAnsi="Cambria" w:eastAsia="Cambria" w:cs="Cambria"/>
          <w:color w:val="558ED5" w:themeColor="text2" w:themeTint="99"/>
          <w:kern w:val="0"/>
          <w:sz w:val="32"/>
          <w:szCs w:val="32"/>
          <w:lang w:val="en-US" w:eastAsia="zh-CN" w:bidi="ar"/>
          <w14:textFill>
            <w14:solidFill>
              <w14:schemeClr w14:val="tx2">
                <w14:lumMod w14:val="60000"/>
                <w14:lumOff w14:val="40000"/>
              </w14:schemeClr>
            </w14:solidFill>
          </w14:textFill>
        </w:rPr>
      </w:pPr>
    </w:p>
    <w:p w14:paraId="4D1B59D9">
      <w:pPr>
        <w:pStyle w:val="2"/>
        <w:bidi w:val="0"/>
        <w:jc w:val="center"/>
        <w:rPr>
          <w:rFonts w:hint="default"/>
          <w:sz w:val="44"/>
          <w:szCs w:val="44"/>
          <w:lang w:val="en-US" w:eastAsia="zh-CN"/>
        </w:rPr>
      </w:pPr>
      <w:bookmarkStart w:id="44" w:name="_Toc27422"/>
      <w:bookmarkStart w:id="45" w:name="_Toc20979"/>
      <w:bookmarkStart w:id="46" w:name="_Toc25232"/>
      <w:r>
        <w:rPr>
          <w:rFonts w:hint="default"/>
          <w:sz w:val="44"/>
          <w:szCs w:val="44"/>
          <w:lang w:val="en-US" w:eastAsia="zh-CN"/>
        </w:rPr>
        <w:t>CHAPTER THREE</w:t>
      </w:r>
      <w:bookmarkEnd w:id="44"/>
      <w:bookmarkEnd w:id="45"/>
      <w:bookmarkEnd w:id="46"/>
    </w:p>
    <w:p w14:paraId="2A27FF20">
      <w:pPr>
        <w:keepNext w:val="0"/>
        <w:keepLines w:val="0"/>
        <w:widowControl/>
        <w:suppressLineNumbers w:val="0"/>
        <w:ind w:firstLine="2240" w:firstLineChars="700"/>
        <w:jc w:val="left"/>
        <w:rPr>
          <w:rFonts w:hint="default" w:ascii="Cambria" w:hAnsi="Cambria" w:eastAsia="Cambria" w:cs="Cambria"/>
          <w:color w:val="558ED5" w:themeColor="text2" w:themeTint="99"/>
          <w:kern w:val="0"/>
          <w:sz w:val="32"/>
          <w:szCs w:val="32"/>
          <w:lang w:val="en-US" w:eastAsia="zh-CN" w:bidi="ar"/>
          <w14:textFill>
            <w14:solidFill>
              <w14:schemeClr w14:val="tx2">
                <w14:lumMod w14:val="60000"/>
                <w14:lumOff w14:val="40000"/>
              </w14:schemeClr>
            </w14:solidFill>
          </w14:textFill>
        </w:rPr>
      </w:pPr>
    </w:p>
    <w:p w14:paraId="74AE2302">
      <w:pPr>
        <w:pStyle w:val="2"/>
        <w:bidi w:val="0"/>
        <w:rPr>
          <w:rFonts w:ascii="Cambria" w:hAnsi="Cambria" w:eastAsia="Cambria" w:cs="Cambria"/>
          <w:b/>
          <w:bCs/>
          <w:color w:val="376092" w:themeColor="accent1" w:themeShade="BF"/>
          <w:kern w:val="0"/>
          <w:sz w:val="24"/>
          <w:szCs w:val="24"/>
          <w:lang w:val="en-US" w:eastAsia="zh-CN" w:bidi="ar"/>
        </w:rPr>
      </w:pPr>
      <w:bookmarkStart w:id="47" w:name="_Toc24148"/>
      <w:bookmarkStart w:id="48" w:name="_Toc3518"/>
      <w:bookmarkStart w:id="49" w:name="_Toc32107"/>
      <w:r>
        <w:rPr>
          <w:rFonts w:ascii="Cambria" w:hAnsi="Cambria" w:eastAsia="Cambria" w:cs="Cambria"/>
          <w:b/>
          <w:bCs/>
          <w:color w:val="376092" w:themeColor="accent1" w:themeShade="BF"/>
          <w:kern w:val="0"/>
          <w:sz w:val="24"/>
          <w:szCs w:val="24"/>
          <w:lang w:val="en-US" w:eastAsia="zh-CN" w:bidi="ar"/>
        </w:rPr>
        <w:t>3.1</w:t>
      </w:r>
      <w:r>
        <w:rPr>
          <w:rFonts w:ascii="Cambria" w:hAnsi="Cambria" w:eastAsia="Cambria" w:cs="Cambria"/>
          <w:color w:val="376092" w:themeColor="accent1" w:themeShade="BF"/>
          <w:kern w:val="0"/>
          <w:sz w:val="24"/>
          <w:szCs w:val="24"/>
          <w:lang w:val="en-US" w:eastAsia="zh-CN" w:bidi="ar"/>
        </w:rPr>
        <w:t xml:space="preserve"> </w:t>
      </w:r>
      <w:r>
        <w:rPr>
          <w:rFonts w:ascii="Cambria" w:hAnsi="Cambria" w:eastAsia="Cambria" w:cs="Cambria"/>
          <w:b/>
          <w:bCs/>
          <w:color w:val="376092" w:themeColor="accent1" w:themeShade="BF"/>
          <w:kern w:val="0"/>
          <w:sz w:val="24"/>
          <w:szCs w:val="24"/>
          <w:lang w:val="en-US" w:eastAsia="zh-CN" w:bidi="ar"/>
        </w:rPr>
        <w:t>Low-level (Detail) Design (class design)</w:t>
      </w:r>
      <w:bookmarkEnd w:id="47"/>
      <w:bookmarkEnd w:id="48"/>
      <w:bookmarkEnd w:id="49"/>
    </w:p>
    <w:p w14:paraId="21A1CC44">
      <w:pPr>
        <w:keepNext w:val="0"/>
        <w:keepLines w:val="0"/>
        <w:widowControl/>
        <w:suppressLineNumbers w:val="0"/>
        <w:jc w:val="left"/>
        <w:rPr>
          <w:rFonts w:ascii="Cambria" w:hAnsi="Cambria" w:eastAsia="Cambria" w:cs="Cambria"/>
          <w:b/>
          <w:bCs/>
          <w:color w:val="376092" w:themeColor="accent1" w:themeShade="BF"/>
          <w:kern w:val="0"/>
          <w:sz w:val="24"/>
          <w:szCs w:val="24"/>
          <w:lang w:val="en-US" w:eastAsia="zh-CN" w:bidi="ar"/>
        </w:rPr>
      </w:pPr>
    </w:p>
    <w:p w14:paraId="62B28734">
      <w:pPr>
        <w:keepNext w:val="0"/>
        <w:keepLines w:val="0"/>
        <w:widowControl/>
        <w:suppressLineNumbers w:val="0"/>
        <w:jc w:val="left"/>
        <w:rPr>
          <w:rFonts w:hint="default" w:ascii="Cambria" w:hAnsi="Cambria" w:eastAsia="SimSun" w:cs="Cambria"/>
          <w:sz w:val="24"/>
          <w:szCs w:val="24"/>
        </w:rPr>
      </w:pPr>
      <w:r>
        <w:rPr>
          <w:rFonts w:hint="default" w:ascii="Cambria" w:hAnsi="Cambria" w:eastAsia="SimSun" w:cs="Cambria"/>
          <w:sz w:val="24"/>
          <w:szCs w:val="24"/>
        </w:rPr>
        <w:t xml:space="preserve">The </w:t>
      </w:r>
      <w:r>
        <w:rPr>
          <w:rStyle w:val="37"/>
          <w:rFonts w:hint="default" w:ascii="Cambria" w:hAnsi="Cambria" w:eastAsia="SimSun" w:cs="Cambria"/>
          <w:sz w:val="24"/>
          <w:szCs w:val="24"/>
        </w:rPr>
        <w:t>low-level class design</w:t>
      </w:r>
      <w:r>
        <w:rPr>
          <w:rFonts w:hint="default" w:ascii="Cambria" w:hAnsi="Cambria" w:eastAsia="SimSun" w:cs="Cambria"/>
          <w:sz w:val="24"/>
          <w:szCs w:val="24"/>
        </w:rPr>
        <w:t xml:space="preserve"> focuses on the internal structure of the system, identifying the key </w:t>
      </w:r>
      <w:r>
        <w:rPr>
          <w:rStyle w:val="37"/>
          <w:rFonts w:hint="default" w:ascii="Cambria" w:hAnsi="Cambria" w:eastAsia="SimSun" w:cs="Cambria"/>
          <w:sz w:val="24"/>
          <w:szCs w:val="24"/>
        </w:rPr>
        <w:t>classes</w:t>
      </w:r>
      <w:r>
        <w:rPr>
          <w:rFonts w:hint="default" w:ascii="Cambria" w:hAnsi="Cambria" w:eastAsia="SimSun" w:cs="Cambria"/>
          <w:sz w:val="24"/>
          <w:szCs w:val="24"/>
        </w:rPr>
        <w:t xml:space="preserve">, their </w:t>
      </w:r>
      <w:r>
        <w:rPr>
          <w:rStyle w:val="37"/>
          <w:rFonts w:hint="default" w:ascii="Cambria" w:hAnsi="Cambria" w:eastAsia="SimSun" w:cs="Cambria"/>
          <w:sz w:val="24"/>
          <w:szCs w:val="24"/>
        </w:rPr>
        <w:t>attributes</w:t>
      </w:r>
      <w:r>
        <w:rPr>
          <w:rFonts w:hint="default" w:ascii="Cambria" w:hAnsi="Cambria" w:eastAsia="SimSun" w:cs="Cambria"/>
          <w:sz w:val="24"/>
          <w:szCs w:val="24"/>
        </w:rPr>
        <w:t xml:space="preserve">, </w:t>
      </w:r>
      <w:r>
        <w:rPr>
          <w:rStyle w:val="37"/>
          <w:rFonts w:hint="default" w:ascii="Cambria" w:hAnsi="Cambria" w:eastAsia="SimSun" w:cs="Cambria"/>
          <w:sz w:val="24"/>
          <w:szCs w:val="24"/>
        </w:rPr>
        <w:t>methods</w:t>
      </w:r>
      <w:r>
        <w:rPr>
          <w:rFonts w:hint="default" w:ascii="Cambria" w:hAnsi="Cambria" w:eastAsia="SimSun" w:cs="Cambria"/>
          <w:sz w:val="24"/>
          <w:szCs w:val="24"/>
        </w:rPr>
        <w:t xml:space="preserve">, and </w:t>
      </w:r>
      <w:r>
        <w:rPr>
          <w:rStyle w:val="37"/>
          <w:rFonts w:hint="default" w:ascii="Cambria" w:hAnsi="Cambria" w:eastAsia="SimSun" w:cs="Cambria"/>
          <w:sz w:val="24"/>
          <w:szCs w:val="24"/>
        </w:rPr>
        <w:t>relationships</w:t>
      </w:r>
      <w:r>
        <w:rPr>
          <w:rFonts w:hint="default" w:ascii="Cambria" w:hAnsi="Cambria" w:eastAsia="SimSun" w:cs="Cambria"/>
          <w:sz w:val="24"/>
          <w:szCs w:val="24"/>
        </w:rPr>
        <w:t>. It is used to guide the implementation phase and ensure maintainability, scalability, and proper separation of concerns.</w:t>
      </w:r>
    </w:p>
    <w:p w14:paraId="513661A5">
      <w:pPr>
        <w:keepNext w:val="0"/>
        <w:keepLines w:val="0"/>
        <w:widowControl/>
        <w:suppressLineNumbers w:val="0"/>
        <w:jc w:val="left"/>
        <w:rPr>
          <w:rFonts w:hint="default" w:ascii="Cambria" w:hAnsi="Cambria" w:eastAsia="SimSun" w:cs="Cambria"/>
          <w:sz w:val="24"/>
          <w:szCs w:val="24"/>
        </w:rPr>
      </w:pPr>
    </w:p>
    <w:p w14:paraId="530BF2EE">
      <w:pPr>
        <w:keepNext w:val="0"/>
        <w:keepLines w:val="0"/>
        <w:widowControl/>
        <w:suppressLineNumbers w:val="0"/>
        <w:jc w:val="left"/>
        <w:rPr>
          <w:rFonts w:hint="default" w:ascii="Cambria" w:hAnsi="Cambria" w:eastAsia="SimSun" w:cs="Cambria"/>
          <w:b/>
          <w:bCs/>
          <w:color w:val="376092" w:themeColor="accent1" w:themeShade="BF"/>
          <w:sz w:val="24"/>
          <w:szCs w:val="24"/>
        </w:rPr>
      </w:pPr>
      <w:r>
        <w:rPr>
          <w:rFonts w:hint="default" w:ascii="Cambria" w:hAnsi="Cambria" w:eastAsia="SimSun" w:cs="Cambria"/>
          <w:b/>
          <w:bCs/>
          <w:color w:val="376092" w:themeColor="accent1" w:themeShade="BF"/>
          <w:sz w:val="24"/>
          <w:szCs w:val="24"/>
        </w:rPr>
        <w:t>3.2 Components of Class Diagram</w:t>
      </w:r>
    </w:p>
    <w:p w14:paraId="7AA3C83C">
      <w:pPr>
        <w:pStyle w:val="36"/>
        <w:keepNext w:val="0"/>
        <w:keepLines w:val="0"/>
        <w:widowControl/>
        <w:suppressLineNumbers w:val="0"/>
        <w:spacing w:before="0" w:beforeAutospacing="1" w:after="0" w:afterAutospacing="1"/>
        <w:ind w:left="0" w:right="0"/>
        <w:rPr>
          <w:rFonts w:hint="default" w:ascii="Cambria" w:hAnsi="Cambria" w:cs="Cambria"/>
          <w:sz w:val="24"/>
          <w:szCs w:val="24"/>
        </w:rPr>
      </w:pPr>
      <w:r>
        <w:rPr>
          <w:rFonts w:hint="default" w:ascii="Cambria" w:hAnsi="Cambria" w:cs="Cambria"/>
          <w:sz w:val="24"/>
          <w:szCs w:val="24"/>
        </w:rPr>
        <w:t xml:space="preserve">A </w:t>
      </w:r>
      <w:r>
        <w:rPr>
          <w:rStyle w:val="37"/>
          <w:rFonts w:hint="default" w:ascii="Cambria" w:hAnsi="Cambria" w:cs="Cambria"/>
          <w:sz w:val="24"/>
          <w:szCs w:val="24"/>
        </w:rPr>
        <w:t>Class Diagram</w:t>
      </w:r>
      <w:r>
        <w:rPr>
          <w:rFonts w:hint="default" w:ascii="Cambria" w:hAnsi="Cambria" w:cs="Cambria"/>
          <w:sz w:val="24"/>
          <w:szCs w:val="24"/>
        </w:rPr>
        <w:t xml:space="preserve"> is a static structure diagram used in UML to represent the </w:t>
      </w:r>
      <w:r>
        <w:rPr>
          <w:rStyle w:val="37"/>
          <w:rFonts w:hint="default" w:ascii="Cambria" w:hAnsi="Cambria" w:cs="Cambria"/>
          <w:sz w:val="24"/>
          <w:szCs w:val="24"/>
        </w:rPr>
        <w:t>classes</w:t>
      </w:r>
      <w:r>
        <w:rPr>
          <w:rFonts w:hint="default" w:ascii="Cambria" w:hAnsi="Cambria" w:cs="Cambria"/>
          <w:sz w:val="24"/>
          <w:szCs w:val="24"/>
        </w:rPr>
        <w:t xml:space="preserve">, their </w:t>
      </w:r>
      <w:r>
        <w:rPr>
          <w:rStyle w:val="37"/>
          <w:rFonts w:hint="default" w:ascii="Cambria" w:hAnsi="Cambria" w:cs="Cambria"/>
          <w:sz w:val="24"/>
          <w:szCs w:val="24"/>
        </w:rPr>
        <w:t>attributes</w:t>
      </w:r>
      <w:r>
        <w:rPr>
          <w:rFonts w:hint="default" w:ascii="Cambria" w:hAnsi="Cambria" w:cs="Cambria"/>
          <w:sz w:val="24"/>
          <w:szCs w:val="24"/>
        </w:rPr>
        <w:t xml:space="preserve">, </w:t>
      </w:r>
      <w:r>
        <w:rPr>
          <w:rStyle w:val="37"/>
          <w:rFonts w:hint="default" w:ascii="Cambria" w:hAnsi="Cambria" w:cs="Cambria"/>
          <w:sz w:val="24"/>
          <w:szCs w:val="24"/>
        </w:rPr>
        <w:t>methods</w:t>
      </w:r>
      <w:r>
        <w:rPr>
          <w:rFonts w:hint="default" w:ascii="Cambria" w:hAnsi="Cambria" w:cs="Cambria"/>
          <w:sz w:val="24"/>
          <w:szCs w:val="24"/>
        </w:rPr>
        <w:t xml:space="preserve">, and </w:t>
      </w:r>
      <w:r>
        <w:rPr>
          <w:rStyle w:val="37"/>
          <w:rFonts w:hint="default" w:ascii="Cambria" w:hAnsi="Cambria" w:cs="Cambria"/>
          <w:sz w:val="24"/>
          <w:szCs w:val="24"/>
        </w:rPr>
        <w:t>relationships</w:t>
      </w:r>
      <w:r>
        <w:rPr>
          <w:rFonts w:hint="default" w:ascii="Cambria" w:hAnsi="Cambria" w:cs="Cambria"/>
          <w:sz w:val="24"/>
          <w:szCs w:val="24"/>
        </w:rPr>
        <w:t xml:space="preserve"> within a system.</w:t>
      </w:r>
    </w:p>
    <w:p w14:paraId="51EC2F12">
      <w:pPr>
        <w:pStyle w:val="4"/>
        <w:keepNext w:val="0"/>
        <w:keepLines w:val="0"/>
        <w:widowControl/>
        <w:suppressLineNumbers w:val="0"/>
        <w:ind w:firstLine="120" w:firstLineChars="50"/>
        <w:rPr>
          <w:rStyle w:val="37"/>
          <w:rFonts w:hint="default" w:ascii="Cambria" w:hAnsi="Cambria" w:cs="Cambria"/>
          <w:b w:val="0"/>
          <w:bCs w:val="0"/>
          <w:color w:val="auto"/>
          <w:sz w:val="24"/>
          <w:szCs w:val="24"/>
        </w:rPr>
      </w:pPr>
      <w:r>
        <w:rPr>
          <w:rFonts w:hint="default" w:ascii="Cambria" w:hAnsi="Cambria" w:cs="Cambria"/>
          <w:b w:val="0"/>
          <w:bCs w:val="0"/>
          <w:color w:val="auto"/>
          <w:sz w:val="24"/>
          <w:szCs w:val="24"/>
        </w:rPr>
        <w:t xml:space="preserve"> </w:t>
      </w:r>
      <w:r>
        <w:rPr>
          <w:rStyle w:val="37"/>
          <w:rFonts w:hint="default" w:ascii="Cambria" w:hAnsi="Cambria" w:cs="Cambria"/>
          <w:b/>
          <w:bCs/>
          <w:color w:val="auto"/>
          <w:sz w:val="24"/>
          <w:szCs w:val="24"/>
        </w:rPr>
        <w:t>Main Components of a Class Diagram:</w:t>
      </w:r>
    </w:p>
    <w:p w14:paraId="4467CEE3">
      <w:pPr>
        <w:pStyle w:val="4"/>
        <w:keepNext w:val="0"/>
        <w:keepLines w:val="0"/>
        <w:widowControl/>
        <w:numPr>
          <w:ilvl w:val="0"/>
          <w:numId w:val="39"/>
        </w:numPr>
        <w:suppressLineNumbers w:val="0"/>
        <w:ind w:left="1080" w:leftChars="0" w:hanging="420" w:firstLineChars="0"/>
        <w:rPr>
          <w:rFonts w:hint="default" w:ascii="Cambria" w:hAnsi="Cambria" w:cs="Cambria"/>
          <w:sz w:val="24"/>
          <w:szCs w:val="24"/>
        </w:rPr>
      </w:pPr>
      <w:r>
        <w:rPr>
          <w:rStyle w:val="37"/>
          <w:rFonts w:hint="default" w:ascii="Cambria" w:hAnsi="Cambria" w:cs="Cambria"/>
          <w:b/>
          <w:bCs/>
          <w:color w:val="auto"/>
          <w:sz w:val="24"/>
          <w:szCs w:val="24"/>
        </w:rPr>
        <w:t>Class</w:t>
      </w:r>
      <w:r>
        <w:rPr>
          <w:rStyle w:val="37"/>
          <w:rFonts w:hint="default" w:ascii="Cambria" w:hAnsi="Cambria" w:cs="Cambria"/>
          <w:b/>
          <w:bCs/>
          <w:color w:val="auto"/>
          <w:sz w:val="24"/>
          <w:szCs w:val="24"/>
          <w:lang w:val="en-US"/>
        </w:rPr>
        <w:t>:</w:t>
      </w:r>
      <w:r>
        <w:rPr>
          <w:rFonts w:hint="default" w:ascii="Cambria" w:hAnsi="Cambria" w:cs="Cambria"/>
          <w:b w:val="0"/>
          <w:bCs w:val="0"/>
          <w:color w:val="auto"/>
          <w:sz w:val="24"/>
          <w:szCs w:val="24"/>
        </w:rPr>
        <w:t>Represents an object in the system.</w:t>
      </w:r>
    </w:p>
    <w:p w14:paraId="429591DC">
      <w:pPr>
        <w:pStyle w:val="36"/>
        <w:keepNext w:val="0"/>
        <w:keepLines w:val="0"/>
        <w:widowControl/>
        <w:numPr>
          <w:ilvl w:val="0"/>
          <w:numId w:val="40"/>
        </w:numPr>
        <w:suppressLineNumbers w:val="0"/>
        <w:spacing w:before="0" w:beforeAutospacing="1" w:after="0" w:afterAutospacing="1"/>
        <w:ind w:left="1300" w:leftChars="0" w:right="0" w:hanging="420" w:firstLineChars="0"/>
        <w:rPr>
          <w:rFonts w:hint="default" w:ascii="Cambria" w:hAnsi="Cambria" w:cs="Cambria"/>
          <w:sz w:val="24"/>
          <w:szCs w:val="24"/>
        </w:rPr>
      </w:pPr>
      <w:r>
        <w:rPr>
          <w:rFonts w:hint="default" w:ascii="Cambria" w:hAnsi="Cambria" w:cs="Cambria"/>
          <w:sz w:val="24"/>
          <w:szCs w:val="24"/>
        </w:rPr>
        <w:t xml:space="preserve">Contains </w:t>
      </w:r>
      <w:r>
        <w:rPr>
          <w:rStyle w:val="37"/>
          <w:rFonts w:hint="default" w:ascii="Cambria" w:hAnsi="Cambria" w:cs="Cambria"/>
          <w:sz w:val="24"/>
          <w:szCs w:val="24"/>
        </w:rPr>
        <w:t>attributes (fields)</w:t>
      </w:r>
      <w:r>
        <w:rPr>
          <w:rFonts w:hint="default" w:ascii="Cambria" w:hAnsi="Cambria" w:cs="Cambria"/>
          <w:sz w:val="24"/>
          <w:szCs w:val="24"/>
        </w:rPr>
        <w:t xml:space="preserve"> and </w:t>
      </w:r>
      <w:r>
        <w:rPr>
          <w:rStyle w:val="37"/>
          <w:rFonts w:hint="default" w:ascii="Cambria" w:hAnsi="Cambria" w:cs="Cambria"/>
          <w:sz w:val="24"/>
          <w:szCs w:val="24"/>
        </w:rPr>
        <w:t>methods (operations)</w:t>
      </w:r>
      <w:r>
        <w:rPr>
          <w:rFonts w:hint="default" w:ascii="Cambria" w:hAnsi="Cambria" w:cs="Cambria"/>
          <w:sz w:val="24"/>
          <w:szCs w:val="24"/>
        </w:rPr>
        <w:t>.</w:t>
      </w:r>
    </w:p>
    <w:p w14:paraId="32AAB617">
      <w:pPr>
        <w:pStyle w:val="36"/>
        <w:keepNext w:val="0"/>
        <w:keepLines w:val="0"/>
        <w:widowControl/>
        <w:numPr>
          <w:ilvl w:val="0"/>
          <w:numId w:val="41"/>
        </w:numPr>
        <w:suppressLineNumbers w:val="0"/>
        <w:spacing w:before="0" w:beforeAutospacing="1" w:after="0" w:afterAutospacing="1"/>
        <w:ind w:left="1080" w:leftChars="0" w:right="0" w:hanging="420" w:firstLineChars="0"/>
        <w:rPr>
          <w:rFonts w:hint="default" w:ascii="Cambria" w:hAnsi="Cambria" w:cs="Cambria"/>
          <w:sz w:val="24"/>
          <w:szCs w:val="24"/>
        </w:rPr>
      </w:pPr>
      <w:r>
        <w:rPr>
          <w:rStyle w:val="37"/>
          <w:rFonts w:hint="default" w:ascii="Cambria" w:hAnsi="Cambria" w:cs="Cambria"/>
          <w:sz w:val="24"/>
          <w:szCs w:val="24"/>
        </w:rPr>
        <w:t>Attributes</w:t>
      </w:r>
      <w:r>
        <w:rPr>
          <w:rStyle w:val="37"/>
          <w:rFonts w:hint="default" w:ascii="Cambria" w:hAnsi="Cambria" w:cs="Cambria"/>
          <w:sz w:val="24"/>
          <w:szCs w:val="24"/>
          <w:lang w:val="en-US"/>
        </w:rPr>
        <w:t>:</w:t>
      </w:r>
      <w:r>
        <w:rPr>
          <w:rFonts w:hint="default" w:ascii="Cambria" w:hAnsi="Cambria" w:cs="Cambria"/>
          <w:sz w:val="24"/>
          <w:szCs w:val="24"/>
        </w:rPr>
        <w:t>Represent the data or properties of a class.</w:t>
      </w:r>
    </w:p>
    <w:p w14:paraId="2CB2493E">
      <w:pPr>
        <w:pStyle w:val="36"/>
        <w:keepNext w:val="0"/>
        <w:keepLines w:val="0"/>
        <w:widowControl/>
        <w:numPr>
          <w:ilvl w:val="0"/>
          <w:numId w:val="42"/>
        </w:numPr>
        <w:suppressLineNumbers w:val="0"/>
        <w:spacing w:before="0" w:beforeAutospacing="1" w:after="0" w:afterAutospacing="1"/>
        <w:ind w:left="1080" w:leftChars="0" w:right="0" w:hanging="420" w:firstLineChars="0"/>
        <w:rPr>
          <w:rFonts w:hint="default" w:ascii="Cambria" w:hAnsi="Cambria" w:cs="Cambria"/>
        </w:rPr>
      </w:pPr>
      <w:r>
        <w:rPr>
          <w:rFonts w:hint="default" w:ascii="Cambria" w:hAnsi="Cambria" w:eastAsia="SimSun" w:cs="Cambria"/>
          <w:sz w:val="24"/>
        </w:rPr>
        <w:t xml:space="preserve"> </w:t>
      </w:r>
      <w:r>
        <w:rPr>
          <w:rStyle w:val="37"/>
          <w:rFonts w:hint="default" w:ascii="Cambria" w:hAnsi="Cambria" w:cs="Cambria"/>
        </w:rPr>
        <w:t>Methods (Operations)</w:t>
      </w:r>
      <w:r>
        <w:rPr>
          <w:rStyle w:val="37"/>
          <w:rFonts w:hint="default" w:ascii="Cambria" w:hAnsi="Cambria" w:cs="Cambria"/>
          <w:lang w:val="en-US"/>
        </w:rPr>
        <w:t>:</w:t>
      </w:r>
      <w:r>
        <w:rPr>
          <w:rFonts w:hint="default" w:ascii="Cambria" w:hAnsi="Cambria" w:cs="Cambria"/>
        </w:rPr>
        <w:t>Define the behavior of the class.</w:t>
      </w:r>
    </w:p>
    <w:p w14:paraId="12083D8A">
      <w:pPr>
        <w:pStyle w:val="36"/>
        <w:keepNext w:val="0"/>
        <w:keepLines w:val="0"/>
        <w:widowControl/>
        <w:numPr>
          <w:ilvl w:val="0"/>
          <w:numId w:val="42"/>
        </w:numPr>
        <w:suppressLineNumbers w:val="0"/>
        <w:spacing w:before="0" w:beforeAutospacing="1" w:after="0" w:afterAutospacing="1"/>
        <w:ind w:left="1080" w:leftChars="0" w:right="0" w:hanging="420" w:firstLineChars="0"/>
        <w:rPr>
          <w:rFonts w:hint="default" w:ascii="Cambria" w:hAnsi="Cambria" w:cs="Cambria"/>
        </w:rPr>
      </w:pPr>
      <w:r>
        <w:rPr>
          <w:rStyle w:val="37"/>
          <w:rFonts w:hint="default" w:ascii="Cambria" w:hAnsi="Cambria" w:cs="Cambria"/>
        </w:rPr>
        <w:t>Association</w:t>
      </w:r>
      <w:r>
        <w:rPr>
          <w:rStyle w:val="37"/>
          <w:rFonts w:hint="default" w:ascii="Cambria" w:hAnsi="Cambria" w:cs="Cambria"/>
          <w:lang w:val="en-US"/>
        </w:rPr>
        <w:t>:</w:t>
      </w:r>
      <w:r>
        <w:rPr>
          <w:rFonts w:hint="default" w:ascii="Cambria" w:hAnsi="Cambria" w:cs="Cambria"/>
        </w:rPr>
        <w:t>Shows a relationship between two classes.</w:t>
      </w:r>
    </w:p>
    <w:p w14:paraId="5433317A">
      <w:pPr>
        <w:pStyle w:val="36"/>
        <w:keepNext w:val="0"/>
        <w:keepLines w:val="0"/>
        <w:widowControl/>
        <w:suppressLineNumbers w:val="0"/>
        <w:spacing w:before="0" w:beforeAutospacing="1" w:after="0" w:afterAutospacing="1"/>
        <w:ind w:left="720" w:right="0" w:firstLine="360" w:firstLineChars="150"/>
        <w:rPr>
          <w:rFonts w:hint="default" w:ascii="Cambria" w:hAnsi="Cambria" w:cs="Cambria"/>
        </w:rPr>
      </w:pPr>
      <w:r>
        <w:rPr>
          <w:rFonts w:hint="default" w:ascii="Cambria" w:hAnsi="Cambria" w:cs="Cambria"/>
        </w:rPr>
        <w:t xml:space="preserve"> </w:t>
      </w:r>
    </w:p>
    <w:p w14:paraId="1FEF5163">
      <w:pPr>
        <w:pStyle w:val="36"/>
        <w:keepNext w:val="0"/>
        <w:keepLines w:val="0"/>
        <w:widowControl/>
        <w:numPr>
          <w:ilvl w:val="0"/>
          <w:numId w:val="42"/>
        </w:numPr>
        <w:suppressLineNumbers w:val="0"/>
        <w:spacing w:before="0" w:beforeAutospacing="1" w:after="0" w:afterAutospacing="1"/>
        <w:ind w:left="1080" w:leftChars="0" w:right="0" w:hanging="420" w:firstLineChars="0"/>
        <w:rPr>
          <w:rFonts w:hint="default" w:ascii="Cambria" w:hAnsi="Cambria" w:cs="Cambria"/>
        </w:rPr>
      </w:pPr>
      <w:r>
        <w:rPr>
          <w:rStyle w:val="37"/>
          <w:rFonts w:hint="default" w:ascii="Cambria" w:hAnsi="Cambria" w:cs="Cambria"/>
        </w:rPr>
        <w:t>Multiplicity</w:t>
      </w:r>
      <w:r>
        <w:rPr>
          <w:rStyle w:val="37"/>
          <w:rFonts w:hint="default" w:ascii="Cambria" w:hAnsi="Cambria" w:cs="Cambria"/>
          <w:lang w:val="en-US"/>
        </w:rPr>
        <w:t>:</w:t>
      </w:r>
      <w:r>
        <w:rPr>
          <w:rFonts w:hint="default" w:ascii="Cambria" w:hAnsi="Cambria" w:cs="Cambria"/>
        </w:rPr>
        <w:t>Defines how many instances of a class relate to another.</w:t>
      </w:r>
    </w:p>
    <w:p w14:paraId="3C281B17">
      <w:pPr>
        <w:pStyle w:val="36"/>
        <w:keepNext w:val="0"/>
        <w:keepLines w:val="0"/>
        <w:widowControl/>
        <w:numPr>
          <w:ilvl w:val="0"/>
          <w:numId w:val="42"/>
        </w:numPr>
        <w:suppressLineNumbers w:val="0"/>
        <w:spacing w:before="0" w:beforeAutospacing="1" w:after="0" w:afterAutospacing="1"/>
        <w:ind w:left="1080" w:leftChars="0" w:right="0" w:hanging="420" w:firstLineChars="0"/>
        <w:rPr>
          <w:rFonts w:hint="default" w:ascii="Cambria" w:hAnsi="Cambria" w:cs="Cambria"/>
        </w:rPr>
      </w:pPr>
      <w:r>
        <w:rPr>
          <w:rFonts w:hint="default" w:ascii="Cambria" w:hAnsi="Cambria" w:eastAsia="SimSun" w:cs="Cambria"/>
          <w:sz w:val="24"/>
        </w:rPr>
        <w:t xml:space="preserve"> </w:t>
      </w:r>
      <w:r>
        <w:rPr>
          <w:rStyle w:val="37"/>
          <w:rFonts w:hint="default" w:ascii="Cambria" w:hAnsi="Cambria" w:cs="Cambria"/>
        </w:rPr>
        <w:t>Generalization (Inheritance)</w:t>
      </w:r>
      <w:r>
        <w:rPr>
          <w:rStyle w:val="37"/>
          <w:rFonts w:hint="default" w:ascii="Cambria" w:hAnsi="Cambria" w:cs="Cambria"/>
          <w:lang w:val="en-US"/>
        </w:rPr>
        <w:t>:</w:t>
      </w:r>
      <w:r>
        <w:rPr>
          <w:rFonts w:hint="default" w:ascii="Cambria" w:hAnsi="Cambria" w:cs="Cambria"/>
        </w:rPr>
        <w:t>Shows that one class inherits from another.</w:t>
      </w:r>
    </w:p>
    <w:p w14:paraId="6D4CC2BB">
      <w:pPr>
        <w:pStyle w:val="36"/>
        <w:keepNext w:val="0"/>
        <w:keepLines w:val="0"/>
        <w:widowControl/>
        <w:numPr>
          <w:ilvl w:val="0"/>
          <w:numId w:val="42"/>
        </w:numPr>
        <w:suppressLineNumbers w:val="0"/>
        <w:spacing w:before="0" w:beforeAutospacing="1" w:after="0" w:afterAutospacing="1"/>
        <w:ind w:left="1080" w:leftChars="0" w:right="0" w:hanging="420" w:firstLineChars="0"/>
        <w:rPr>
          <w:rFonts w:hint="default" w:ascii="Cambria" w:hAnsi="Cambria" w:cs="Cambria"/>
        </w:rPr>
      </w:pPr>
      <w:r>
        <w:rPr>
          <w:rStyle w:val="37"/>
          <w:rFonts w:hint="default" w:ascii="Cambria" w:hAnsi="Cambria" w:cs="Cambria"/>
        </w:rPr>
        <w:t>Aggregation</w:t>
      </w:r>
      <w:r>
        <w:rPr>
          <w:rStyle w:val="37"/>
          <w:rFonts w:hint="default" w:ascii="Cambria" w:hAnsi="Cambria" w:cs="Cambria"/>
          <w:lang w:val="en-US"/>
        </w:rPr>
        <w:t>:</w:t>
      </w:r>
      <w:r>
        <w:rPr>
          <w:rFonts w:hint="default" w:ascii="Cambria" w:hAnsi="Cambria" w:cs="Cambria"/>
        </w:rPr>
        <w:t>A "whole-part" relationship where parts can exist independently.</w:t>
      </w:r>
    </w:p>
    <w:p w14:paraId="108E677E">
      <w:pPr>
        <w:pStyle w:val="36"/>
        <w:keepNext w:val="0"/>
        <w:keepLines w:val="0"/>
        <w:widowControl/>
        <w:numPr>
          <w:ilvl w:val="0"/>
          <w:numId w:val="42"/>
        </w:numPr>
        <w:suppressLineNumbers w:val="0"/>
        <w:spacing w:before="0" w:beforeAutospacing="1" w:after="0" w:afterAutospacing="1"/>
        <w:ind w:left="1080" w:leftChars="0" w:right="0" w:hanging="420" w:firstLineChars="0"/>
        <w:rPr>
          <w:rFonts w:hint="default" w:ascii="Cambria" w:hAnsi="Cambria" w:cs="Cambria"/>
        </w:rPr>
      </w:pPr>
      <w:r>
        <w:rPr>
          <w:rStyle w:val="37"/>
          <w:rFonts w:hint="default" w:ascii="Cambria" w:hAnsi="Cambria" w:cs="Cambria"/>
        </w:rPr>
        <w:t>Composition</w:t>
      </w:r>
      <w:r>
        <w:rPr>
          <w:rStyle w:val="37"/>
          <w:rFonts w:hint="default" w:ascii="Cambria" w:hAnsi="Cambria" w:cs="Cambria"/>
          <w:lang w:val="en-US"/>
        </w:rPr>
        <w:t>:</w:t>
      </w:r>
      <w:r>
        <w:rPr>
          <w:rFonts w:hint="default" w:ascii="Cambria" w:hAnsi="Cambria" w:cs="Cambria"/>
        </w:rPr>
        <w:t>A strong form of aggregation where parts cannot exist without the whole.</w:t>
      </w:r>
    </w:p>
    <w:p w14:paraId="75B4220B">
      <w:pPr>
        <w:pStyle w:val="36"/>
        <w:keepNext w:val="0"/>
        <w:keepLines w:val="0"/>
        <w:widowControl/>
        <w:numPr>
          <w:ilvl w:val="0"/>
          <w:numId w:val="42"/>
        </w:numPr>
        <w:suppressLineNumbers w:val="0"/>
        <w:spacing w:before="0" w:beforeAutospacing="1" w:after="0" w:afterAutospacing="1"/>
        <w:ind w:left="1080" w:leftChars="0" w:right="0" w:hanging="420" w:firstLineChars="0"/>
        <w:rPr>
          <w:rFonts w:hint="default" w:ascii="Cambria" w:hAnsi="Cambria" w:eastAsia="Cambria" w:cs="Cambria"/>
          <w:color w:val="558ED5" w:themeColor="text2" w:themeTint="99"/>
          <w:kern w:val="0"/>
          <w:sz w:val="32"/>
          <w:szCs w:val="32"/>
          <w:lang w:val="en-US" w:eastAsia="zh-CN" w:bidi="ar"/>
          <w14:textFill>
            <w14:solidFill>
              <w14:schemeClr w14:val="tx2">
                <w14:lumMod w14:val="60000"/>
                <w14:lumOff w14:val="40000"/>
              </w14:schemeClr>
            </w14:solidFill>
          </w14:textFill>
        </w:rPr>
      </w:pPr>
      <w:r>
        <w:rPr>
          <w:rStyle w:val="37"/>
          <w:rFonts w:hint="default" w:ascii="Cambria" w:hAnsi="Cambria" w:cs="Cambria"/>
        </w:rPr>
        <w:t>Dependency</w:t>
      </w:r>
      <w:r>
        <w:rPr>
          <w:rStyle w:val="37"/>
          <w:rFonts w:hint="default" w:ascii="Cambria" w:hAnsi="Cambria" w:cs="Cambria"/>
          <w:lang w:val="en-US"/>
        </w:rPr>
        <w:t>:</w:t>
      </w:r>
      <w:r>
        <w:rPr>
          <w:rFonts w:hint="default" w:ascii="Cambria" w:hAnsi="Cambria" w:cs="Cambria"/>
        </w:rPr>
        <w:t>Indicates that a class uses another class temporarily.</w:t>
      </w:r>
    </w:p>
    <w:p w14:paraId="7365FE7C">
      <w:pPr>
        <w:keepNext w:val="0"/>
        <w:keepLines w:val="0"/>
        <w:widowControl/>
        <w:suppressLineNumbers w:val="0"/>
        <w:jc w:val="left"/>
        <w:rPr>
          <w:rFonts w:ascii="Cambria" w:hAnsi="Cambria" w:eastAsia="Cambria" w:cs="Cambria"/>
          <w:b/>
          <w:bCs/>
          <w:color w:val="376092" w:themeColor="accent1" w:themeShade="BF"/>
          <w:kern w:val="0"/>
          <w:sz w:val="24"/>
          <w:szCs w:val="24"/>
          <w:lang w:val="en-US" w:eastAsia="zh-CN" w:bidi="ar"/>
        </w:rPr>
      </w:pPr>
      <w:r>
        <w:rPr>
          <w:rFonts w:ascii="Cambria" w:hAnsi="Cambria" w:eastAsia="Cambria" w:cs="Cambria"/>
          <w:b/>
          <w:bCs/>
          <w:color w:val="376092" w:themeColor="accent1" w:themeShade="BF"/>
          <w:kern w:val="0"/>
          <w:sz w:val="24"/>
          <w:szCs w:val="24"/>
          <w:lang w:val="en-US" w:eastAsia="zh-CN" w:bidi="ar"/>
        </w:rPr>
        <w:t>3.3 Example of Class Diagram</w:t>
      </w:r>
    </w:p>
    <w:p w14:paraId="2185FDEE">
      <w:pPr>
        <w:keepNext w:val="0"/>
        <w:keepLines w:val="0"/>
        <w:widowControl/>
        <w:suppressLineNumbers w:val="0"/>
        <w:jc w:val="left"/>
        <w:rPr>
          <w:rFonts w:ascii="SimSun" w:hAnsi="SimSun" w:eastAsia="SimSun" w:cs="SimSun"/>
          <w:sz w:val="24"/>
          <w:szCs w:val="24"/>
        </w:rPr>
      </w:pPr>
    </w:p>
    <w:p w14:paraId="447B50D8">
      <w:pPr>
        <w:keepNext w:val="0"/>
        <w:keepLines w:val="0"/>
        <w:widowControl/>
        <w:suppressLineNumbers w:val="0"/>
        <w:jc w:val="left"/>
        <w:rPr>
          <w:rFonts w:hint="default" w:ascii="Cambria" w:hAnsi="Cambria" w:eastAsia="Cambria" w:cs="Cambria"/>
          <w:b/>
          <w:bCs/>
          <w:color w:val="376092" w:themeColor="accent1" w:themeShade="BF"/>
          <w:kern w:val="0"/>
          <w:sz w:val="24"/>
          <w:szCs w:val="24"/>
          <w:lang w:val="en-US" w:eastAsia="zh-CN" w:bidi="ar"/>
        </w:rPr>
      </w:pPr>
      <w:r>
        <w:rPr>
          <w:rFonts w:hint="default" w:ascii="Cambria" w:hAnsi="Cambria" w:eastAsia="SimSun" w:cs="Cambria"/>
          <w:sz w:val="24"/>
          <w:szCs w:val="24"/>
        </w:rPr>
        <w:t xml:space="preserve">Below is a </w:t>
      </w:r>
      <w:r>
        <w:rPr>
          <w:rStyle w:val="37"/>
          <w:rFonts w:hint="default" w:ascii="Cambria" w:hAnsi="Cambria" w:eastAsia="SimSun" w:cs="Cambria"/>
          <w:sz w:val="24"/>
          <w:szCs w:val="24"/>
        </w:rPr>
        <w:t xml:space="preserve"> class diagram</w:t>
      </w:r>
      <w:r>
        <w:rPr>
          <w:rFonts w:hint="default" w:ascii="Cambria" w:hAnsi="Cambria" w:eastAsia="SimSun" w:cs="Cambria"/>
          <w:sz w:val="24"/>
          <w:szCs w:val="24"/>
        </w:rPr>
        <w:t xml:space="preserve"> that shows the key classes, their attributes, methods, and relationships</w:t>
      </w:r>
      <w:r>
        <w:rPr>
          <w:rFonts w:hint="default" w:ascii="Cambria" w:hAnsi="Cambria" w:eastAsia="SimSun" w:cs="Cambria"/>
          <w:sz w:val="24"/>
          <w:szCs w:val="24"/>
          <w:lang w:val="en-US"/>
        </w:rPr>
        <w:t xml:space="preserve"> that created using </w:t>
      </w:r>
      <w:r>
        <w:rPr>
          <w:rFonts w:hint="default" w:ascii="Cambria" w:hAnsi="Cambria" w:eastAsia="SimSun" w:cs="Cambria"/>
          <w:b/>
          <w:bCs/>
          <w:sz w:val="24"/>
          <w:szCs w:val="24"/>
          <w:lang w:val="en-US"/>
        </w:rPr>
        <w:t>Visual Paradigm</w:t>
      </w:r>
      <w:r>
        <w:rPr>
          <w:rFonts w:hint="default" w:ascii="Cambria" w:hAnsi="Cambria" w:eastAsia="SimSun" w:cs="Cambria"/>
          <w:sz w:val="24"/>
          <w:szCs w:val="24"/>
        </w:rPr>
        <w:t>.</w:t>
      </w:r>
    </w:p>
    <w:p w14:paraId="50D7EA7A">
      <w:pPr>
        <w:pStyle w:val="36"/>
        <w:keepNext w:val="0"/>
        <w:keepLines w:val="0"/>
        <w:widowControl/>
        <w:suppressLineNumbers w:val="0"/>
        <w:spacing w:before="0" w:beforeAutospacing="1" w:after="0" w:afterAutospacing="1"/>
        <w:ind w:right="0" w:firstLine="360" w:firstLineChars="150"/>
        <w:rPr>
          <w:rStyle w:val="37"/>
          <w:rFonts w:hint="default"/>
          <w:lang w:val="en-US"/>
        </w:rPr>
        <w:sectPr>
          <w:pgSz w:w="12240" w:h="15840"/>
          <w:pgMar w:top="1440" w:right="1800" w:bottom="1440" w:left="1800" w:header="720" w:footer="720" w:gutter="0"/>
          <w:cols w:space="720" w:num="1"/>
          <w:docGrid w:linePitch="360" w:charSpace="0"/>
        </w:sectPr>
      </w:pPr>
      <w:r>
        <w:rPr>
          <w:rStyle w:val="37"/>
          <w:rFonts w:hint="default"/>
          <w:lang w:val="en-US"/>
        </w:rPr>
        <w:drawing>
          <wp:inline distT="0" distB="0" distL="114300" distR="114300">
            <wp:extent cx="5938520" cy="3456940"/>
            <wp:effectExtent l="0" t="0" r="5080" b="10160"/>
            <wp:docPr id="1" name="Picture 1" descr="class diagram for online exam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lass diagram for online examination"/>
                    <pic:cNvPicPr>
                      <a:picLocks noChangeAspect="1"/>
                    </pic:cNvPicPr>
                  </pic:nvPicPr>
                  <pic:blipFill>
                    <a:blip r:embed="rId14"/>
                    <a:stretch>
                      <a:fillRect/>
                    </a:stretch>
                  </pic:blipFill>
                  <pic:spPr>
                    <a:xfrm>
                      <a:off x="0" y="0"/>
                      <a:ext cx="5938520" cy="3456940"/>
                    </a:xfrm>
                    <a:prstGeom prst="rect">
                      <a:avLst/>
                    </a:prstGeom>
                  </pic:spPr>
                </pic:pic>
              </a:graphicData>
            </a:graphic>
          </wp:inline>
        </w:drawing>
      </w:r>
    </w:p>
    <w:p w14:paraId="11A975A9">
      <w:pPr>
        <w:pStyle w:val="2"/>
        <w:bidi w:val="0"/>
        <w:rPr>
          <w:rFonts w:hint="default"/>
        </w:rPr>
      </w:pPr>
      <w:bookmarkStart w:id="50" w:name="_Toc10818"/>
      <w:bookmarkStart w:id="51" w:name="_Toc615"/>
      <w:bookmarkStart w:id="52" w:name="_Toc4596"/>
      <w:bookmarkStart w:id="53" w:name="_Toc9472"/>
      <w:r>
        <w:rPr>
          <w:rFonts w:hint="default"/>
        </w:rPr>
        <w:t xml:space="preserve">3.4 Tools and Steps to Draw </w:t>
      </w:r>
      <w:r>
        <w:rPr>
          <w:rFonts w:hint="default"/>
          <w:lang w:val="en-US"/>
        </w:rPr>
        <w:t>class</w:t>
      </w:r>
      <w:r>
        <w:rPr>
          <w:rFonts w:hint="default"/>
        </w:rPr>
        <w:t xml:space="preserve"> Diagram</w:t>
      </w:r>
      <w:bookmarkEnd w:id="50"/>
      <w:bookmarkEnd w:id="51"/>
      <w:bookmarkEnd w:id="52"/>
      <w:bookmarkEnd w:id="53"/>
    </w:p>
    <w:p w14:paraId="05D15F12">
      <w:pPr>
        <w:pStyle w:val="36"/>
        <w:keepNext w:val="0"/>
        <w:keepLines w:val="0"/>
        <w:widowControl/>
        <w:suppressLineNumbers w:val="0"/>
        <w:spacing w:before="0" w:beforeAutospacing="1" w:after="0" w:afterAutospacing="1"/>
        <w:ind w:right="0" w:firstLine="964" w:firstLineChars="400"/>
        <w:rPr>
          <w:rFonts w:hint="default" w:ascii="Cambria" w:hAnsi="Cambria" w:eastAsia="SimSun" w:cs="Cambria"/>
          <w:sz w:val="24"/>
          <w:szCs w:val="24"/>
        </w:rPr>
      </w:pPr>
      <w:r>
        <w:rPr>
          <w:rFonts w:hint="default" w:ascii="Cambria" w:hAnsi="Cambria" w:eastAsia="SimSun" w:cs="Cambria"/>
          <w:b/>
          <w:bCs/>
          <w:sz w:val="24"/>
          <w:szCs w:val="24"/>
        </w:rPr>
        <w:t xml:space="preserve">Tools Used </w:t>
      </w:r>
      <w:r>
        <w:rPr>
          <w:rFonts w:hint="default" w:ascii="Cambria" w:hAnsi="Cambria" w:eastAsia="SimSun" w:cs="Cambria"/>
          <w:sz w:val="24"/>
          <w:szCs w:val="24"/>
          <w:lang w:val="en-US"/>
        </w:rPr>
        <w:t>:</w:t>
      </w:r>
      <w:r>
        <w:rPr>
          <w:rFonts w:hint="default" w:ascii="Cambria" w:hAnsi="Cambria" w:eastAsia="SimSun" w:cs="Cambria"/>
          <w:sz w:val="24"/>
          <w:szCs w:val="24"/>
        </w:rPr>
        <w:t xml:space="preserve"> Visual Paradigm</w:t>
      </w:r>
    </w:p>
    <w:p w14:paraId="5B1D5511">
      <w:pPr>
        <w:pStyle w:val="4"/>
        <w:keepNext w:val="0"/>
        <w:keepLines w:val="0"/>
        <w:widowControl/>
        <w:suppressLineNumbers w:val="0"/>
        <w:rPr>
          <w:rFonts w:hint="default" w:ascii="Cambria" w:hAnsi="Cambria" w:cs="Cambria"/>
          <w:b/>
          <w:bCs/>
          <w:color w:val="auto"/>
          <w:sz w:val="24"/>
          <w:szCs w:val="24"/>
        </w:rPr>
      </w:pPr>
      <w:r>
        <w:rPr>
          <w:rStyle w:val="37"/>
          <w:rFonts w:hint="default" w:ascii="Cambria" w:hAnsi="Cambria" w:cs="Cambria"/>
          <w:b/>
          <w:bCs/>
          <w:color w:val="auto"/>
          <w:sz w:val="24"/>
          <w:szCs w:val="24"/>
        </w:rPr>
        <w:t>Steps to Draw Class Diagram in Visual Paradigm</w:t>
      </w:r>
    </w:p>
    <w:p w14:paraId="010B1019">
      <w:pPr>
        <w:pStyle w:val="36"/>
        <w:keepNext w:val="0"/>
        <w:keepLines w:val="0"/>
        <w:widowControl/>
        <w:numPr>
          <w:ilvl w:val="0"/>
          <w:numId w:val="43"/>
        </w:numPr>
        <w:suppressLineNumbers w:val="0"/>
        <w:spacing w:before="0" w:beforeAutospacing="1" w:after="0" w:afterAutospacing="1"/>
        <w:ind w:left="640" w:leftChars="0" w:right="0" w:hanging="420" w:firstLineChars="0"/>
        <w:rPr>
          <w:rStyle w:val="37"/>
          <w:rFonts w:hint="default" w:ascii="Cambria" w:hAnsi="Cambria" w:cs="Cambria"/>
          <w:sz w:val="24"/>
          <w:szCs w:val="24"/>
        </w:rPr>
      </w:pPr>
      <w:r>
        <w:rPr>
          <w:rStyle w:val="37"/>
          <w:rFonts w:hint="default" w:ascii="Cambria" w:hAnsi="Cambria" w:cs="Cambria"/>
          <w:sz w:val="24"/>
          <w:szCs w:val="24"/>
        </w:rPr>
        <w:t>Open Visual Paradigm</w:t>
      </w:r>
    </w:p>
    <w:p w14:paraId="61B6376C">
      <w:pPr>
        <w:pStyle w:val="36"/>
        <w:keepNext w:val="0"/>
        <w:keepLines w:val="0"/>
        <w:widowControl/>
        <w:numPr>
          <w:ilvl w:val="0"/>
          <w:numId w:val="44"/>
        </w:numPr>
        <w:suppressLineNumbers w:val="0"/>
        <w:spacing w:before="0" w:beforeAutospacing="1" w:after="0" w:afterAutospacing="1"/>
        <w:ind w:left="860" w:leftChars="0" w:right="0" w:hanging="420" w:firstLineChars="0"/>
        <w:rPr>
          <w:rFonts w:hint="default" w:ascii="Cambria" w:hAnsi="Cambria" w:cs="Cambria"/>
          <w:sz w:val="24"/>
          <w:szCs w:val="24"/>
        </w:rPr>
      </w:pPr>
      <w:r>
        <w:rPr>
          <w:rFonts w:hint="default" w:ascii="Cambria" w:hAnsi="Cambria" w:cs="Cambria"/>
          <w:sz w:val="24"/>
          <w:szCs w:val="24"/>
        </w:rPr>
        <w:t xml:space="preserve">Launch the software </w:t>
      </w:r>
      <w:r>
        <w:rPr>
          <w:rFonts w:hint="default" w:ascii="Cambria" w:hAnsi="Cambria" w:cs="Cambria"/>
          <w:sz w:val="24"/>
          <w:szCs w:val="24"/>
          <w:lang w:val="en-US"/>
        </w:rPr>
        <w:t xml:space="preserve">and </w:t>
      </w:r>
      <w:r>
        <w:rPr>
          <w:rFonts w:hint="default" w:ascii="Cambria" w:hAnsi="Cambria" w:cs="Cambria"/>
          <w:sz w:val="24"/>
          <w:szCs w:val="24"/>
        </w:rPr>
        <w:t xml:space="preserve"> create a new one.</w:t>
      </w:r>
    </w:p>
    <w:p w14:paraId="7E132E78">
      <w:pPr>
        <w:pStyle w:val="36"/>
        <w:keepNext w:val="0"/>
        <w:keepLines w:val="0"/>
        <w:widowControl/>
        <w:numPr>
          <w:ilvl w:val="0"/>
          <w:numId w:val="43"/>
        </w:numPr>
        <w:suppressLineNumbers w:val="0"/>
        <w:spacing w:before="0" w:beforeAutospacing="1" w:after="0" w:afterAutospacing="1"/>
        <w:ind w:left="640" w:leftChars="0" w:right="0" w:hanging="420" w:firstLineChars="0"/>
        <w:rPr>
          <w:rStyle w:val="37"/>
          <w:rFonts w:hint="default" w:ascii="Cambria" w:hAnsi="Cambria" w:cs="Cambria"/>
          <w:sz w:val="24"/>
          <w:szCs w:val="24"/>
        </w:rPr>
      </w:pPr>
      <w:r>
        <w:rPr>
          <w:rStyle w:val="37"/>
          <w:rFonts w:hint="default" w:ascii="Cambria" w:hAnsi="Cambria" w:cs="Cambria"/>
          <w:sz w:val="24"/>
          <w:szCs w:val="24"/>
        </w:rPr>
        <w:t>Create New Class Diagram</w:t>
      </w:r>
    </w:p>
    <w:p w14:paraId="76EC9802">
      <w:pPr>
        <w:pStyle w:val="36"/>
        <w:keepNext w:val="0"/>
        <w:keepLines w:val="0"/>
        <w:widowControl/>
        <w:numPr>
          <w:ilvl w:val="0"/>
          <w:numId w:val="45"/>
        </w:numPr>
        <w:suppressLineNumbers w:val="0"/>
        <w:spacing w:before="0" w:beforeAutospacing="1" w:after="0" w:afterAutospacing="1"/>
        <w:ind w:left="860" w:leftChars="0" w:right="0" w:hanging="420" w:firstLineChars="0"/>
        <w:rPr>
          <w:rFonts w:hint="default" w:ascii="Cambria" w:hAnsi="Cambria" w:cs="Cambria"/>
          <w:sz w:val="24"/>
          <w:szCs w:val="24"/>
        </w:rPr>
      </w:pPr>
      <w:r>
        <w:rPr>
          <w:rFonts w:hint="default" w:ascii="Cambria" w:hAnsi="Cambria" w:cs="Cambria"/>
          <w:sz w:val="24"/>
          <w:szCs w:val="24"/>
        </w:rPr>
        <w:t xml:space="preserve">Go to </w:t>
      </w:r>
      <w:r>
        <w:rPr>
          <w:rStyle w:val="37"/>
          <w:rFonts w:hint="default" w:ascii="Cambria" w:hAnsi="Cambria" w:cs="Cambria"/>
          <w:sz w:val="24"/>
          <w:szCs w:val="24"/>
        </w:rPr>
        <w:t>Diagram</w:t>
      </w:r>
      <w:r>
        <w:rPr>
          <w:rFonts w:hint="default" w:ascii="Cambria" w:hAnsi="Cambria" w:cs="Cambria"/>
          <w:sz w:val="24"/>
          <w:szCs w:val="24"/>
        </w:rPr>
        <w:t xml:space="preserve"> → </w:t>
      </w:r>
      <w:r>
        <w:rPr>
          <w:rStyle w:val="37"/>
          <w:rFonts w:hint="default" w:ascii="Cambria" w:hAnsi="Cambria" w:cs="Cambria"/>
          <w:sz w:val="24"/>
          <w:szCs w:val="24"/>
        </w:rPr>
        <w:t>New</w:t>
      </w:r>
      <w:r>
        <w:rPr>
          <w:rFonts w:hint="default" w:ascii="Cambria" w:hAnsi="Cambria" w:cs="Cambria"/>
          <w:sz w:val="24"/>
          <w:szCs w:val="24"/>
        </w:rPr>
        <w:t xml:space="preserve"> → Select </w:t>
      </w:r>
      <w:r>
        <w:rPr>
          <w:rStyle w:val="37"/>
          <w:rFonts w:hint="default" w:ascii="Cambria" w:hAnsi="Cambria" w:cs="Cambria"/>
          <w:sz w:val="24"/>
          <w:szCs w:val="24"/>
        </w:rPr>
        <w:t>UML Class Diagram</w:t>
      </w:r>
      <w:r>
        <w:rPr>
          <w:rFonts w:hint="default" w:ascii="Cambria" w:hAnsi="Cambria" w:cs="Cambria"/>
          <w:sz w:val="24"/>
          <w:szCs w:val="24"/>
        </w:rPr>
        <w:t>.</w:t>
      </w:r>
    </w:p>
    <w:p w14:paraId="576A576D">
      <w:pPr>
        <w:pStyle w:val="36"/>
        <w:keepNext w:val="0"/>
        <w:keepLines w:val="0"/>
        <w:widowControl/>
        <w:numPr>
          <w:ilvl w:val="0"/>
          <w:numId w:val="45"/>
        </w:numPr>
        <w:suppressLineNumbers w:val="0"/>
        <w:spacing w:before="0" w:beforeAutospacing="1" w:after="0" w:afterAutospacing="1"/>
        <w:ind w:left="860" w:leftChars="0" w:right="0" w:hanging="420" w:firstLineChars="0"/>
        <w:rPr>
          <w:rFonts w:hint="default" w:ascii="Cambria" w:hAnsi="Cambria" w:cs="Cambria"/>
          <w:sz w:val="24"/>
          <w:szCs w:val="24"/>
        </w:rPr>
      </w:pPr>
      <w:r>
        <w:rPr>
          <w:rFonts w:hint="default" w:ascii="Cambria" w:hAnsi="Cambria" w:cs="Cambria"/>
          <w:sz w:val="24"/>
          <w:szCs w:val="24"/>
        </w:rPr>
        <w:t xml:space="preserve">Enter a name (e.g., </w:t>
      </w:r>
      <w:r>
        <w:rPr>
          <w:rStyle w:val="20"/>
          <w:rFonts w:hint="default" w:ascii="Cambria" w:hAnsi="Cambria" w:cs="Cambria"/>
          <w:sz w:val="24"/>
          <w:szCs w:val="24"/>
        </w:rPr>
        <w:t>Class Diagram – Online Examination System</w:t>
      </w:r>
      <w:r>
        <w:rPr>
          <w:rFonts w:hint="default" w:ascii="Cambria" w:hAnsi="Cambria" w:cs="Cambria"/>
          <w:sz w:val="24"/>
          <w:szCs w:val="24"/>
        </w:rPr>
        <w:t xml:space="preserve">) and click </w:t>
      </w:r>
      <w:r>
        <w:rPr>
          <w:rStyle w:val="37"/>
          <w:rFonts w:hint="default" w:ascii="Cambria" w:hAnsi="Cambria" w:cs="Cambria"/>
          <w:sz w:val="24"/>
          <w:szCs w:val="24"/>
        </w:rPr>
        <w:t>Create</w:t>
      </w:r>
      <w:r>
        <w:rPr>
          <w:rFonts w:hint="default" w:ascii="Cambria" w:hAnsi="Cambria" w:cs="Cambria"/>
          <w:sz w:val="24"/>
          <w:szCs w:val="24"/>
        </w:rPr>
        <w:t>.</w:t>
      </w:r>
    </w:p>
    <w:p w14:paraId="6D97E862">
      <w:pPr>
        <w:pStyle w:val="36"/>
        <w:keepNext w:val="0"/>
        <w:keepLines w:val="0"/>
        <w:widowControl/>
        <w:numPr>
          <w:ilvl w:val="0"/>
          <w:numId w:val="43"/>
        </w:numPr>
        <w:suppressLineNumbers w:val="0"/>
        <w:spacing w:before="0" w:beforeAutospacing="1" w:after="0" w:afterAutospacing="1"/>
        <w:ind w:left="640" w:leftChars="0" w:right="0" w:hanging="420" w:firstLineChars="0"/>
        <w:rPr>
          <w:rStyle w:val="37"/>
          <w:rFonts w:hint="default" w:ascii="Cambria" w:hAnsi="Cambria" w:cs="Cambria"/>
          <w:sz w:val="24"/>
          <w:szCs w:val="24"/>
        </w:rPr>
      </w:pPr>
      <w:r>
        <w:rPr>
          <w:rStyle w:val="37"/>
          <w:rFonts w:hint="default" w:ascii="Cambria" w:hAnsi="Cambria" w:cs="Cambria"/>
          <w:sz w:val="24"/>
          <w:szCs w:val="24"/>
        </w:rPr>
        <w:t>Add Classes</w:t>
      </w:r>
    </w:p>
    <w:p w14:paraId="64DD8039">
      <w:pPr>
        <w:pStyle w:val="36"/>
        <w:keepNext w:val="0"/>
        <w:keepLines w:val="0"/>
        <w:widowControl/>
        <w:numPr>
          <w:ilvl w:val="0"/>
          <w:numId w:val="46"/>
        </w:numPr>
        <w:suppressLineNumbers w:val="0"/>
        <w:spacing w:before="0" w:beforeAutospacing="1" w:after="0" w:afterAutospacing="1"/>
        <w:ind w:left="860" w:leftChars="0" w:right="0" w:hanging="420" w:firstLineChars="0"/>
        <w:rPr>
          <w:rFonts w:hint="default" w:ascii="Cambria" w:hAnsi="Cambria" w:cs="Cambria"/>
          <w:sz w:val="24"/>
          <w:szCs w:val="24"/>
        </w:rPr>
      </w:pPr>
      <w:r>
        <w:rPr>
          <w:rFonts w:hint="default" w:ascii="Cambria" w:hAnsi="Cambria" w:cs="Cambria"/>
          <w:sz w:val="24"/>
          <w:szCs w:val="24"/>
        </w:rPr>
        <w:t xml:space="preserve">From the </w:t>
      </w:r>
      <w:r>
        <w:rPr>
          <w:rStyle w:val="37"/>
          <w:rFonts w:hint="default" w:ascii="Cambria" w:hAnsi="Cambria" w:cs="Cambria"/>
          <w:sz w:val="24"/>
          <w:szCs w:val="24"/>
        </w:rPr>
        <w:t>UML palette</w:t>
      </w:r>
      <w:r>
        <w:rPr>
          <w:rFonts w:hint="default" w:ascii="Cambria" w:hAnsi="Cambria" w:cs="Cambria"/>
          <w:sz w:val="24"/>
          <w:szCs w:val="24"/>
        </w:rPr>
        <w:t xml:space="preserve">, drag and drop the </w:t>
      </w:r>
      <w:r>
        <w:rPr>
          <w:rStyle w:val="37"/>
          <w:rFonts w:hint="default" w:ascii="Cambria" w:hAnsi="Cambria" w:cs="Cambria"/>
          <w:sz w:val="24"/>
          <w:szCs w:val="24"/>
        </w:rPr>
        <w:t>Class</w:t>
      </w:r>
      <w:r>
        <w:rPr>
          <w:rFonts w:hint="default" w:ascii="Cambria" w:hAnsi="Cambria" w:cs="Cambria"/>
          <w:sz w:val="24"/>
          <w:szCs w:val="24"/>
        </w:rPr>
        <w:t xml:space="preserve"> symbol onto the canvas.</w:t>
      </w:r>
    </w:p>
    <w:p w14:paraId="53E4200D">
      <w:pPr>
        <w:pStyle w:val="36"/>
        <w:keepNext w:val="0"/>
        <w:keepLines w:val="0"/>
        <w:widowControl/>
        <w:numPr>
          <w:ilvl w:val="0"/>
          <w:numId w:val="46"/>
        </w:numPr>
        <w:suppressLineNumbers w:val="0"/>
        <w:spacing w:before="0" w:beforeAutospacing="1" w:after="0" w:afterAutospacing="1"/>
        <w:ind w:left="860" w:leftChars="0" w:right="0" w:hanging="420" w:firstLineChars="0"/>
        <w:rPr>
          <w:rFonts w:hint="default" w:ascii="Cambria" w:hAnsi="Cambria" w:cs="Cambria"/>
          <w:sz w:val="24"/>
          <w:szCs w:val="24"/>
        </w:rPr>
      </w:pPr>
      <w:r>
        <w:rPr>
          <w:rFonts w:hint="default" w:ascii="Cambria" w:hAnsi="Cambria" w:cs="Cambria"/>
          <w:sz w:val="24"/>
          <w:szCs w:val="24"/>
        </w:rPr>
        <w:t xml:space="preserve">Double-click on the class to rename (e.g., </w:t>
      </w:r>
      <w:r>
        <w:rPr>
          <w:rStyle w:val="20"/>
          <w:rFonts w:hint="default" w:ascii="Cambria" w:hAnsi="Cambria" w:cs="Cambria"/>
          <w:sz w:val="24"/>
          <w:szCs w:val="24"/>
        </w:rPr>
        <w:t>Student</w:t>
      </w:r>
      <w:r>
        <w:rPr>
          <w:rFonts w:hint="default" w:ascii="Cambria" w:hAnsi="Cambria" w:cs="Cambria"/>
          <w:sz w:val="24"/>
          <w:szCs w:val="24"/>
        </w:rPr>
        <w:t xml:space="preserve">, </w:t>
      </w:r>
      <w:r>
        <w:rPr>
          <w:rStyle w:val="20"/>
          <w:rFonts w:hint="default" w:ascii="Cambria" w:hAnsi="Cambria" w:cs="Cambria"/>
          <w:sz w:val="24"/>
          <w:szCs w:val="24"/>
        </w:rPr>
        <w:t>Exam</w:t>
      </w:r>
      <w:r>
        <w:rPr>
          <w:rFonts w:hint="default" w:ascii="Cambria" w:hAnsi="Cambria" w:cs="Cambria"/>
          <w:sz w:val="24"/>
          <w:szCs w:val="24"/>
        </w:rPr>
        <w:t xml:space="preserve">, </w:t>
      </w:r>
      <w:r>
        <w:rPr>
          <w:rStyle w:val="20"/>
          <w:rFonts w:hint="default" w:ascii="Cambria" w:hAnsi="Cambria" w:cs="Cambria"/>
          <w:sz w:val="24"/>
          <w:szCs w:val="24"/>
        </w:rPr>
        <w:t>Result</w:t>
      </w:r>
      <w:r>
        <w:rPr>
          <w:rFonts w:hint="default" w:ascii="Cambria" w:hAnsi="Cambria" w:cs="Cambria"/>
          <w:sz w:val="24"/>
          <w:szCs w:val="24"/>
        </w:rPr>
        <w:t>).</w:t>
      </w:r>
    </w:p>
    <w:p w14:paraId="7D7686BD">
      <w:pPr>
        <w:pStyle w:val="36"/>
        <w:keepNext w:val="0"/>
        <w:keepLines w:val="0"/>
        <w:widowControl/>
        <w:numPr>
          <w:ilvl w:val="0"/>
          <w:numId w:val="43"/>
        </w:numPr>
        <w:suppressLineNumbers w:val="0"/>
        <w:spacing w:before="0" w:beforeAutospacing="1" w:after="0" w:afterAutospacing="1"/>
        <w:ind w:left="640" w:leftChars="0" w:right="0" w:hanging="420" w:firstLineChars="0"/>
        <w:rPr>
          <w:rStyle w:val="37"/>
          <w:rFonts w:hint="default" w:ascii="Cambria" w:hAnsi="Cambria" w:cs="Cambria"/>
          <w:sz w:val="24"/>
          <w:szCs w:val="24"/>
        </w:rPr>
      </w:pPr>
      <w:r>
        <w:rPr>
          <w:rStyle w:val="37"/>
          <w:rFonts w:hint="default" w:ascii="Cambria" w:hAnsi="Cambria" w:cs="Cambria"/>
          <w:sz w:val="24"/>
          <w:szCs w:val="24"/>
        </w:rPr>
        <w:t>Add Attributes</w:t>
      </w:r>
    </w:p>
    <w:p w14:paraId="1A01AA83">
      <w:pPr>
        <w:pStyle w:val="36"/>
        <w:keepNext w:val="0"/>
        <w:keepLines w:val="0"/>
        <w:widowControl/>
        <w:numPr>
          <w:ilvl w:val="0"/>
          <w:numId w:val="47"/>
        </w:numPr>
        <w:suppressLineNumbers w:val="0"/>
        <w:spacing w:before="0" w:beforeAutospacing="1" w:after="0" w:afterAutospacing="1"/>
        <w:ind w:left="860" w:leftChars="0" w:right="0" w:hanging="420" w:firstLineChars="0"/>
        <w:rPr>
          <w:rFonts w:hint="default" w:ascii="Cambria" w:hAnsi="Cambria" w:cs="Cambria"/>
          <w:sz w:val="24"/>
          <w:szCs w:val="24"/>
        </w:rPr>
      </w:pPr>
      <w:r>
        <w:rPr>
          <w:rFonts w:hint="default" w:ascii="Cambria" w:hAnsi="Cambria" w:cs="Cambria"/>
          <w:sz w:val="24"/>
          <w:szCs w:val="24"/>
        </w:rPr>
        <w:t xml:space="preserve">Inside each class box, click </w:t>
      </w:r>
      <w:r>
        <w:rPr>
          <w:rStyle w:val="37"/>
          <w:rFonts w:hint="default" w:ascii="Cambria" w:hAnsi="Cambria" w:cs="Cambria"/>
          <w:sz w:val="24"/>
          <w:szCs w:val="24"/>
        </w:rPr>
        <w:t>+ Attribute</w:t>
      </w:r>
      <w:r>
        <w:rPr>
          <w:rFonts w:hint="default" w:ascii="Cambria" w:hAnsi="Cambria" w:cs="Cambria"/>
          <w:sz w:val="24"/>
          <w:szCs w:val="24"/>
        </w:rPr>
        <w:t>.</w:t>
      </w:r>
    </w:p>
    <w:p w14:paraId="5333906E">
      <w:pPr>
        <w:pStyle w:val="36"/>
        <w:keepNext w:val="0"/>
        <w:keepLines w:val="0"/>
        <w:widowControl/>
        <w:numPr>
          <w:ilvl w:val="0"/>
          <w:numId w:val="47"/>
        </w:numPr>
        <w:suppressLineNumbers w:val="0"/>
        <w:spacing w:before="0" w:beforeAutospacing="1" w:after="0" w:afterAutospacing="1"/>
        <w:ind w:left="860" w:leftChars="0" w:right="0" w:hanging="420" w:firstLineChars="0"/>
        <w:rPr>
          <w:rFonts w:hint="default" w:ascii="Cambria" w:hAnsi="Cambria" w:cs="Cambria"/>
          <w:sz w:val="24"/>
          <w:szCs w:val="24"/>
        </w:rPr>
      </w:pPr>
      <w:r>
        <w:rPr>
          <w:rFonts w:hint="default" w:ascii="Cambria" w:hAnsi="Cambria" w:cs="Cambria"/>
          <w:sz w:val="24"/>
          <w:szCs w:val="24"/>
        </w:rPr>
        <w:t xml:space="preserve">Add variables such as </w:t>
      </w:r>
      <w:r>
        <w:rPr>
          <w:rStyle w:val="20"/>
          <w:rFonts w:hint="default" w:ascii="Cambria" w:hAnsi="Cambria" w:cs="Cambria"/>
          <w:sz w:val="24"/>
          <w:szCs w:val="24"/>
        </w:rPr>
        <w:t>studentID: int</w:t>
      </w:r>
      <w:r>
        <w:rPr>
          <w:rFonts w:hint="default" w:ascii="Cambria" w:hAnsi="Cambria" w:cs="Cambria"/>
          <w:sz w:val="24"/>
          <w:szCs w:val="24"/>
        </w:rPr>
        <w:t xml:space="preserve">, </w:t>
      </w:r>
      <w:r>
        <w:rPr>
          <w:rStyle w:val="20"/>
          <w:rFonts w:hint="default" w:ascii="Cambria" w:hAnsi="Cambria" w:cs="Cambria"/>
          <w:sz w:val="24"/>
          <w:szCs w:val="24"/>
        </w:rPr>
        <w:t>title: String</w:t>
      </w:r>
      <w:r>
        <w:rPr>
          <w:rFonts w:hint="default" w:ascii="Cambria" w:hAnsi="Cambria" w:cs="Cambria"/>
          <w:sz w:val="24"/>
          <w:szCs w:val="24"/>
        </w:rPr>
        <w:t>, etc.</w:t>
      </w:r>
    </w:p>
    <w:p w14:paraId="1212EC53">
      <w:pPr>
        <w:pStyle w:val="36"/>
        <w:keepNext w:val="0"/>
        <w:keepLines w:val="0"/>
        <w:widowControl/>
        <w:numPr>
          <w:ilvl w:val="0"/>
          <w:numId w:val="43"/>
        </w:numPr>
        <w:suppressLineNumbers w:val="0"/>
        <w:spacing w:before="0" w:beforeAutospacing="1" w:after="0" w:afterAutospacing="1"/>
        <w:ind w:left="640" w:leftChars="0" w:right="0" w:hanging="420" w:firstLineChars="0"/>
        <w:rPr>
          <w:rStyle w:val="37"/>
          <w:rFonts w:hint="default" w:ascii="Cambria" w:hAnsi="Cambria" w:cs="Cambria"/>
          <w:sz w:val="24"/>
          <w:szCs w:val="24"/>
        </w:rPr>
      </w:pPr>
      <w:r>
        <w:rPr>
          <w:rStyle w:val="37"/>
          <w:rFonts w:hint="default" w:ascii="Cambria" w:hAnsi="Cambria" w:cs="Cambria"/>
          <w:sz w:val="24"/>
          <w:szCs w:val="24"/>
        </w:rPr>
        <w:t>Add Methods (Operations)</w:t>
      </w:r>
    </w:p>
    <w:p w14:paraId="6910993D">
      <w:pPr>
        <w:pStyle w:val="36"/>
        <w:keepNext w:val="0"/>
        <w:keepLines w:val="0"/>
        <w:widowControl/>
        <w:numPr>
          <w:ilvl w:val="0"/>
          <w:numId w:val="48"/>
        </w:numPr>
        <w:suppressLineNumbers w:val="0"/>
        <w:spacing w:before="0" w:beforeAutospacing="1" w:after="0" w:afterAutospacing="1"/>
        <w:ind w:left="860" w:leftChars="0" w:right="0" w:hanging="420" w:firstLineChars="0"/>
        <w:rPr>
          <w:rFonts w:hint="default" w:ascii="Cambria" w:hAnsi="Cambria" w:cs="Cambria"/>
          <w:sz w:val="24"/>
          <w:szCs w:val="24"/>
        </w:rPr>
      </w:pPr>
      <w:r>
        <w:rPr>
          <w:rFonts w:hint="default" w:ascii="Cambria" w:hAnsi="Cambria" w:cs="Cambria"/>
          <w:sz w:val="24"/>
          <w:szCs w:val="24"/>
        </w:rPr>
        <w:t xml:space="preserve">Click </w:t>
      </w:r>
      <w:r>
        <w:rPr>
          <w:rStyle w:val="37"/>
          <w:rFonts w:hint="default" w:ascii="Cambria" w:hAnsi="Cambria" w:cs="Cambria"/>
          <w:sz w:val="24"/>
          <w:szCs w:val="24"/>
        </w:rPr>
        <w:t>+ Operation</w:t>
      </w:r>
      <w:r>
        <w:rPr>
          <w:rFonts w:hint="default" w:ascii="Cambria" w:hAnsi="Cambria" w:cs="Cambria"/>
          <w:sz w:val="24"/>
          <w:szCs w:val="24"/>
        </w:rPr>
        <w:t xml:space="preserve"> to add methods like </w:t>
      </w:r>
      <w:r>
        <w:rPr>
          <w:rStyle w:val="20"/>
          <w:rFonts w:hint="default" w:ascii="Cambria" w:hAnsi="Cambria" w:cs="Cambria"/>
          <w:sz w:val="24"/>
          <w:szCs w:val="24"/>
        </w:rPr>
        <w:t>login()</w:t>
      </w:r>
      <w:r>
        <w:rPr>
          <w:rFonts w:hint="default" w:ascii="Cambria" w:hAnsi="Cambria" w:cs="Cambria"/>
          <w:sz w:val="24"/>
          <w:szCs w:val="24"/>
        </w:rPr>
        <w:t>.</w:t>
      </w:r>
    </w:p>
    <w:p w14:paraId="56B36511">
      <w:pPr>
        <w:pStyle w:val="36"/>
        <w:keepNext w:val="0"/>
        <w:keepLines w:val="0"/>
        <w:widowControl/>
        <w:numPr>
          <w:ilvl w:val="0"/>
          <w:numId w:val="43"/>
        </w:numPr>
        <w:suppressLineNumbers w:val="0"/>
        <w:spacing w:before="0" w:beforeAutospacing="1" w:after="0" w:afterAutospacing="1"/>
        <w:ind w:left="640" w:leftChars="0" w:right="0" w:hanging="420" w:firstLineChars="0"/>
        <w:rPr>
          <w:rFonts w:hint="default" w:ascii="Cambria" w:hAnsi="Cambria" w:cs="Cambria"/>
          <w:sz w:val="24"/>
          <w:szCs w:val="24"/>
        </w:rPr>
      </w:pPr>
      <w:r>
        <w:rPr>
          <w:rStyle w:val="37"/>
          <w:rFonts w:hint="default" w:ascii="Cambria" w:hAnsi="Cambria" w:cs="Cambria"/>
          <w:sz w:val="24"/>
          <w:szCs w:val="24"/>
        </w:rPr>
        <w:t>Define Relationships</w:t>
      </w:r>
    </w:p>
    <w:p w14:paraId="7353773E">
      <w:pPr>
        <w:pStyle w:val="36"/>
        <w:keepNext w:val="0"/>
        <w:keepLines w:val="0"/>
        <w:widowControl/>
        <w:numPr>
          <w:ilvl w:val="0"/>
          <w:numId w:val="49"/>
        </w:numPr>
        <w:suppressLineNumbers w:val="0"/>
        <w:spacing w:before="0" w:beforeAutospacing="1" w:after="0" w:afterAutospacing="1"/>
        <w:ind w:left="860" w:leftChars="0" w:right="0" w:hanging="420" w:firstLineChars="0"/>
        <w:rPr>
          <w:rFonts w:hint="default" w:ascii="Cambria" w:hAnsi="Cambria" w:cs="Cambria"/>
          <w:sz w:val="24"/>
          <w:szCs w:val="24"/>
        </w:rPr>
      </w:pPr>
      <w:r>
        <w:rPr>
          <w:rFonts w:hint="default" w:ascii="Cambria" w:hAnsi="Cambria" w:cs="Cambria"/>
          <w:sz w:val="24"/>
          <w:szCs w:val="24"/>
        </w:rPr>
        <w:t>Use connectors to draw:</w:t>
      </w:r>
    </w:p>
    <w:p w14:paraId="0B51F85B">
      <w:pPr>
        <w:pStyle w:val="36"/>
        <w:keepNext w:val="0"/>
        <w:keepLines w:val="0"/>
        <w:widowControl/>
        <w:numPr>
          <w:ilvl w:val="0"/>
          <w:numId w:val="50"/>
        </w:numPr>
        <w:suppressLineNumbers w:val="0"/>
        <w:spacing w:before="0" w:beforeAutospacing="1" w:after="0" w:afterAutospacing="1"/>
        <w:ind w:left="1080" w:leftChars="0" w:right="0" w:rightChars="0" w:hanging="420" w:firstLineChars="0"/>
        <w:rPr>
          <w:rFonts w:hint="default" w:ascii="Cambria" w:hAnsi="Cambria" w:cs="Cambria"/>
          <w:sz w:val="24"/>
          <w:szCs w:val="24"/>
        </w:rPr>
      </w:pPr>
      <w:r>
        <w:rPr>
          <w:rStyle w:val="37"/>
          <w:rFonts w:hint="default" w:ascii="Cambria" w:hAnsi="Cambria" w:cs="Cambria"/>
          <w:sz w:val="24"/>
          <w:szCs w:val="24"/>
        </w:rPr>
        <w:t>Inheritance (Generalization)</w:t>
      </w:r>
      <w:r>
        <w:rPr>
          <w:rFonts w:hint="default" w:ascii="Cambria" w:hAnsi="Cambria" w:cs="Cambria"/>
          <w:sz w:val="24"/>
          <w:szCs w:val="24"/>
        </w:rPr>
        <w:t xml:space="preserve"> → for parent-child classes.</w:t>
      </w:r>
    </w:p>
    <w:p w14:paraId="50A4FB04">
      <w:pPr>
        <w:pStyle w:val="36"/>
        <w:keepNext w:val="0"/>
        <w:keepLines w:val="0"/>
        <w:widowControl/>
        <w:numPr>
          <w:ilvl w:val="0"/>
          <w:numId w:val="50"/>
        </w:numPr>
        <w:suppressLineNumbers w:val="0"/>
        <w:spacing w:before="0" w:beforeAutospacing="1" w:after="0" w:afterAutospacing="1"/>
        <w:ind w:left="1080" w:leftChars="0" w:right="0" w:rightChars="0" w:hanging="420" w:firstLineChars="0"/>
        <w:rPr>
          <w:rFonts w:hint="default" w:ascii="Cambria" w:hAnsi="Cambria" w:cs="Cambria"/>
          <w:sz w:val="24"/>
          <w:szCs w:val="24"/>
        </w:rPr>
      </w:pPr>
      <w:r>
        <w:rPr>
          <w:rStyle w:val="37"/>
          <w:rFonts w:hint="default" w:ascii="Cambria" w:hAnsi="Cambria" w:cs="Cambria"/>
          <w:sz w:val="24"/>
          <w:szCs w:val="24"/>
        </w:rPr>
        <w:t>Association</w:t>
      </w:r>
      <w:r>
        <w:rPr>
          <w:rFonts w:hint="default" w:ascii="Cambria" w:hAnsi="Cambria" w:cs="Cambria"/>
          <w:sz w:val="24"/>
          <w:szCs w:val="24"/>
        </w:rPr>
        <w:t xml:space="preserve"> → for links between objects (e.g., Student ↔ Exam).</w:t>
      </w:r>
    </w:p>
    <w:p w14:paraId="26A3A6D2">
      <w:pPr>
        <w:pStyle w:val="36"/>
        <w:keepNext w:val="0"/>
        <w:keepLines w:val="0"/>
        <w:widowControl/>
        <w:numPr>
          <w:ilvl w:val="0"/>
          <w:numId w:val="50"/>
        </w:numPr>
        <w:suppressLineNumbers w:val="0"/>
        <w:spacing w:before="0" w:beforeAutospacing="1" w:after="0" w:afterAutospacing="1"/>
        <w:ind w:left="1080" w:leftChars="0" w:right="0" w:rightChars="0" w:hanging="420" w:firstLineChars="0"/>
      </w:pPr>
      <w:r>
        <w:rPr>
          <w:rStyle w:val="37"/>
        </w:rPr>
        <w:t>Aggregation/Composition</w:t>
      </w:r>
      <w:r>
        <w:t xml:space="preserve"> → for part-whole relationships (e.g., Exam → Question).</w:t>
      </w:r>
    </w:p>
    <w:p w14:paraId="53716A44">
      <w:pPr>
        <w:pStyle w:val="36"/>
        <w:keepNext w:val="0"/>
        <w:keepLines w:val="0"/>
        <w:widowControl/>
        <w:numPr>
          <w:ilvl w:val="0"/>
          <w:numId w:val="50"/>
        </w:numPr>
        <w:suppressLineNumbers w:val="0"/>
        <w:spacing w:before="0" w:beforeAutospacing="1" w:after="0" w:afterAutospacing="1"/>
        <w:ind w:left="1080" w:leftChars="0" w:right="0" w:rightChars="0" w:hanging="420" w:firstLineChars="0"/>
      </w:pPr>
      <w:r>
        <w:rPr>
          <w:rStyle w:val="37"/>
        </w:rPr>
        <w:t>Add Multiplicity (Optional)</w:t>
      </w:r>
    </w:p>
    <w:p w14:paraId="7F24A4E2">
      <w:pPr>
        <w:pStyle w:val="36"/>
        <w:keepNext w:val="0"/>
        <w:keepLines w:val="0"/>
        <w:widowControl/>
        <w:numPr>
          <w:ilvl w:val="0"/>
          <w:numId w:val="51"/>
        </w:numPr>
        <w:suppressLineNumbers w:val="0"/>
        <w:spacing w:before="0" w:beforeAutospacing="1" w:after="0" w:afterAutospacing="1"/>
        <w:ind w:left="1080" w:leftChars="0" w:right="0" w:rightChars="0" w:hanging="420" w:firstLineChars="0"/>
      </w:pPr>
      <w:r>
        <w:t xml:space="preserve">Click on the relationship line to set </w:t>
      </w:r>
      <w:r>
        <w:rPr>
          <w:rStyle w:val="37"/>
        </w:rPr>
        <w:t>multiplicity</w:t>
      </w:r>
      <w:r>
        <w:t xml:space="preserve"> (e.g., 1..*, 0..1).</w:t>
      </w:r>
    </w:p>
    <w:p w14:paraId="67D75DAD">
      <w:pPr>
        <w:pStyle w:val="36"/>
        <w:keepNext w:val="0"/>
        <w:keepLines w:val="0"/>
        <w:widowControl/>
        <w:numPr>
          <w:ilvl w:val="0"/>
          <w:numId w:val="43"/>
        </w:numPr>
        <w:suppressLineNumbers w:val="0"/>
        <w:spacing w:before="0" w:beforeAutospacing="1" w:after="0" w:afterAutospacing="1"/>
        <w:ind w:left="640" w:leftChars="0" w:right="0" w:hanging="420" w:firstLineChars="0"/>
      </w:pPr>
      <w:r>
        <w:rPr>
          <w:rStyle w:val="37"/>
        </w:rPr>
        <w:t>Save or Export</w:t>
      </w:r>
    </w:p>
    <w:p w14:paraId="1C6CE250">
      <w:pPr>
        <w:pStyle w:val="36"/>
        <w:keepNext w:val="0"/>
        <w:keepLines w:val="0"/>
        <w:widowControl/>
        <w:numPr>
          <w:ilvl w:val="0"/>
          <w:numId w:val="52"/>
        </w:numPr>
        <w:suppressLineNumbers w:val="0"/>
        <w:spacing w:before="0" w:beforeAutospacing="1" w:after="0" w:afterAutospacing="1"/>
        <w:ind w:left="860" w:leftChars="0" w:right="0" w:hanging="420" w:firstLineChars="0"/>
      </w:pPr>
      <w:r>
        <w:t>Save your project.</w:t>
      </w:r>
    </w:p>
    <w:p w14:paraId="0F9FBD04">
      <w:pPr>
        <w:pStyle w:val="36"/>
        <w:keepNext w:val="0"/>
        <w:keepLines w:val="0"/>
        <w:widowControl/>
        <w:numPr>
          <w:ilvl w:val="0"/>
          <w:numId w:val="52"/>
        </w:numPr>
        <w:suppressLineNumbers w:val="0"/>
        <w:spacing w:before="0" w:beforeAutospacing="1" w:after="0" w:afterAutospacing="1"/>
        <w:ind w:left="860" w:leftChars="0" w:right="0" w:hanging="420" w:firstLineChars="0"/>
        <w:rPr>
          <w:rFonts w:ascii="SimSun" w:hAnsi="SimSun" w:eastAsia="SimSun" w:cs="SimSun"/>
          <w:sz w:val="44"/>
          <w:szCs w:val="44"/>
        </w:rPr>
      </w:pPr>
      <w:r>
        <w:t xml:space="preserve">Export the diagram as an image </w:t>
      </w:r>
      <w:r>
        <w:rPr>
          <w:rFonts w:hint="default"/>
          <w:lang w:val="en-US"/>
        </w:rPr>
        <w:t>.</w:t>
      </w:r>
    </w:p>
    <w:p w14:paraId="74EB072C">
      <w:pPr>
        <w:pStyle w:val="2"/>
        <w:bidi w:val="0"/>
        <w:jc w:val="center"/>
        <w:rPr>
          <w:rStyle w:val="142"/>
          <w:rFonts w:hint="default"/>
          <w:b/>
          <w:bCs/>
          <w:lang w:val="en-US"/>
        </w:rPr>
      </w:pPr>
      <w:bookmarkStart w:id="54" w:name="_Toc28988"/>
      <w:bookmarkStart w:id="55" w:name="_Toc17790"/>
      <w:r>
        <w:rPr>
          <w:rStyle w:val="142"/>
          <w:rFonts w:hint="default"/>
          <w:b/>
          <w:bCs/>
          <w:sz w:val="44"/>
          <w:szCs w:val="44"/>
          <w:lang w:val="en-US"/>
        </w:rPr>
        <w:t>CHAPTER-FOUR</w:t>
      </w:r>
      <w:bookmarkEnd w:id="54"/>
      <w:bookmarkEnd w:id="55"/>
    </w:p>
    <w:p w14:paraId="0C5106A3">
      <w:pPr>
        <w:pStyle w:val="2"/>
        <w:bidi w:val="0"/>
      </w:pPr>
      <w:bookmarkStart w:id="56" w:name="_Toc7434"/>
      <w:bookmarkStart w:id="57" w:name="_Toc28689"/>
      <w:r>
        <w:rPr>
          <w:rFonts w:hint="default"/>
          <w:lang w:val="en-US" w:eastAsia="zh-CN"/>
        </w:rPr>
        <w:t>4.1.</w:t>
      </w:r>
      <w:r>
        <w:rPr>
          <w:lang w:val="en-US" w:eastAsia="zh-CN"/>
        </w:rPr>
        <w:t>Implementation (export class diagram into code and update code and diagram)</w:t>
      </w:r>
      <w:bookmarkEnd w:id="56"/>
      <w:bookmarkEnd w:id="57"/>
    </w:p>
    <w:p w14:paraId="764DE07D">
      <w:pPr>
        <w:pStyle w:val="36"/>
        <w:keepNext w:val="0"/>
        <w:keepLines w:val="0"/>
        <w:widowControl/>
        <w:numPr>
          <w:ilvl w:val="0"/>
          <w:numId w:val="0"/>
        </w:numPr>
        <w:suppressLineNumbers w:val="0"/>
        <w:spacing w:before="0" w:beforeAutospacing="1" w:after="0" w:afterAutospacing="1" w:line="276" w:lineRule="auto"/>
        <w:ind w:right="0" w:rightChars="0"/>
        <w:rPr>
          <w:rFonts w:hint="default" w:ascii="Cambria" w:hAnsi="Cambria" w:eastAsia="SimSun" w:cs="Cambria"/>
          <w:sz w:val="24"/>
          <w:szCs w:val="24"/>
          <w:lang w:val="en-US"/>
        </w:rPr>
      </w:pPr>
      <w:r>
        <w:rPr>
          <w:rFonts w:hint="default" w:ascii="Cambria" w:hAnsi="Cambria" w:eastAsia="SimSun" w:cs="Cambria"/>
          <w:sz w:val="24"/>
          <w:szCs w:val="24"/>
        </w:rPr>
        <w:t xml:space="preserve">In the development of the </w:t>
      </w:r>
      <w:r>
        <w:rPr>
          <w:rStyle w:val="37"/>
          <w:rFonts w:hint="default" w:ascii="Cambria" w:hAnsi="Cambria" w:eastAsia="SimSun" w:cs="Cambria"/>
          <w:sz w:val="24"/>
          <w:szCs w:val="24"/>
        </w:rPr>
        <w:t>Online Examination System</w:t>
      </w:r>
      <w:r>
        <w:rPr>
          <w:rFonts w:hint="default" w:ascii="Cambria" w:hAnsi="Cambria" w:eastAsia="SimSun" w:cs="Cambria"/>
          <w:sz w:val="24"/>
          <w:szCs w:val="24"/>
        </w:rPr>
        <w:t xml:space="preserve">, the implementation phase began by transforming the system’s class diagram—created in </w:t>
      </w:r>
      <w:r>
        <w:rPr>
          <w:rStyle w:val="37"/>
          <w:rFonts w:hint="default" w:ascii="Cambria" w:hAnsi="Cambria" w:eastAsia="SimSun" w:cs="Cambria"/>
          <w:sz w:val="24"/>
          <w:szCs w:val="24"/>
        </w:rPr>
        <w:t>Visual Paradigm</w:t>
      </w:r>
      <w:r>
        <w:rPr>
          <w:rFonts w:hint="default" w:ascii="Cambria" w:hAnsi="Cambria" w:eastAsia="SimSun" w:cs="Cambria"/>
          <w:sz w:val="24"/>
          <w:szCs w:val="24"/>
        </w:rPr>
        <w:t>—into actual code</w:t>
      </w:r>
      <w:r>
        <w:rPr>
          <w:rFonts w:hint="default" w:ascii="Cambria" w:hAnsi="Cambria" w:eastAsia="SimSun" w:cs="Cambria"/>
          <w:sz w:val="24"/>
          <w:szCs w:val="24"/>
          <w:lang w:val="en-US"/>
        </w:rPr>
        <w:t xml:space="preserve"> </w:t>
      </w:r>
      <w:r>
        <w:rPr>
          <w:rFonts w:hint="default" w:ascii="Cambria" w:hAnsi="Cambria" w:eastAsia="SimSun" w:cs="Cambria"/>
          <w:sz w:val="24"/>
          <w:szCs w:val="24"/>
        </w:rPr>
        <w:t>using a programming language</w:t>
      </w:r>
      <w:r>
        <w:rPr>
          <w:rFonts w:hint="default" w:ascii="Cambria" w:hAnsi="Cambria" w:eastAsia="SimSun" w:cs="Cambria"/>
          <w:sz w:val="24"/>
          <w:szCs w:val="24"/>
          <w:lang w:val="en-US"/>
        </w:rPr>
        <w:t>( java).</w:t>
      </w:r>
    </w:p>
    <w:p w14:paraId="52193C03">
      <w:pPr>
        <w:pStyle w:val="36"/>
        <w:keepNext w:val="0"/>
        <w:keepLines w:val="0"/>
        <w:widowControl/>
        <w:numPr>
          <w:ilvl w:val="0"/>
          <w:numId w:val="0"/>
        </w:numPr>
        <w:suppressLineNumbers w:val="0"/>
        <w:spacing w:before="0" w:beforeAutospacing="1" w:after="0" w:afterAutospacing="1" w:line="276" w:lineRule="auto"/>
        <w:ind w:right="0" w:rightChars="0"/>
        <w:rPr>
          <w:rFonts w:hint="default" w:ascii="Cambria" w:hAnsi="Cambria" w:cs="Cambria"/>
          <w:b w:val="0"/>
          <w:bCs w:val="0"/>
          <w:color w:val="auto"/>
          <w:sz w:val="24"/>
          <w:szCs w:val="24"/>
        </w:rPr>
      </w:pPr>
      <w:r>
        <w:rPr>
          <w:rStyle w:val="37"/>
          <w:rFonts w:hint="default" w:ascii="Cambria" w:hAnsi="Cambria" w:cs="Cambria"/>
          <w:b/>
          <w:bCs/>
          <w:color w:val="auto"/>
          <w:sz w:val="24"/>
          <w:szCs w:val="24"/>
        </w:rPr>
        <w:t>Export Class Diagram into Code</w:t>
      </w:r>
    </w:p>
    <w:p w14:paraId="48FDA320">
      <w:pPr>
        <w:pStyle w:val="36"/>
        <w:keepNext w:val="0"/>
        <w:keepLines w:val="0"/>
        <w:widowControl/>
        <w:numPr>
          <w:ilvl w:val="0"/>
          <w:numId w:val="0"/>
        </w:numPr>
        <w:suppressLineNumbers w:val="0"/>
        <w:spacing w:before="0" w:beforeAutospacing="1" w:after="0" w:afterAutospacing="1" w:line="276" w:lineRule="auto"/>
        <w:ind w:right="0" w:rightChars="0"/>
        <w:rPr>
          <w:rFonts w:hint="default" w:ascii="Cambria" w:hAnsi="Cambria" w:cs="Cambria"/>
          <w:b w:val="0"/>
          <w:bCs w:val="0"/>
          <w:color w:val="auto"/>
          <w:sz w:val="24"/>
          <w:szCs w:val="24"/>
        </w:rPr>
      </w:pPr>
      <w:r>
        <w:rPr>
          <w:rFonts w:hint="default" w:ascii="Cambria" w:hAnsi="Cambria" w:cs="Cambria"/>
          <w:b w:val="0"/>
          <w:bCs w:val="0"/>
          <w:color w:val="auto"/>
          <w:sz w:val="24"/>
          <w:szCs w:val="24"/>
        </w:rPr>
        <w:t>To automatically generate source code (e.g., Java) from a UML class diagram to speed up development and ensure design consistency.</w:t>
      </w:r>
    </w:p>
    <w:p w14:paraId="6D182AD6">
      <w:pPr>
        <w:pStyle w:val="4"/>
        <w:keepNext w:val="0"/>
        <w:keepLines w:val="0"/>
        <w:widowControl/>
        <w:suppressLineNumbers w:val="0"/>
        <w:rPr>
          <w:rStyle w:val="37"/>
          <w:rFonts w:hint="default" w:ascii="Cambria" w:hAnsi="Cambria" w:cs="Cambria"/>
          <w:b/>
          <w:bCs/>
          <w:color w:val="auto"/>
          <w:sz w:val="24"/>
          <w:szCs w:val="24"/>
        </w:rPr>
      </w:pPr>
      <w:r>
        <w:rPr>
          <w:rStyle w:val="37"/>
          <w:rFonts w:hint="default" w:ascii="Cambria" w:hAnsi="Cambria" w:cs="Cambria"/>
          <w:b/>
          <w:bCs/>
          <w:color w:val="auto"/>
          <w:sz w:val="24"/>
          <w:szCs w:val="24"/>
        </w:rPr>
        <w:t>Update Code and Diagram (Synchronization)</w:t>
      </w:r>
    </w:p>
    <w:p w14:paraId="4F0FBDFB">
      <w:pPr>
        <w:pStyle w:val="4"/>
        <w:keepNext w:val="0"/>
        <w:keepLines w:val="0"/>
        <w:widowControl/>
        <w:suppressLineNumbers w:val="0"/>
        <w:rPr>
          <w:rFonts w:hint="default" w:ascii="Cambria" w:hAnsi="Cambria" w:cs="Cambria"/>
          <w:b w:val="0"/>
          <w:bCs w:val="0"/>
          <w:color w:val="auto"/>
          <w:sz w:val="24"/>
          <w:szCs w:val="24"/>
        </w:rPr>
      </w:pPr>
      <w:r>
        <w:rPr>
          <w:rFonts w:hint="default" w:ascii="Cambria" w:hAnsi="Cambria" w:cs="Cambria"/>
          <w:b w:val="0"/>
          <w:bCs w:val="0"/>
          <w:color w:val="auto"/>
          <w:sz w:val="24"/>
          <w:szCs w:val="24"/>
        </w:rPr>
        <w:t xml:space="preserve">To keep the </w:t>
      </w:r>
      <w:r>
        <w:rPr>
          <w:rStyle w:val="37"/>
          <w:rFonts w:hint="default" w:ascii="Cambria" w:hAnsi="Cambria" w:cs="Cambria"/>
          <w:b w:val="0"/>
          <w:bCs w:val="0"/>
          <w:color w:val="auto"/>
          <w:sz w:val="24"/>
          <w:szCs w:val="24"/>
        </w:rPr>
        <w:t>class diagram and source code synchronized</w:t>
      </w:r>
      <w:r>
        <w:rPr>
          <w:rFonts w:hint="default" w:ascii="Cambria" w:hAnsi="Cambria" w:cs="Cambria"/>
          <w:b w:val="0"/>
          <w:bCs w:val="0"/>
          <w:color w:val="auto"/>
          <w:sz w:val="24"/>
          <w:szCs w:val="24"/>
        </w:rPr>
        <w:t xml:space="preserve"> during updates or development changes.</w:t>
      </w:r>
    </w:p>
    <w:p w14:paraId="4932C256">
      <w:pPr>
        <w:pStyle w:val="4"/>
        <w:keepNext w:val="0"/>
        <w:keepLines w:val="0"/>
        <w:widowControl/>
        <w:numPr>
          <w:ilvl w:val="0"/>
          <w:numId w:val="53"/>
        </w:numPr>
        <w:suppressLineNumbers w:val="0"/>
        <w:ind w:left="420" w:leftChars="0" w:hanging="420" w:firstLineChars="0"/>
        <w:rPr>
          <w:rFonts w:hint="default" w:ascii="Cambria" w:hAnsi="Cambria" w:cs="Cambria"/>
          <w:sz w:val="24"/>
          <w:szCs w:val="24"/>
        </w:rPr>
      </w:pPr>
      <w:r>
        <w:rPr>
          <w:rFonts w:hint="default" w:ascii="Cambria" w:hAnsi="Cambria" w:cs="Cambria"/>
          <w:b w:val="0"/>
          <w:bCs w:val="0"/>
          <w:color w:val="auto"/>
          <w:sz w:val="24"/>
          <w:szCs w:val="24"/>
        </w:rPr>
        <w:t xml:space="preserve">If  </w:t>
      </w:r>
      <w:r>
        <w:rPr>
          <w:rStyle w:val="37"/>
          <w:rFonts w:hint="default" w:ascii="Cambria" w:hAnsi="Cambria" w:cs="Cambria"/>
          <w:b/>
          <w:bCs/>
          <w:color w:val="auto"/>
          <w:sz w:val="24"/>
          <w:szCs w:val="24"/>
        </w:rPr>
        <w:t>change code</w:t>
      </w:r>
      <w:r>
        <w:rPr>
          <w:rFonts w:hint="default" w:ascii="Cambria" w:hAnsi="Cambria" w:cs="Cambria"/>
          <w:b w:val="0"/>
          <w:bCs w:val="0"/>
          <w:color w:val="auto"/>
          <w:sz w:val="24"/>
          <w:szCs w:val="24"/>
        </w:rPr>
        <w:t xml:space="preserve"> (e.g., add methods), you can </w:t>
      </w:r>
      <w:r>
        <w:rPr>
          <w:rStyle w:val="37"/>
          <w:rFonts w:hint="default" w:ascii="Cambria" w:hAnsi="Cambria" w:cs="Cambria"/>
          <w:b w:val="0"/>
          <w:bCs w:val="0"/>
          <w:color w:val="auto"/>
          <w:sz w:val="24"/>
          <w:szCs w:val="24"/>
        </w:rPr>
        <w:t>reverse-engineer</w:t>
      </w:r>
      <w:r>
        <w:rPr>
          <w:rFonts w:hint="default" w:ascii="Cambria" w:hAnsi="Cambria" w:cs="Cambria"/>
          <w:b w:val="0"/>
          <w:bCs w:val="0"/>
          <w:color w:val="auto"/>
          <w:sz w:val="24"/>
          <w:szCs w:val="24"/>
        </w:rPr>
        <w:t xml:space="preserve"> the updates into the diagram.</w:t>
      </w:r>
    </w:p>
    <w:p w14:paraId="04304FBC">
      <w:pPr>
        <w:pStyle w:val="36"/>
        <w:keepNext w:val="0"/>
        <w:keepLines w:val="0"/>
        <w:widowControl/>
        <w:numPr>
          <w:ilvl w:val="0"/>
          <w:numId w:val="53"/>
        </w:numPr>
        <w:suppressLineNumbers w:val="0"/>
        <w:spacing w:before="0" w:beforeAutospacing="1" w:after="0" w:afterAutospacing="1"/>
        <w:ind w:left="420" w:leftChars="0" w:right="0" w:hanging="420" w:firstLineChars="0"/>
        <w:rPr>
          <w:rFonts w:hint="default" w:ascii="Cambria" w:hAnsi="Cambria" w:cs="Cambria"/>
          <w:sz w:val="24"/>
          <w:szCs w:val="24"/>
        </w:rPr>
      </w:pPr>
      <w:r>
        <w:rPr>
          <w:rFonts w:hint="default" w:ascii="Cambria" w:hAnsi="Cambria" w:cs="Cambria"/>
          <w:sz w:val="24"/>
          <w:szCs w:val="24"/>
        </w:rPr>
        <w:t xml:space="preserve">If  </w:t>
      </w:r>
      <w:r>
        <w:rPr>
          <w:rStyle w:val="37"/>
          <w:rFonts w:hint="default" w:ascii="Cambria" w:hAnsi="Cambria" w:cs="Cambria"/>
          <w:sz w:val="24"/>
          <w:szCs w:val="24"/>
        </w:rPr>
        <w:t>change the diagram</w:t>
      </w:r>
      <w:r>
        <w:rPr>
          <w:rFonts w:hint="default" w:ascii="Cambria" w:hAnsi="Cambria" w:cs="Cambria"/>
          <w:sz w:val="24"/>
          <w:szCs w:val="24"/>
        </w:rPr>
        <w:t xml:space="preserve"> (e.g., rename class, add attribute), you can </w:t>
      </w:r>
      <w:r>
        <w:rPr>
          <w:rStyle w:val="37"/>
          <w:rFonts w:hint="default" w:ascii="Cambria" w:hAnsi="Cambria" w:cs="Cambria"/>
          <w:sz w:val="24"/>
          <w:szCs w:val="24"/>
        </w:rPr>
        <w:t>regenerate</w:t>
      </w:r>
      <w:r>
        <w:rPr>
          <w:rFonts w:hint="default" w:ascii="Cambria" w:hAnsi="Cambria" w:cs="Cambria"/>
          <w:sz w:val="24"/>
          <w:szCs w:val="24"/>
        </w:rPr>
        <w:t xml:space="preserve"> code to reflect changes.</w:t>
      </w:r>
    </w:p>
    <w:p w14:paraId="453B7A31">
      <w:pPr>
        <w:pStyle w:val="36"/>
        <w:keepNext w:val="0"/>
        <w:keepLines w:val="0"/>
        <w:widowControl/>
        <w:numPr>
          <w:ilvl w:val="0"/>
          <w:numId w:val="0"/>
        </w:numPr>
        <w:suppressLineNumbers w:val="0"/>
        <w:spacing w:before="0" w:beforeAutospacing="1" w:after="0" w:afterAutospacing="1" w:line="276" w:lineRule="auto"/>
        <w:ind w:right="0" w:rightChars="0"/>
        <w:rPr>
          <w:rFonts w:hint="default"/>
          <w:lang w:val="en-US"/>
        </w:rPr>
      </w:pPr>
    </w:p>
    <w:p w14:paraId="46F83150">
      <w:pPr>
        <w:pStyle w:val="2"/>
        <w:bidi w:val="0"/>
        <w:rPr>
          <w:rFonts w:hint="default"/>
        </w:rPr>
      </w:pPr>
      <w:bookmarkStart w:id="58" w:name="_Toc26586"/>
      <w:bookmarkStart w:id="59" w:name="_Toc903"/>
      <w:r>
        <w:rPr>
          <w:rFonts w:hint="default"/>
        </w:rPr>
        <w:t>4.2 Steps to Generate Code from Class Diagram</w:t>
      </w:r>
      <w:bookmarkEnd w:id="58"/>
      <w:bookmarkEnd w:id="59"/>
    </w:p>
    <w:p w14:paraId="7ACD460B">
      <w:pPr>
        <w:pStyle w:val="36"/>
        <w:keepNext w:val="0"/>
        <w:keepLines w:val="0"/>
        <w:widowControl/>
        <w:suppressLineNumbers w:val="0"/>
        <w:spacing w:before="0" w:beforeAutospacing="1" w:after="0" w:afterAutospacing="1"/>
        <w:ind w:left="0" w:right="0"/>
      </w:pPr>
      <w:r>
        <w:t xml:space="preserve">The following steps outline how to automatically generate source code (e.g., in Java) from the class diagram designed in </w:t>
      </w:r>
      <w:r>
        <w:rPr>
          <w:rStyle w:val="37"/>
        </w:rPr>
        <w:t>Visual Paradigm</w:t>
      </w:r>
      <w:r>
        <w:t xml:space="preserve"> for the </w:t>
      </w:r>
      <w:r>
        <w:rPr>
          <w:rStyle w:val="37"/>
        </w:rPr>
        <w:t>Online Examination System</w:t>
      </w:r>
      <w:r>
        <w:t>.</w:t>
      </w:r>
    </w:p>
    <w:p w14:paraId="2B44BD13">
      <w:pPr>
        <w:pStyle w:val="4"/>
        <w:keepNext w:val="0"/>
        <w:keepLines w:val="0"/>
        <w:widowControl/>
        <w:suppressLineNumbers w:val="0"/>
        <w:rPr>
          <w:rFonts w:hint="default" w:ascii="Cambria" w:hAnsi="Cambria" w:cs="Cambria"/>
          <w:color w:val="auto"/>
          <w:sz w:val="24"/>
          <w:szCs w:val="24"/>
        </w:rPr>
      </w:pPr>
      <w:r>
        <w:rPr>
          <w:rStyle w:val="37"/>
          <w:rFonts w:hint="default" w:ascii="Cambria" w:hAnsi="Cambria" w:cs="Cambria"/>
          <w:b/>
          <w:bCs/>
          <w:color w:val="auto"/>
          <w:sz w:val="24"/>
          <w:szCs w:val="24"/>
        </w:rPr>
        <w:t>Step-by-Step Process:</w:t>
      </w:r>
    </w:p>
    <w:p w14:paraId="5406717E">
      <w:pPr>
        <w:pStyle w:val="4"/>
        <w:keepNext w:val="0"/>
        <w:keepLines w:val="0"/>
        <w:widowControl/>
        <w:suppressLineNumbers w:val="0"/>
        <w:rPr>
          <w:rStyle w:val="37"/>
          <w:rFonts w:hint="default" w:ascii="Cambria" w:hAnsi="Cambria" w:cs="Cambria"/>
          <w:b w:val="0"/>
          <w:bCs w:val="0"/>
          <w:color w:val="auto"/>
          <w:sz w:val="24"/>
          <w:szCs w:val="24"/>
        </w:rPr>
      </w:pPr>
      <w:r>
        <w:rPr>
          <w:rStyle w:val="37"/>
          <w:rFonts w:hint="default" w:ascii="Cambria" w:hAnsi="Cambria" w:cs="Cambria"/>
          <w:b/>
          <w:bCs/>
          <w:color w:val="auto"/>
          <w:sz w:val="24"/>
          <w:szCs w:val="24"/>
          <w:lang w:val="en-US"/>
        </w:rPr>
        <w:t>Step-1</w:t>
      </w:r>
      <w:r>
        <w:rPr>
          <w:rStyle w:val="37"/>
          <w:rFonts w:hint="default" w:ascii="Cambria" w:hAnsi="Cambria" w:cs="Cambria"/>
          <w:b w:val="0"/>
          <w:bCs w:val="0"/>
          <w:color w:val="auto"/>
          <w:sz w:val="24"/>
          <w:szCs w:val="24"/>
          <w:lang w:val="en-US"/>
        </w:rPr>
        <w:t xml:space="preserve">: </w:t>
      </w:r>
    </w:p>
    <w:p w14:paraId="4A8BACFE">
      <w:pPr>
        <w:pStyle w:val="4"/>
        <w:keepNext w:val="0"/>
        <w:keepLines w:val="0"/>
        <w:widowControl/>
        <w:numPr>
          <w:ilvl w:val="0"/>
          <w:numId w:val="54"/>
        </w:numPr>
        <w:suppressLineNumbers w:val="0"/>
        <w:ind w:left="420" w:leftChars="0" w:hanging="420" w:firstLineChars="0"/>
        <w:rPr>
          <w:rFonts w:hint="default" w:ascii="Cambria" w:hAnsi="Cambria" w:cs="Cambria"/>
          <w:b w:val="0"/>
          <w:bCs w:val="0"/>
          <w:color w:val="auto"/>
          <w:sz w:val="24"/>
          <w:szCs w:val="24"/>
        </w:rPr>
      </w:pPr>
      <w:r>
        <w:rPr>
          <w:rFonts w:hint="default" w:ascii="Cambria" w:hAnsi="Cambria" w:cs="Cambria"/>
          <w:b w:val="0"/>
          <w:bCs w:val="0"/>
          <w:color w:val="auto"/>
          <w:sz w:val="24"/>
          <w:szCs w:val="24"/>
        </w:rPr>
        <w:t xml:space="preserve">Launch </w:t>
      </w:r>
      <w:r>
        <w:rPr>
          <w:rStyle w:val="37"/>
          <w:rFonts w:hint="default" w:ascii="Cambria" w:hAnsi="Cambria" w:cs="Cambria"/>
          <w:b w:val="0"/>
          <w:bCs w:val="0"/>
          <w:color w:val="auto"/>
          <w:sz w:val="24"/>
          <w:szCs w:val="24"/>
        </w:rPr>
        <w:t>Visual Paradigm</w:t>
      </w:r>
      <w:r>
        <w:rPr>
          <w:rFonts w:hint="default" w:ascii="Cambria" w:hAnsi="Cambria" w:cs="Cambria"/>
          <w:b w:val="0"/>
          <w:bCs w:val="0"/>
          <w:color w:val="auto"/>
          <w:sz w:val="24"/>
          <w:szCs w:val="24"/>
        </w:rPr>
        <w:t xml:space="preserve"> and open your </w:t>
      </w:r>
      <w:r>
        <w:rPr>
          <w:rStyle w:val="37"/>
          <w:rFonts w:hint="default" w:ascii="Cambria" w:hAnsi="Cambria" w:cs="Cambria"/>
          <w:b w:val="0"/>
          <w:bCs w:val="0"/>
          <w:color w:val="auto"/>
          <w:sz w:val="24"/>
          <w:szCs w:val="24"/>
        </w:rPr>
        <w:t>Online Examination System</w:t>
      </w:r>
      <w:r>
        <w:rPr>
          <w:rFonts w:hint="default" w:ascii="Cambria" w:hAnsi="Cambria" w:cs="Cambria"/>
          <w:b w:val="0"/>
          <w:bCs w:val="0"/>
          <w:color w:val="auto"/>
          <w:sz w:val="24"/>
          <w:szCs w:val="24"/>
        </w:rPr>
        <w:t xml:space="preserve"> project that contains the completed </w:t>
      </w:r>
      <w:r>
        <w:rPr>
          <w:rStyle w:val="37"/>
          <w:rFonts w:hint="default" w:ascii="Cambria" w:hAnsi="Cambria" w:cs="Cambria"/>
          <w:b w:val="0"/>
          <w:bCs w:val="0"/>
          <w:color w:val="auto"/>
          <w:sz w:val="24"/>
          <w:szCs w:val="24"/>
        </w:rPr>
        <w:t>Class Diagram</w:t>
      </w:r>
      <w:r>
        <w:rPr>
          <w:rFonts w:hint="default" w:ascii="Cambria" w:hAnsi="Cambria" w:cs="Cambria"/>
          <w:b w:val="0"/>
          <w:bCs w:val="0"/>
          <w:color w:val="auto"/>
          <w:sz w:val="24"/>
          <w:szCs w:val="24"/>
        </w:rPr>
        <w:t>.</w:t>
      </w:r>
    </w:p>
    <w:p w14:paraId="38D25597">
      <w:pPr>
        <w:pStyle w:val="4"/>
        <w:keepNext w:val="0"/>
        <w:keepLines w:val="0"/>
        <w:widowControl/>
        <w:suppressLineNumbers w:val="0"/>
        <w:rPr>
          <w:rStyle w:val="37"/>
          <w:rFonts w:hint="default" w:ascii="Cambria" w:hAnsi="Cambria" w:cs="Cambria"/>
          <w:b w:val="0"/>
          <w:bCs w:val="0"/>
          <w:color w:val="auto"/>
          <w:sz w:val="24"/>
          <w:szCs w:val="24"/>
        </w:rPr>
      </w:pPr>
      <w:r>
        <w:rPr>
          <w:rStyle w:val="37"/>
          <w:rFonts w:hint="default" w:ascii="Cambria" w:hAnsi="Cambria" w:cs="Cambria"/>
          <w:b/>
          <w:bCs/>
          <w:color w:val="auto"/>
          <w:sz w:val="24"/>
          <w:szCs w:val="24"/>
          <w:lang w:val="en-US"/>
        </w:rPr>
        <w:t>Step-2</w:t>
      </w:r>
      <w:r>
        <w:rPr>
          <w:rStyle w:val="37"/>
          <w:rFonts w:hint="default" w:ascii="Cambria" w:hAnsi="Cambria" w:cs="Cambria"/>
          <w:b w:val="0"/>
          <w:bCs w:val="0"/>
          <w:color w:val="auto"/>
          <w:sz w:val="24"/>
          <w:szCs w:val="24"/>
          <w:lang w:val="en-US"/>
        </w:rPr>
        <w:t>:</w:t>
      </w:r>
      <w:r>
        <w:rPr>
          <w:rStyle w:val="37"/>
          <w:rFonts w:hint="default" w:ascii="Cambria" w:hAnsi="Cambria" w:cs="Cambria"/>
          <w:b w:val="0"/>
          <w:bCs w:val="0"/>
          <w:color w:val="auto"/>
          <w:sz w:val="24"/>
          <w:szCs w:val="24"/>
        </w:rPr>
        <w:t>Navigate to Code Engineering</w:t>
      </w:r>
    </w:p>
    <w:p w14:paraId="6EA913F7">
      <w:pPr>
        <w:pStyle w:val="4"/>
        <w:keepNext w:val="0"/>
        <w:keepLines w:val="0"/>
        <w:widowControl/>
        <w:numPr>
          <w:ilvl w:val="0"/>
          <w:numId w:val="55"/>
        </w:numPr>
        <w:suppressLineNumbers w:val="0"/>
        <w:ind w:left="420" w:leftChars="0" w:hanging="420" w:firstLineChars="0"/>
        <w:rPr>
          <w:rFonts w:hint="default" w:ascii="Cambria" w:hAnsi="Cambria" w:cs="Cambria"/>
          <w:b w:val="0"/>
          <w:bCs w:val="0"/>
          <w:color w:val="auto"/>
          <w:sz w:val="24"/>
          <w:szCs w:val="24"/>
        </w:rPr>
      </w:pPr>
      <w:r>
        <w:rPr>
          <w:rFonts w:hint="default" w:ascii="Cambria" w:hAnsi="Cambria" w:cs="Cambria"/>
          <w:b w:val="0"/>
          <w:bCs w:val="0"/>
          <w:color w:val="auto"/>
          <w:sz w:val="24"/>
          <w:szCs w:val="24"/>
        </w:rPr>
        <w:t>From the top menu, go to:Tools &gt; Code &gt; Generate Code…</w:t>
      </w:r>
    </w:p>
    <w:p w14:paraId="7CCDB625">
      <w:pPr>
        <w:pStyle w:val="4"/>
        <w:keepNext w:val="0"/>
        <w:keepLines w:val="0"/>
        <w:widowControl/>
        <w:suppressLineNumbers w:val="0"/>
        <w:rPr>
          <w:rFonts w:hint="default" w:ascii="Cambria" w:hAnsi="Cambria" w:cs="Cambria"/>
          <w:b w:val="0"/>
          <w:bCs w:val="0"/>
          <w:color w:val="auto"/>
          <w:sz w:val="24"/>
          <w:szCs w:val="24"/>
        </w:rPr>
      </w:pPr>
      <w:r>
        <w:rPr>
          <w:rFonts w:hint="default" w:ascii="Cambria" w:hAnsi="Cambria" w:eastAsia="Symbol" w:cs="Cambria"/>
          <w:b/>
          <w:bCs/>
          <w:color w:val="auto"/>
          <w:sz w:val="24"/>
          <w:szCs w:val="24"/>
          <w:lang w:val="en-US"/>
        </w:rPr>
        <w:t>Step-3</w:t>
      </w:r>
      <w:r>
        <w:rPr>
          <w:rFonts w:hint="default" w:ascii="Cambria" w:hAnsi="Cambria" w:eastAsia="Symbol" w:cs="Cambria"/>
          <w:b w:val="0"/>
          <w:bCs w:val="0"/>
          <w:color w:val="auto"/>
          <w:sz w:val="24"/>
          <w:szCs w:val="24"/>
          <w:lang w:val="en-US"/>
        </w:rPr>
        <w:t>:</w:t>
      </w:r>
      <w:r>
        <w:rPr>
          <w:rStyle w:val="37"/>
          <w:rFonts w:hint="default" w:ascii="Cambria" w:hAnsi="Cambria" w:cs="Cambria"/>
          <w:b w:val="0"/>
          <w:bCs w:val="0"/>
          <w:color w:val="auto"/>
          <w:sz w:val="24"/>
          <w:szCs w:val="24"/>
        </w:rPr>
        <w:t>Choose Target Language</w:t>
      </w:r>
    </w:p>
    <w:p w14:paraId="6EBD987E">
      <w:pPr>
        <w:pStyle w:val="36"/>
        <w:keepNext w:val="0"/>
        <w:keepLines w:val="0"/>
        <w:widowControl/>
        <w:numPr>
          <w:ilvl w:val="0"/>
          <w:numId w:val="56"/>
        </w:numPr>
        <w:suppressLineNumbers w:val="0"/>
        <w:spacing w:before="0" w:beforeAutospacing="1" w:after="0" w:afterAutospacing="1"/>
        <w:ind w:left="420" w:leftChars="0" w:right="0" w:hanging="420" w:firstLineChars="0"/>
        <w:rPr>
          <w:rFonts w:hint="default" w:ascii="Cambria" w:hAnsi="Cambria" w:cs="Cambria"/>
          <w:color w:val="auto"/>
          <w:sz w:val="24"/>
          <w:szCs w:val="24"/>
        </w:rPr>
      </w:pPr>
      <w:r>
        <w:rPr>
          <w:rFonts w:hint="default" w:ascii="Cambria" w:hAnsi="Cambria" w:cs="Cambria"/>
          <w:color w:val="auto"/>
          <w:sz w:val="24"/>
          <w:szCs w:val="24"/>
        </w:rPr>
        <w:t xml:space="preserve">In the </w:t>
      </w:r>
      <w:r>
        <w:rPr>
          <w:rStyle w:val="37"/>
          <w:rFonts w:hint="default" w:ascii="Cambria" w:hAnsi="Cambria" w:cs="Cambria"/>
          <w:color w:val="auto"/>
          <w:sz w:val="24"/>
          <w:szCs w:val="24"/>
        </w:rPr>
        <w:t>Code Generation window</w:t>
      </w:r>
      <w:r>
        <w:rPr>
          <w:rFonts w:hint="default" w:ascii="Cambria" w:hAnsi="Cambria" w:cs="Cambria"/>
          <w:color w:val="auto"/>
          <w:sz w:val="24"/>
          <w:szCs w:val="24"/>
        </w:rPr>
        <w:t xml:space="preserve">, select the programming language  (e.g., </w:t>
      </w:r>
      <w:r>
        <w:rPr>
          <w:rStyle w:val="37"/>
          <w:rFonts w:hint="default" w:ascii="Cambria" w:hAnsi="Cambria" w:cs="Cambria"/>
          <w:color w:val="auto"/>
          <w:sz w:val="24"/>
          <w:szCs w:val="24"/>
        </w:rPr>
        <w:t>Java</w:t>
      </w:r>
      <w:r>
        <w:rPr>
          <w:rFonts w:hint="default" w:ascii="Cambria" w:hAnsi="Cambria" w:cs="Cambria"/>
          <w:color w:val="auto"/>
          <w:sz w:val="24"/>
          <w:szCs w:val="24"/>
        </w:rPr>
        <w:t>).</w:t>
      </w:r>
    </w:p>
    <w:p w14:paraId="7C188C1C">
      <w:pPr>
        <w:pStyle w:val="4"/>
        <w:keepNext w:val="0"/>
        <w:keepLines w:val="0"/>
        <w:widowControl/>
        <w:suppressLineNumbers w:val="0"/>
        <w:rPr>
          <w:rFonts w:hint="default" w:ascii="Cambria" w:hAnsi="Cambria" w:cs="Cambria"/>
          <w:color w:val="auto"/>
          <w:sz w:val="24"/>
          <w:szCs w:val="24"/>
        </w:rPr>
      </w:pPr>
      <w:r>
        <w:rPr>
          <w:rFonts w:hint="default" w:ascii="Cambria" w:hAnsi="Cambria" w:eastAsia="SimSun" w:cs="Cambria"/>
          <w:color w:val="auto"/>
          <w:sz w:val="24"/>
          <w:szCs w:val="24"/>
          <w:lang w:val="en-US"/>
        </w:rPr>
        <w:t>Step-4:</w:t>
      </w:r>
      <w:r>
        <w:rPr>
          <w:rFonts w:hint="default" w:ascii="Cambria" w:hAnsi="Cambria" w:eastAsia="SimSun" w:cs="Cambria"/>
          <w:color w:val="auto"/>
          <w:sz w:val="24"/>
          <w:szCs w:val="24"/>
        </w:rPr>
        <w:t xml:space="preserve"> </w:t>
      </w:r>
      <w:r>
        <w:rPr>
          <w:rFonts w:hint="default" w:ascii="Cambria" w:hAnsi="Cambria" w:eastAsia="SimSun" w:cs="Cambria"/>
          <w:b w:val="0"/>
          <w:bCs w:val="0"/>
          <w:color w:val="auto"/>
          <w:sz w:val="24"/>
          <w:szCs w:val="24"/>
        </w:rPr>
        <w:t xml:space="preserve"> </w:t>
      </w:r>
      <w:r>
        <w:rPr>
          <w:rStyle w:val="37"/>
          <w:rFonts w:hint="default" w:ascii="Cambria" w:hAnsi="Cambria" w:cs="Cambria"/>
          <w:b w:val="0"/>
          <w:bCs w:val="0"/>
          <w:color w:val="auto"/>
          <w:sz w:val="24"/>
          <w:szCs w:val="24"/>
        </w:rPr>
        <w:t>Select Classes to Export</w:t>
      </w:r>
      <w:r>
        <w:rPr>
          <w:rFonts w:hint="default" w:ascii="Cambria" w:hAnsi="Cambria" w:eastAsia="SimSun" w:cs="Cambria"/>
          <w:color w:val="auto"/>
          <w:sz w:val="24"/>
          <w:szCs w:val="24"/>
        </w:rPr>
        <w:t xml:space="preserve"> </w:t>
      </w:r>
    </w:p>
    <w:p w14:paraId="661B585D">
      <w:pPr>
        <w:pStyle w:val="36"/>
        <w:keepNext w:val="0"/>
        <w:keepLines w:val="0"/>
        <w:widowControl/>
        <w:numPr>
          <w:ilvl w:val="0"/>
          <w:numId w:val="57"/>
        </w:numPr>
        <w:suppressLineNumbers w:val="0"/>
        <w:spacing w:before="0" w:beforeAutospacing="1" w:after="0" w:afterAutospacing="1"/>
        <w:ind w:left="420" w:leftChars="0" w:right="0" w:hanging="420" w:firstLineChars="0"/>
        <w:rPr>
          <w:rFonts w:hint="default" w:ascii="Cambria" w:hAnsi="Cambria" w:cs="Cambria"/>
          <w:color w:val="auto"/>
          <w:sz w:val="24"/>
          <w:szCs w:val="24"/>
        </w:rPr>
      </w:pPr>
      <w:r>
        <w:rPr>
          <w:rFonts w:hint="default" w:ascii="Cambria" w:hAnsi="Cambria" w:cs="Cambria"/>
          <w:color w:val="auto"/>
          <w:sz w:val="24"/>
          <w:szCs w:val="24"/>
        </w:rPr>
        <w:t xml:space="preserve">Choose the  </w:t>
      </w:r>
      <w:r>
        <w:rPr>
          <w:rStyle w:val="37"/>
          <w:rFonts w:hint="default" w:ascii="Cambria" w:hAnsi="Cambria" w:cs="Cambria"/>
          <w:color w:val="auto"/>
          <w:sz w:val="24"/>
          <w:szCs w:val="24"/>
        </w:rPr>
        <w:t>classes</w:t>
      </w:r>
      <w:r>
        <w:rPr>
          <w:rFonts w:hint="default" w:ascii="Cambria" w:hAnsi="Cambria" w:cs="Cambria"/>
          <w:color w:val="auto"/>
          <w:sz w:val="24"/>
          <w:szCs w:val="24"/>
        </w:rPr>
        <w:t xml:space="preserve"> (e.g., </w:t>
      </w:r>
      <w:r>
        <w:rPr>
          <w:rStyle w:val="20"/>
          <w:rFonts w:hint="default" w:ascii="Cambria" w:hAnsi="Cambria" w:cs="Cambria"/>
          <w:color w:val="auto"/>
          <w:sz w:val="24"/>
          <w:szCs w:val="24"/>
        </w:rPr>
        <w:t>Student</w:t>
      </w:r>
      <w:r>
        <w:rPr>
          <w:rFonts w:hint="default" w:ascii="Cambria" w:hAnsi="Cambria" w:cs="Cambria"/>
          <w:color w:val="auto"/>
          <w:sz w:val="24"/>
          <w:szCs w:val="24"/>
        </w:rPr>
        <w:t xml:space="preserve">, </w:t>
      </w:r>
      <w:r>
        <w:rPr>
          <w:rStyle w:val="20"/>
          <w:rFonts w:hint="default" w:ascii="Cambria" w:hAnsi="Cambria" w:cs="Cambria"/>
          <w:color w:val="auto"/>
          <w:sz w:val="24"/>
          <w:szCs w:val="24"/>
        </w:rPr>
        <w:t>Exam</w:t>
      </w:r>
      <w:r>
        <w:rPr>
          <w:rFonts w:hint="default" w:ascii="Cambria" w:hAnsi="Cambria" w:cs="Cambria"/>
          <w:color w:val="auto"/>
          <w:sz w:val="24"/>
          <w:szCs w:val="24"/>
        </w:rPr>
        <w:t xml:space="preserve">, </w:t>
      </w:r>
      <w:r>
        <w:rPr>
          <w:rStyle w:val="20"/>
          <w:rFonts w:hint="default" w:ascii="Cambria" w:hAnsi="Cambria" w:cs="Cambria"/>
          <w:color w:val="auto"/>
          <w:sz w:val="24"/>
          <w:szCs w:val="24"/>
        </w:rPr>
        <w:t>Result</w:t>
      </w:r>
      <w:r>
        <w:rPr>
          <w:rFonts w:hint="default" w:ascii="Cambria" w:hAnsi="Cambria" w:cs="Cambria"/>
          <w:color w:val="auto"/>
          <w:sz w:val="24"/>
          <w:szCs w:val="24"/>
        </w:rPr>
        <w:t>, etc.) from class diagram that  to generate code .</w:t>
      </w:r>
    </w:p>
    <w:p w14:paraId="581EAD8B">
      <w:pPr>
        <w:pStyle w:val="4"/>
        <w:keepNext w:val="0"/>
        <w:keepLines w:val="0"/>
        <w:widowControl/>
        <w:suppressLineNumbers w:val="0"/>
        <w:rPr>
          <w:rFonts w:hint="default" w:ascii="Cambria" w:hAnsi="Cambria" w:cs="Cambria"/>
          <w:color w:val="auto"/>
          <w:sz w:val="24"/>
          <w:szCs w:val="24"/>
        </w:rPr>
      </w:pPr>
      <w:r>
        <w:rPr>
          <w:rStyle w:val="37"/>
          <w:rFonts w:hint="default" w:ascii="Cambria" w:hAnsi="Cambria" w:cs="Cambria"/>
          <w:b/>
          <w:bCs/>
          <w:color w:val="auto"/>
          <w:sz w:val="24"/>
          <w:szCs w:val="24"/>
          <w:lang w:val="en-US"/>
        </w:rPr>
        <w:t xml:space="preserve">Step-5: </w:t>
      </w:r>
      <w:r>
        <w:rPr>
          <w:rStyle w:val="37"/>
          <w:rFonts w:hint="default" w:ascii="Cambria" w:hAnsi="Cambria" w:cs="Cambria"/>
          <w:b w:val="0"/>
          <w:bCs w:val="0"/>
          <w:color w:val="auto"/>
          <w:sz w:val="24"/>
          <w:szCs w:val="24"/>
        </w:rPr>
        <w:t>Set Output Location</w:t>
      </w:r>
      <w:r>
        <w:rPr>
          <w:rFonts w:hint="default" w:ascii="Cambria" w:hAnsi="Cambria" w:eastAsia="SimSun" w:cs="Cambria"/>
          <w:color w:val="auto"/>
          <w:sz w:val="24"/>
          <w:szCs w:val="24"/>
        </w:rPr>
        <w:t xml:space="preserve">  </w:t>
      </w:r>
    </w:p>
    <w:p w14:paraId="0EC9DF79">
      <w:pPr>
        <w:pStyle w:val="36"/>
        <w:keepNext w:val="0"/>
        <w:keepLines w:val="0"/>
        <w:widowControl/>
        <w:numPr>
          <w:ilvl w:val="0"/>
          <w:numId w:val="58"/>
        </w:numPr>
        <w:suppressLineNumbers w:val="0"/>
        <w:spacing w:before="0" w:beforeAutospacing="1" w:after="0" w:afterAutospacing="1"/>
        <w:ind w:left="420" w:leftChars="0" w:right="0" w:hanging="420" w:firstLineChars="0"/>
        <w:rPr>
          <w:rFonts w:hint="default" w:ascii="Cambria" w:hAnsi="Cambria" w:cs="Cambria"/>
          <w:color w:val="auto"/>
          <w:sz w:val="24"/>
          <w:szCs w:val="24"/>
        </w:rPr>
      </w:pPr>
      <w:r>
        <w:rPr>
          <w:rFonts w:hint="default" w:ascii="Cambria" w:hAnsi="Cambria" w:cs="Cambria"/>
          <w:color w:val="auto"/>
          <w:sz w:val="24"/>
          <w:szCs w:val="24"/>
        </w:rPr>
        <w:t xml:space="preserve">Specify the </w:t>
      </w:r>
      <w:r>
        <w:rPr>
          <w:rStyle w:val="37"/>
          <w:rFonts w:hint="default" w:ascii="Cambria" w:hAnsi="Cambria" w:cs="Cambria"/>
          <w:color w:val="auto"/>
          <w:sz w:val="24"/>
          <w:szCs w:val="24"/>
        </w:rPr>
        <w:t>folder</w:t>
      </w:r>
      <w:r>
        <w:rPr>
          <w:rFonts w:hint="default" w:ascii="Cambria" w:hAnsi="Cambria" w:cs="Cambria"/>
          <w:color w:val="auto"/>
          <w:sz w:val="24"/>
          <w:szCs w:val="24"/>
        </w:rPr>
        <w:t xml:space="preserve"> where the generated source code should be saved on your computer.</w:t>
      </w:r>
    </w:p>
    <w:p w14:paraId="04769C81">
      <w:pPr>
        <w:pStyle w:val="4"/>
        <w:keepNext w:val="0"/>
        <w:keepLines w:val="0"/>
        <w:widowControl/>
        <w:suppressLineNumbers w:val="0"/>
        <w:rPr>
          <w:rFonts w:hint="default" w:ascii="Cambria" w:hAnsi="Cambria" w:cs="Cambria"/>
          <w:color w:val="auto"/>
          <w:sz w:val="24"/>
          <w:szCs w:val="24"/>
        </w:rPr>
      </w:pPr>
      <w:r>
        <w:rPr>
          <w:rFonts w:hint="default" w:ascii="Cambria" w:hAnsi="Cambria" w:eastAsia="SimSun" w:cs="Cambria"/>
          <w:color w:val="auto"/>
          <w:sz w:val="24"/>
          <w:szCs w:val="24"/>
          <w:lang w:val="en-US"/>
        </w:rPr>
        <w:t>Step-6:</w:t>
      </w:r>
      <w:r>
        <w:rPr>
          <w:rFonts w:hint="default" w:ascii="Cambria" w:hAnsi="Cambria" w:eastAsia="SimSun" w:cs="Cambria"/>
          <w:b w:val="0"/>
          <w:bCs w:val="0"/>
          <w:color w:val="auto"/>
          <w:sz w:val="24"/>
          <w:szCs w:val="24"/>
        </w:rPr>
        <w:t xml:space="preserve"> </w:t>
      </w:r>
      <w:r>
        <w:rPr>
          <w:rStyle w:val="37"/>
          <w:rFonts w:hint="default" w:ascii="Cambria" w:hAnsi="Cambria" w:cs="Cambria"/>
          <w:b w:val="0"/>
          <w:bCs w:val="0"/>
          <w:color w:val="auto"/>
          <w:sz w:val="24"/>
          <w:szCs w:val="24"/>
        </w:rPr>
        <w:t>Generate Code</w:t>
      </w:r>
      <w:r>
        <w:rPr>
          <w:rFonts w:hint="default" w:ascii="Cambria" w:hAnsi="Cambria" w:eastAsia="SimSun" w:cs="Cambria"/>
          <w:b w:val="0"/>
          <w:bCs w:val="0"/>
          <w:color w:val="auto"/>
          <w:sz w:val="24"/>
          <w:szCs w:val="24"/>
        </w:rPr>
        <w:t xml:space="preserve"> </w:t>
      </w:r>
      <w:r>
        <w:rPr>
          <w:rFonts w:hint="default" w:ascii="Cambria" w:hAnsi="Cambria" w:eastAsia="SimSun" w:cs="Cambria"/>
          <w:color w:val="auto"/>
          <w:sz w:val="24"/>
          <w:szCs w:val="24"/>
        </w:rPr>
        <w:t xml:space="preserve"> </w:t>
      </w:r>
    </w:p>
    <w:p w14:paraId="2D860906">
      <w:pPr>
        <w:pStyle w:val="36"/>
        <w:keepNext w:val="0"/>
        <w:keepLines w:val="0"/>
        <w:widowControl/>
        <w:numPr>
          <w:ilvl w:val="0"/>
          <w:numId w:val="59"/>
        </w:numPr>
        <w:suppressLineNumbers w:val="0"/>
        <w:spacing w:before="0" w:beforeAutospacing="1" w:after="0" w:afterAutospacing="1"/>
        <w:ind w:left="420" w:leftChars="0" w:right="0" w:hanging="420" w:firstLineChars="0"/>
        <w:rPr>
          <w:rFonts w:hint="default" w:ascii="Cambria" w:hAnsi="Cambria" w:cs="Cambria"/>
          <w:color w:val="auto"/>
          <w:sz w:val="24"/>
          <w:szCs w:val="24"/>
        </w:rPr>
      </w:pPr>
      <w:r>
        <w:rPr>
          <w:rFonts w:hint="default" w:ascii="Cambria" w:hAnsi="Cambria" w:cs="Cambria"/>
          <w:color w:val="auto"/>
          <w:sz w:val="24"/>
          <w:szCs w:val="24"/>
        </w:rPr>
        <w:t xml:space="preserve">Click on the </w:t>
      </w:r>
      <w:r>
        <w:rPr>
          <w:rStyle w:val="37"/>
          <w:rFonts w:hint="default" w:ascii="Cambria" w:hAnsi="Cambria" w:cs="Cambria"/>
          <w:color w:val="auto"/>
          <w:sz w:val="24"/>
          <w:szCs w:val="24"/>
        </w:rPr>
        <w:t>Generate</w:t>
      </w:r>
      <w:r>
        <w:rPr>
          <w:rFonts w:hint="default" w:ascii="Cambria" w:hAnsi="Cambria" w:cs="Cambria"/>
          <w:color w:val="auto"/>
          <w:sz w:val="24"/>
          <w:szCs w:val="24"/>
        </w:rPr>
        <w:t xml:space="preserve"> button.</w:t>
      </w:r>
    </w:p>
    <w:p w14:paraId="516AE697">
      <w:pPr>
        <w:pStyle w:val="36"/>
        <w:keepNext w:val="0"/>
        <w:keepLines w:val="0"/>
        <w:widowControl/>
        <w:numPr>
          <w:ilvl w:val="0"/>
          <w:numId w:val="60"/>
        </w:numPr>
        <w:suppressLineNumbers w:val="0"/>
        <w:spacing w:before="0" w:beforeAutospacing="1" w:after="0" w:afterAutospacing="1"/>
        <w:ind w:left="420" w:leftChars="0" w:right="0" w:hanging="420" w:firstLineChars="0"/>
        <w:rPr>
          <w:rFonts w:hint="default" w:ascii="Cambria" w:hAnsi="Cambria" w:cs="Cambria"/>
          <w:color w:val="auto"/>
          <w:sz w:val="24"/>
          <w:szCs w:val="24"/>
        </w:rPr>
      </w:pPr>
      <w:r>
        <w:rPr>
          <w:rFonts w:hint="default" w:ascii="Cambria" w:hAnsi="Cambria" w:cs="Cambria"/>
          <w:color w:val="auto"/>
          <w:sz w:val="24"/>
          <w:szCs w:val="24"/>
        </w:rPr>
        <w:t>Visual Paradigm will create:</w:t>
      </w:r>
    </w:p>
    <w:p w14:paraId="4018F92A">
      <w:pPr>
        <w:pStyle w:val="36"/>
        <w:keepNext w:val="0"/>
        <w:keepLines w:val="0"/>
        <w:widowControl/>
        <w:numPr>
          <w:ilvl w:val="0"/>
          <w:numId w:val="61"/>
        </w:numPr>
        <w:suppressLineNumbers w:val="0"/>
        <w:spacing w:before="0" w:beforeAutospacing="1" w:after="0" w:afterAutospacing="1"/>
        <w:ind w:left="860" w:leftChars="0" w:right="0" w:hanging="420" w:firstLineChars="0"/>
        <w:rPr>
          <w:rFonts w:hint="default" w:ascii="Cambria" w:hAnsi="Cambria" w:cs="Cambria"/>
          <w:color w:val="auto"/>
          <w:sz w:val="24"/>
          <w:szCs w:val="24"/>
        </w:rPr>
      </w:pPr>
      <w:r>
        <w:rPr>
          <w:rFonts w:hint="default" w:ascii="Cambria" w:hAnsi="Cambria" w:cs="Cambria"/>
          <w:color w:val="auto"/>
          <w:sz w:val="24"/>
          <w:szCs w:val="24"/>
        </w:rPr>
        <w:t>Class files with proper names</w:t>
      </w:r>
    </w:p>
    <w:p w14:paraId="317C3E40">
      <w:pPr>
        <w:pStyle w:val="36"/>
        <w:keepNext w:val="0"/>
        <w:keepLines w:val="0"/>
        <w:widowControl/>
        <w:numPr>
          <w:ilvl w:val="0"/>
          <w:numId w:val="61"/>
        </w:numPr>
        <w:suppressLineNumbers w:val="0"/>
        <w:spacing w:before="0" w:beforeAutospacing="1" w:after="0" w:afterAutospacing="1"/>
        <w:ind w:left="860" w:leftChars="0" w:right="0" w:hanging="420" w:firstLineChars="0"/>
        <w:rPr>
          <w:rFonts w:hint="default" w:ascii="Cambria" w:hAnsi="Cambria" w:cs="Cambria"/>
          <w:color w:val="auto"/>
          <w:sz w:val="24"/>
          <w:szCs w:val="24"/>
        </w:rPr>
      </w:pPr>
      <w:r>
        <w:rPr>
          <w:rFonts w:hint="default" w:ascii="Cambria" w:hAnsi="Cambria" w:cs="Cambria"/>
          <w:color w:val="auto"/>
          <w:sz w:val="24"/>
          <w:szCs w:val="24"/>
        </w:rPr>
        <w:t>Attributes with data types</w:t>
      </w:r>
    </w:p>
    <w:p w14:paraId="5813F349">
      <w:pPr>
        <w:pStyle w:val="36"/>
        <w:keepNext w:val="0"/>
        <w:keepLines w:val="0"/>
        <w:widowControl/>
        <w:numPr>
          <w:ilvl w:val="0"/>
          <w:numId w:val="61"/>
        </w:numPr>
        <w:suppressLineNumbers w:val="0"/>
        <w:spacing w:before="0" w:beforeAutospacing="1" w:after="0" w:afterAutospacing="1"/>
        <w:ind w:left="860" w:leftChars="0" w:right="0" w:hanging="420" w:firstLineChars="0"/>
        <w:rPr>
          <w:rFonts w:hint="default" w:ascii="Cambria" w:hAnsi="Cambria" w:cs="Cambria"/>
          <w:color w:val="auto"/>
          <w:sz w:val="24"/>
          <w:szCs w:val="24"/>
        </w:rPr>
      </w:pPr>
      <w:r>
        <w:rPr>
          <w:rFonts w:hint="default" w:ascii="Cambria" w:hAnsi="Cambria" w:cs="Cambria"/>
          <w:color w:val="auto"/>
          <w:sz w:val="24"/>
          <w:szCs w:val="24"/>
        </w:rPr>
        <w:t>Method stubs (method headers without logic)</w:t>
      </w:r>
    </w:p>
    <w:p w14:paraId="6CB6F788">
      <w:pPr>
        <w:pStyle w:val="36"/>
        <w:keepNext w:val="0"/>
        <w:keepLines w:val="0"/>
        <w:widowControl/>
        <w:numPr>
          <w:ilvl w:val="0"/>
          <w:numId w:val="0"/>
        </w:numPr>
        <w:suppressLineNumbers w:val="0"/>
        <w:spacing w:before="0" w:beforeAutospacing="1" w:after="0" w:afterAutospacing="1"/>
        <w:ind w:left="440" w:leftChars="0" w:right="0" w:rightChars="0"/>
        <w:rPr>
          <w:rFonts w:hint="default" w:ascii="Cambria" w:hAnsi="Cambria" w:cs="Cambria"/>
          <w:color w:val="auto"/>
          <w:sz w:val="24"/>
          <w:szCs w:val="24"/>
        </w:rPr>
      </w:pPr>
    </w:p>
    <w:p w14:paraId="0E812416">
      <w:pPr>
        <w:pStyle w:val="36"/>
        <w:keepNext w:val="0"/>
        <w:keepLines w:val="0"/>
        <w:widowControl/>
        <w:numPr>
          <w:ilvl w:val="0"/>
          <w:numId w:val="0"/>
        </w:numPr>
        <w:suppressLineNumbers w:val="0"/>
        <w:spacing w:before="0" w:beforeAutospacing="1" w:after="0" w:afterAutospacing="1"/>
        <w:ind w:left="440" w:leftChars="0" w:right="0" w:rightChars="0"/>
        <w:rPr>
          <w:rFonts w:hint="default" w:ascii="Cambria" w:hAnsi="Cambria" w:cs="Cambria"/>
          <w:color w:val="auto"/>
          <w:sz w:val="24"/>
          <w:szCs w:val="24"/>
          <w:lang w:val="en-US"/>
        </w:rPr>
      </w:pPr>
      <w:r>
        <w:rPr>
          <w:rFonts w:hint="default" w:ascii="Cambria" w:hAnsi="Cambria" w:cs="Cambria"/>
          <w:color w:val="auto"/>
          <w:sz w:val="24"/>
          <w:szCs w:val="24"/>
          <w:lang w:val="en-US"/>
        </w:rPr>
        <w:drawing>
          <wp:inline distT="0" distB="0" distL="114300" distR="114300">
            <wp:extent cx="5478145" cy="4309110"/>
            <wp:effectExtent l="0" t="0" r="8255" b="8890"/>
            <wp:docPr id="16" name="Picture 16" descr="Ad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dmn"/>
                    <pic:cNvPicPr>
                      <a:picLocks noChangeAspect="1"/>
                    </pic:cNvPicPr>
                  </pic:nvPicPr>
                  <pic:blipFill>
                    <a:blip r:embed="rId15"/>
                    <a:stretch>
                      <a:fillRect/>
                    </a:stretch>
                  </pic:blipFill>
                  <pic:spPr>
                    <a:xfrm>
                      <a:off x="0" y="0"/>
                      <a:ext cx="5478145" cy="4309110"/>
                    </a:xfrm>
                    <a:prstGeom prst="rect">
                      <a:avLst/>
                    </a:prstGeom>
                  </pic:spPr>
                </pic:pic>
              </a:graphicData>
            </a:graphic>
          </wp:inline>
        </w:drawing>
      </w:r>
      <w:r>
        <w:rPr>
          <w:rFonts w:hint="default" w:ascii="Cambria" w:hAnsi="Cambria" w:cs="Cambria"/>
          <w:color w:val="auto"/>
          <w:sz w:val="24"/>
          <w:szCs w:val="24"/>
          <w:lang w:val="en-US"/>
        </w:rPr>
        <w:drawing>
          <wp:inline distT="0" distB="0" distL="114300" distR="114300">
            <wp:extent cx="5483860" cy="3896995"/>
            <wp:effectExtent l="0" t="0" r="2540" b="1905"/>
            <wp:docPr id="15" name="Picture 15" descr="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ourse"/>
                    <pic:cNvPicPr>
                      <a:picLocks noChangeAspect="1"/>
                    </pic:cNvPicPr>
                  </pic:nvPicPr>
                  <pic:blipFill>
                    <a:blip r:embed="rId16"/>
                    <a:stretch>
                      <a:fillRect/>
                    </a:stretch>
                  </pic:blipFill>
                  <pic:spPr>
                    <a:xfrm>
                      <a:off x="0" y="0"/>
                      <a:ext cx="5483860" cy="3896995"/>
                    </a:xfrm>
                    <a:prstGeom prst="rect">
                      <a:avLst/>
                    </a:prstGeom>
                  </pic:spPr>
                </pic:pic>
              </a:graphicData>
            </a:graphic>
          </wp:inline>
        </w:drawing>
      </w:r>
      <w:r>
        <w:rPr>
          <w:rFonts w:hint="default" w:ascii="Cambria" w:hAnsi="Cambria" w:cs="Cambria"/>
          <w:color w:val="auto"/>
          <w:sz w:val="24"/>
          <w:szCs w:val="24"/>
          <w:lang w:val="en-US"/>
        </w:rPr>
        <w:drawing>
          <wp:inline distT="0" distB="0" distL="114300" distR="114300">
            <wp:extent cx="5481955" cy="4359910"/>
            <wp:effectExtent l="0" t="0" r="4445" b="8890"/>
            <wp:docPr id="14" name="Picture 14" descr="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xam"/>
                    <pic:cNvPicPr>
                      <a:picLocks noChangeAspect="1"/>
                    </pic:cNvPicPr>
                  </pic:nvPicPr>
                  <pic:blipFill>
                    <a:blip r:embed="rId17"/>
                    <a:stretch>
                      <a:fillRect/>
                    </a:stretch>
                  </pic:blipFill>
                  <pic:spPr>
                    <a:xfrm>
                      <a:off x="0" y="0"/>
                      <a:ext cx="5481955" cy="4359910"/>
                    </a:xfrm>
                    <a:prstGeom prst="rect">
                      <a:avLst/>
                    </a:prstGeom>
                  </pic:spPr>
                </pic:pic>
              </a:graphicData>
            </a:graphic>
          </wp:inline>
        </w:drawing>
      </w:r>
      <w:r>
        <w:rPr>
          <w:rFonts w:hint="default" w:ascii="Cambria" w:hAnsi="Cambria" w:cs="Cambria"/>
          <w:color w:val="auto"/>
          <w:sz w:val="24"/>
          <w:szCs w:val="24"/>
          <w:lang w:val="en-US"/>
        </w:rPr>
        <w:drawing>
          <wp:inline distT="0" distB="0" distL="114300" distR="114300">
            <wp:extent cx="5481955" cy="3747135"/>
            <wp:effectExtent l="0" t="0" r="4445" b="12065"/>
            <wp:docPr id="13" name="Picture 13" descr="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eedback"/>
                    <pic:cNvPicPr>
                      <a:picLocks noChangeAspect="1"/>
                    </pic:cNvPicPr>
                  </pic:nvPicPr>
                  <pic:blipFill>
                    <a:blip r:embed="rId18"/>
                    <a:stretch>
                      <a:fillRect/>
                    </a:stretch>
                  </pic:blipFill>
                  <pic:spPr>
                    <a:xfrm>
                      <a:off x="0" y="0"/>
                      <a:ext cx="5481955" cy="3747135"/>
                    </a:xfrm>
                    <a:prstGeom prst="rect">
                      <a:avLst/>
                    </a:prstGeom>
                  </pic:spPr>
                </pic:pic>
              </a:graphicData>
            </a:graphic>
          </wp:inline>
        </w:drawing>
      </w:r>
      <w:r>
        <w:rPr>
          <w:rFonts w:hint="default" w:ascii="Cambria" w:hAnsi="Cambria" w:cs="Cambria"/>
          <w:color w:val="auto"/>
          <w:sz w:val="24"/>
          <w:szCs w:val="24"/>
          <w:lang w:val="en-US"/>
        </w:rPr>
        <w:drawing>
          <wp:inline distT="0" distB="0" distL="114300" distR="114300">
            <wp:extent cx="5483860" cy="4419600"/>
            <wp:effectExtent l="0" t="0" r="2540" b="0"/>
            <wp:docPr id="12" name="Picture 12" descr="i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nstructor"/>
                    <pic:cNvPicPr>
                      <a:picLocks noChangeAspect="1"/>
                    </pic:cNvPicPr>
                  </pic:nvPicPr>
                  <pic:blipFill>
                    <a:blip r:embed="rId19"/>
                    <a:stretch>
                      <a:fillRect/>
                    </a:stretch>
                  </pic:blipFill>
                  <pic:spPr>
                    <a:xfrm>
                      <a:off x="0" y="0"/>
                      <a:ext cx="5483860" cy="4419600"/>
                    </a:xfrm>
                    <a:prstGeom prst="rect">
                      <a:avLst/>
                    </a:prstGeom>
                  </pic:spPr>
                </pic:pic>
              </a:graphicData>
            </a:graphic>
          </wp:inline>
        </w:drawing>
      </w:r>
      <w:r>
        <w:rPr>
          <w:rFonts w:hint="default" w:ascii="Cambria" w:hAnsi="Cambria" w:cs="Cambria"/>
          <w:color w:val="auto"/>
          <w:sz w:val="24"/>
          <w:szCs w:val="24"/>
          <w:lang w:val="en-US"/>
        </w:rPr>
        <w:drawing>
          <wp:inline distT="0" distB="0" distL="114300" distR="114300">
            <wp:extent cx="5476875" cy="3874135"/>
            <wp:effectExtent l="0" t="0" r="9525" b="12065"/>
            <wp:docPr id="11" name="Picture 11"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uestion"/>
                    <pic:cNvPicPr>
                      <a:picLocks noChangeAspect="1"/>
                    </pic:cNvPicPr>
                  </pic:nvPicPr>
                  <pic:blipFill>
                    <a:blip r:embed="rId20"/>
                    <a:stretch>
                      <a:fillRect/>
                    </a:stretch>
                  </pic:blipFill>
                  <pic:spPr>
                    <a:xfrm>
                      <a:off x="0" y="0"/>
                      <a:ext cx="5476875" cy="3874135"/>
                    </a:xfrm>
                    <a:prstGeom prst="rect">
                      <a:avLst/>
                    </a:prstGeom>
                  </pic:spPr>
                </pic:pic>
              </a:graphicData>
            </a:graphic>
          </wp:inline>
        </w:drawing>
      </w:r>
      <w:r>
        <w:rPr>
          <w:rFonts w:hint="default" w:ascii="Cambria" w:hAnsi="Cambria" w:cs="Cambria"/>
          <w:color w:val="auto"/>
          <w:sz w:val="24"/>
          <w:szCs w:val="24"/>
          <w:lang w:val="en-US"/>
        </w:rPr>
        <w:drawing>
          <wp:inline distT="0" distB="0" distL="114300" distR="114300">
            <wp:extent cx="5482590" cy="4029075"/>
            <wp:effectExtent l="0" t="0" r="3810" b="9525"/>
            <wp:docPr id="10" name="Picture 10" descr="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esult"/>
                    <pic:cNvPicPr>
                      <a:picLocks noChangeAspect="1"/>
                    </pic:cNvPicPr>
                  </pic:nvPicPr>
                  <pic:blipFill>
                    <a:blip r:embed="rId21"/>
                    <a:stretch>
                      <a:fillRect/>
                    </a:stretch>
                  </pic:blipFill>
                  <pic:spPr>
                    <a:xfrm>
                      <a:off x="0" y="0"/>
                      <a:ext cx="5482590" cy="4029075"/>
                    </a:xfrm>
                    <a:prstGeom prst="rect">
                      <a:avLst/>
                    </a:prstGeom>
                  </pic:spPr>
                </pic:pic>
              </a:graphicData>
            </a:graphic>
          </wp:inline>
        </w:drawing>
      </w:r>
      <w:r>
        <w:rPr>
          <w:rFonts w:hint="default" w:ascii="Cambria" w:hAnsi="Cambria" w:cs="Cambria"/>
          <w:color w:val="auto"/>
          <w:sz w:val="24"/>
          <w:szCs w:val="24"/>
          <w:lang w:val="en-US"/>
        </w:rPr>
        <w:drawing>
          <wp:inline distT="0" distB="0" distL="114300" distR="114300">
            <wp:extent cx="5484495" cy="3267075"/>
            <wp:effectExtent l="0" t="0" r="1905" b="9525"/>
            <wp:docPr id="4" name="Picture 4" descr="studen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tudent answer"/>
                    <pic:cNvPicPr>
                      <a:picLocks noChangeAspect="1"/>
                    </pic:cNvPicPr>
                  </pic:nvPicPr>
                  <pic:blipFill>
                    <a:blip r:embed="rId22"/>
                    <a:stretch>
                      <a:fillRect/>
                    </a:stretch>
                  </pic:blipFill>
                  <pic:spPr>
                    <a:xfrm>
                      <a:off x="0" y="0"/>
                      <a:ext cx="5484495" cy="3267075"/>
                    </a:xfrm>
                    <a:prstGeom prst="rect">
                      <a:avLst/>
                    </a:prstGeom>
                  </pic:spPr>
                </pic:pic>
              </a:graphicData>
            </a:graphic>
          </wp:inline>
        </w:drawing>
      </w:r>
      <w:r>
        <w:rPr>
          <w:rFonts w:hint="default" w:ascii="Cambria" w:hAnsi="Cambria" w:cs="Cambria"/>
          <w:color w:val="auto"/>
          <w:sz w:val="24"/>
          <w:szCs w:val="24"/>
          <w:lang w:val="en-US"/>
        </w:rPr>
        <w:drawing>
          <wp:inline distT="0" distB="0" distL="114300" distR="114300">
            <wp:extent cx="5483225" cy="3229610"/>
            <wp:effectExtent l="0" t="0" r="3175" b="8890"/>
            <wp:docPr id="3" name="Picture 3" descr="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tudent"/>
                    <pic:cNvPicPr>
                      <a:picLocks noChangeAspect="1"/>
                    </pic:cNvPicPr>
                  </pic:nvPicPr>
                  <pic:blipFill>
                    <a:blip r:embed="rId23"/>
                    <a:stretch>
                      <a:fillRect/>
                    </a:stretch>
                  </pic:blipFill>
                  <pic:spPr>
                    <a:xfrm>
                      <a:off x="0" y="0"/>
                      <a:ext cx="5483225" cy="3229610"/>
                    </a:xfrm>
                    <a:prstGeom prst="rect">
                      <a:avLst/>
                    </a:prstGeom>
                  </pic:spPr>
                </pic:pic>
              </a:graphicData>
            </a:graphic>
          </wp:inline>
        </w:drawing>
      </w:r>
      <w:r>
        <w:rPr>
          <w:rFonts w:hint="default" w:ascii="Cambria" w:hAnsi="Cambria" w:cs="Cambria"/>
          <w:color w:val="auto"/>
          <w:sz w:val="24"/>
          <w:szCs w:val="24"/>
          <w:lang w:val="en-US"/>
        </w:rPr>
        <w:drawing>
          <wp:inline distT="0" distB="0" distL="114300" distR="114300">
            <wp:extent cx="5476875" cy="4709795"/>
            <wp:effectExtent l="0" t="0" r="9525" b="1905"/>
            <wp:docPr id="2" name="Picture 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er"/>
                    <pic:cNvPicPr>
                      <a:picLocks noChangeAspect="1"/>
                    </pic:cNvPicPr>
                  </pic:nvPicPr>
                  <pic:blipFill>
                    <a:blip r:embed="rId24"/>
                    <a:stretch>
                      <a:fillRect/>
                    </a:stretch>
                  </pic:blipFill>
                  <pic:spPr>
                    <a:xfrm>
                      <a:off x="0" y="0"/>
                      <a:ext cx="5476875" cy="4709795"/>
                    </a:xfrm>
                    <a:prstGeom prst="rect">
                      <a:avLst/>
                    </a:prstGeom>
                  </pic:spPr>
                </pic:pic>
              </a:graphicData>
            </a:graphic>
          </wp:inline>
        </w:drawing>
      </w:r>
    </w:p>
    <w:p w14:paraId="78B4D96C">
      <w:pPr>
        <w:pStyle w:val="36"/>
        <w:keepNext w:val="0"/>
        <w:keepLines w:val="0"/>
        <w:widowControl/>
        <w:numPr>
          <w:ilvl w:val="0"/>
          <w:numId w:val="0"/>
        </w:numPr>
        <w:suppressLineNumbers w:val="0"/>
        <w:spacing w:before="0" w:beforeAutospacing="1" w:after="0" w:afterAutospacing="1"/>
        <w:ind w:left="440" w:leftChars="0" w:right="0" w:rightChars="0"/>
        <w:rPr>
          <w:rFonts w:hint="default" w:ascii="Cambria" w:hAnsi="Cambria" w:cs="Cambria"/>
          <w:color w:val="auto"/>
          <w:sz w:val="24"/>
          <w:szCs w:val="24"/>
        </w:rPr>
      </w:pPr>
    </w:p>
    <w:p w14:paraId="73CB9117">
      <w:pPr>
        <w:pStyle w:val="2"/>
        <w:bidi w:val="0"/>
        <w:ind w:firstLine="2871" w:firstLineChars="650"/>
        <w:jc w:val="both"/>
        <w:rPr>
          <w:rFonts w:hint="default"/>
          <w:sz w:val="44"/>
          <w:szCs w:val="44"/>
          <w:lang w:val="en-US"/>
        </w:rPr>
      </w:pPr>
      <w:bookmarkStart w:id="60" w:name="_Toc23359"/>
      <w:bookmarkStart w:id="61" w:name="_Toc887"/>
      <w:r>
        <w:rPr>
          <w:rFonts w:hint="default"/>
          <w:sz w:val="44"/>
          <w:szCs w:val="44"/>
          <w:lang w:val="en-US"/>
        </w:rPr>
        <w:t>CHAPTER-FIVE</w:t>
      </w:r>
      <w:bookmarkEnd w:id="60"/>
      <w:bookmarkEnd w:id="61"/>
    </w:p>
    <w:p w14:paraId="416F82A3">
      <w:pPr>
        <w:pStyle w:val="2"/>
        <w:bidi w:val="0"/>
        <w:rPr>
          <w:lang w:val="en-US" w:eastAsia="zh-CN"/>
        </w:rPr>
      </w:pPr>
      <w:bookmarkStart w:id="62" w:name="_Toc27910"/>
      <w:bookmarkStart w:id="63" w:name="_Toc22050"/>
      <w:r>
        <w:rPr>
          <w:lang w:val="en-US" w:eastAsia="zh-CN"/>
        </w:rPr>
        <w:t>5.1 Change Management (version control using Git)</w:t>
      </w:r>
      <w:bookmarkEnd w:id="62"/>
      <w:bookmarkEnd w:id="63"/>
    </w:p>
    <w:p w14:paraId="540FA064">
      <w:pPr>
        <w:pStyle w:val="36"/>
        <w:keepNext w:val="0"/>
        <w:keepLines w:val="0"/>
        <w:widowControl/>
        <w:suppressLineNumbers w:val="0"/>
        <w:spacing w:before="0" w:beforeAutospacing="1" w:after="0" w:afterAutospacing="1"/>
        <w:ind w:left="0" w:right="0"/>
        <w:rPr>
          <w:rFonts w:hint="default" w:ascii="Cambria" w:hAnsi="Cambria" w:eastAsia="SimSun" w:cs="Cambria"/>
          <w:sz w:val="24"/>
          <w:szCs w:val="24"/>
        </w:rPr>
      </w:pPr>
      <w:r>
        <w:rPr>
          <w:rFonts w:hint="default" w:ascii="Cambria" w:hAnsi="Cambria" w:eastAsia="SimSun" w:cs="Cambria"/>
          <w:sz w:val="24"/>
          <w:szCs w:val="24"/>
        </w:rPr>
        <w:t xml:space="preserve">In our Online Examination System project, we implemented </w:t>
      </w:r>
      <w:r>
        <w:rPr>
          <w:rStyle w:val="37"/>
          <w:rFonts w:hint="default" w:ascii="Cambria" w:hAnsi="Cambria" w:eastAsia="SimSun" w:cs="Cambria"/>
          <w:sz w:val="24"/>
          <w:szCs w:val="24"/>
        </w:rPr>
        <w:t>Change Management</w:t>
      </w:r>
      <w:r>
        <w:rPr>
          <w:rFonts w:hint="default" w:ascii="Cambria" w:hAnsi="Cambria" w:eastAsia="SimSun" w:cs="Cambria"/>
          <w:sz w:val="24"/>
          <w:szCs w:val="24"/>
        </w:rPr>
        <w:t xml:space="preserve"> using </w:t>
      </w:r>
      <w:r>
        <w:rPr>
          <w:rStyle w:val="37"/>
          <w:rFonts w:hint="default" w:ascii="Cambria" w:hAnsi="Cambria" w:eastAsia="SimSun" w:cs="Cambria"/>
          <w:sz w:val="24"/>
          <w:szCs w:val="24"/>
        </w:rPr>
        <w:t>Git</w:t>
      </w:r>
      <w:r>
        <w:rPr>
          <w:rFonts w:hint="default" w:ascii="Cambria" w:hAnsi="Cambria" w:eastAsia="SimSun" w:cs="Cambria"/>
          <w:sz w:val="24"/>
          <w:szCs w:val="24"/>
        </w:rPr>
        <w:t xml:space="preserve"> and </w:t>
      </w:r>
      <w:r>
        <w:rPr>
          <w:rStyle w:val="37"/>
          <w:rFonts w:hint="default" w:ascii="Cambria" w:hAnsi="Cambria" w:eastAsia="SimSun" w:cs="Cambria"/>
          <w:sz w:val="24"/>
          <w:szCs w:val="24"/>
        </w:rPr>
        <w:t>GitHub</w:t>
      </w:r>
      <w:r>
        <w:rPr>
          <w:rFonts w:hint="default" w:ascii="Cambria" w:hAnsi="Cambria" w:eastAsia="SimSun" w:cs="Cambria"/>
          <w:sz w:val="24"/>
          <w:szCs w:val="24"/>
        </w:rPr>
        <w:t>. This allowed us to efficiently track code updates, collaborate as a team, and maintain a stable and organized codebase throughout development.</w:t>
      </w:r>
    </w:p>
    <w:p w14:paraId="79F94DCE">
      <w:pPr>
        <w:pStyle w:val="36"/>
        <w:keepNext w:val="0"/>
        <w:keepLines w:val="0"/>
        <w:widowControl/>
        <w:suppressLineNumbers w:val="0"/>
        <w:spacing w:before="0" w:beforeAutospacing="1" w:after="0" w:afterAutospacing="1"/>
        <w:ind w:left="0" w:right="0"/>
        <w:rPr>
          <w:rFonts w:hint="default" w:ascii="Cambria" w:hAnsi="Cambria" w:cs="Cambria"/>
          <w:sz w:val="24"/>
          <w:szCs w:val="24"/>
        </w:rPr>
      </w:pPr>
      <w:r>
        <w:rPr>
          <w:rFonts w:hint="default" w:ascii="Cambria" w:hAnsi="Cambria" w:cs="Cambria"/>
          <w:b/>
          <w:bCs/>
          <w:sz w:val="24"/>
          <w:szCs w:val="24"/>
        </w:rPr>
        <w:t>Git</w:t>
      </w:r>
      <w:r>
        <w:rPr>
          <w:rFonts w:hint="default" w:ascii="Cambria" w:hAnsi="Cambria" w:cs="Cambria"/>
          <w:sz w:val="24"/>
          <w:szCs w:val="24"/>
        </w:rPr>
        <w:t xml:space="preserve"> is a </w:t>
      </w:r>
      <w:r>
        <w:rPr>
          <w:rStyle w:val="37"/>
          <w:rFonts w:hint="default" w:ascii="Cambria" w:hAnsi="Cambria" w:cs="Cambria"/>
          <w:sz w:val="24"/>
          <w:szCs w:val="24"/>
        </w:rPr>
        <w:t>Distributed Version Control System (DVCS)</w:t>
      </w:r>
      <w:r>
        <w:rPr>
          <w:rFonts w:hint="default" w:ascii="Cambria" w:hAnsi="Cambria" w:cs="Cambria"/>
          <w:sz w:val="24"/>
          <w:szCs w:val="24"/>
        </w:rPr>
        <w:t xml:space="preserve"> that helps teams:</w:t>
      </w:r>
    </w:p>
    <w:p w14:paraId="2E9E9B09">
      <w:pPr>
        <w:pStyle w:val="36"/>
        <w:keepNext w:val="0"/>
        <w:keepLines w:val="0"/>
        <w:widowControl/>
        <w:numPr>
          <w:ilvl w:val="0"/>
          <w:numId w:val="62"/>
        </w:numPr>
        <w:suppressLineNumbers w:val="0"/>
        <w:spacing w:before="0" w:beforeAutospacing="1" w:after="0" w:afterAutospacing="1"/>
        <w:ind w:left="420" w:leftChars="0" w:right="0" w:hanging="420" w:firstLineChars="0"/>
        <w:rPr>
          <w:rFonts w:hint="default" w:ascii="Cambria" w:hAnsi="Cambria" w:cs="Cambria"/>
          <w:sz w:val="24"/>
          <w:szCs w:val="24"/>
          <w:lang w:val="en-US"/>
        </w:rPr>
      </w:pPr>
      <w:r>
        <w:rPr>
          <w:rFonts w:hint="default" w:ascii="Cambria" w:hAnsi="Cambria" w:cs="Cambria"/>
          <w:b/>
          <w:bCs/>
          <w:sz w:val="24"/>
          <w:szCs w:val="24"/>
        </w:rPr>
        <w:t>Track changes</w:t>
      </w:r>
      <w:r>
        <w:rPr>
          <w:rFonts w:hint="default" w:ascii="Cambria" w:hAnsi="Cambria" w:cs="Cambria"/>
          <w:sz w:val="24"/>
          <w:szCs w:val="24"/>
        </w:rPr>
        <w:t xml:space="preserve"> </w:t>
      </w:r>
      <w:r>
        <w:rPr>
          <w:rFonts w:hint="default" w:ascii="Cambria" w:hAnsi="Cambria" w:cs="Cambria"/>
          <w:sz w:val="24"/>
          <w:szCs w:val="24"/>
          <w:lang w:val="en-US"/>
        </w:rPr>
        <w:t xml:space="preserve"> </w:t>
      </w:r>
      <w:r>
        <w:rPr>
          <w:rFonts w:hint="default" w:ascii="Cambria" w:hAnsi="Cambria" w:eastAsia="SimSun" w:cs="Cambria"/>
          <w:sz w:val="24"/>
          <w:szCs w:val="24"/>
        </w:rPr>
        <w:t xml:space="preserve">Git </w:t>
      </w:r>
      <w:r>
        <w:rPr>
          <w:rStyle w:val="37"/>
          <w:rFonts w:hint="default" w:ascii="Cambria" w:hAnsi="Cambria" w:eastAsia="SimSun" w:cs="Cambria"/>
          <w:sz w:val="24"/>
          <w:szCs w:val="24"/>
        </w:rPr>
        <w:t>records every change</w:t>
      </w:r>
      <w:r>
        <w:rPr>
          <w:rFonts w:hint="default" w:ascii="Cambria" w:hAnsi="Cambria" w:eastAsia="SimSun" w:cs="Cambria"/>
          <w:sz w:val="24"/>
          <w:szCs w:val="24"/>
        </w:rPr>
        <w:t xml:space="preserve"> made to </w:t>
      </w:r>
      <w:r>
        <w:rPr>
          <w:rFonts w:hint="default" w:ascii="Cambria" w:hAnsi="Cambria" w:eastAsia="SimSun" w:cs="Cambria"/>
          <w:sz w:val="24"/>
          <w:szCs w:val="24"/>
          <w:lang w:val="en-US"/>
        </w:rPr>
        <w:t>our</w:t>
      </w:r>
      <w:r>
        <w:rPr>
          <w:rFonts w:hint="default" w:ascii="Cambria" w:hAnsi="Cambria" w:eastAsia="SimSun" w:cs="Cambria"/>
          <w:sz w:val="24"/>
          <w:szCs w:val="24"/>
        </w:rPr>
        <w:t xml:space="preserve"> files over time</w:t>
      </w:r>
      <w:r>
        <w:rPr>
          <w:rFonts w:hint="default" w:ascii="Cambria" w:hAnsi="Cambria" w:eastAsia="SimSun" w:cs="Cambria"/>
          <w:sz w:val="24"/>
          <w:szCs w:val="24"/>
          <w:lang w:val="en-US"/>
        </w:rPr>
        <w:t xml:space="preserve"> ,</w:t>
      </w:r>
      <w:r>
        <w:rPr>
          <w:rFonts w:hint="default" w:ascii="Cambria" w:hAnsi="Cambria" w:eastAsia="SimSun" w:cs="Cambria"/>
          <w:sz w:val="24"/>
          <w:szCs w:val="24"/>
        </w:rPr>
        <w:t>Record who made each change and why, using clear commit messages</w:t>
      </w:r>
      <w:r>
        <w:rPr>
          <w:rFonts w:hint="default" w:ascii="Cambria" w:hAnsi="Cambria" w:eastAsia="SimSun" w:cs="Cambria"/>
          <w:sz w:val="24"/>
          <w:szCs w:val="24"/>
          <w:lang w:val="en-US"/>
        </w:rPr>
        <w:t xml:space="preserve"> ,</w:t>
      </w:r>
      <w:r>
        <w:rPr>
          <w:rFonts w:hint="default" w:ascii="Cambria" w:hAnsi="Cambria" w:eastAsia="SimSun" w:cs="Cambria"/>
          <w:sz w:val="24"/>
          <w:szCs w:val="24"/>
        </w:rPr>
        <w:t xml:space="preserve">Review changes using </w:t>
      </w:r>
      <w:r>
        <w:rPr>
          <w:rStyle w:val="20"/>
          <w:rFonts w:hint="default" w:ascii="Cambria" w:hAnsi="Cambria" w:eastAsia="SimSun" w:cs="Cambria"/>
          <w:sz w:val="24"/>
          <w:szCs w:val="24"/>
        </w:rPr>
        <w:t>git log</w:t>
      </w:r>
      <w:r>
        <w:rPr>
          <w:rFonts w:hint="default" w:ascii="Cambria" w:hAnsi="Cambria" w:eastAsia="SimSun" w:cs="Cambria"/>
          <w:sz w:val="24"/>
          <w:szCs w:val="24"/>
        </w:rPr>
        <w:t xml:space="preserve"> and compare versions using </w:t>
      </w:r>
      <w:r>
        <w:rPr>
          <w:rStyle w:val="20"/>
          <w:rFonts w:hint="default" w:ascii="Cambria" w:hAnsi="Cambria" w:eastAsia="SimSun" w:cs="Cambria"/>
          <w:sz w:val="24"/>
          <w:szCs w:val="24"/>
        </w:rPr>
        <w:t>git diff</w:t>
      </w:r>
      <w:r>
        <w:rPr>
          <w:rFonts w:hint="default" w:ascii="Cambria" w:hAnsi="Cambria" w:eastAsia="SimSun" w:cs="Cambria"/>
          <w:sz w:val="24"/>
          <w:szCs w:val="24"/>
        </w:rPr>
        <w:t>, helping us debug and improve the code efficiently.</w:t>
      </w:r>
    </w:p>
    <w:p w14:paraId="51D722E5">
      <w:pPr>
        <w:pStyle w:val="36"/>
        <w:keepNext w:val="0"/>
        <w:keepLines w:val="0"/>
        <w:widowControl/>
        <w:numPr>
          <w:ilvl w:val="0"/>
          <w:numId w:val="62"/>
        </w:numPr>
        <w:suppressLineNumbers w:val="0"/>
        <w:spacing w:before="0" w:beforeAutospacing="1" w:after="0" w:afterAutospacing="1"/>
        <w:ind w:left="420" w:leftChars="0" w:right="0" w:hanging="420" w:firstLineChars="0"/>
        <w:rPr>
          <w:rFonts w:hint="default" w:ascii="Cambria" w:hAnsi="Cambria" w:cs="Cambria"/>
          <w:sz w:val="24"/>
          <w:szCs w:val="24"/>
          <w:lang w:val="en-US"/>
        </w:rPr>
      </w:pPr>
      <w:r>
        <w:rPr>
          <w:rFonts w:hint="default" w:ascii="Cambria" w:hAnsi="Cambria" w:cs="Cambria"/>
          <w:b/>
          <w:bCs/>
          <w:sz w:val="24"/>
          <w:szCs w:val="24"/>
        </w:rPr>
        <w:t>Collaborate</w:t>
      </w:r>
      <w:r>
        <w:rPr>
          <w:rFonts w:hint="default" w:ascii="Cambria" w:hAnsi="Cambria" w:cs="Cambria"/>
          <w:sz w:val="24"/>
          <w:szCs w:val="24"/>
        </w:rPr>
        <w:t xml:space="preserve"> effectively</w:t>
      </w:r>
      <w:r>
        <w:rPr>
          <w:rFonts w:hint="default" w:ascii="Cambria" w:hAnsi="Cambria" w:cs="Cambria"/>
          <w:sz w:val="24"/>
          <w:szCs w:val="24"/>
          <w:lang w:val="en-US"/>
        </w:rPr>
        <w:t xml:space="preserve"> </w:t>
      </w:r>
      <w:r>
        <w:rPr>
          <w:rFonts w:hint="default" w:ascii="Cambria" w:hAnsi="Cambria" w:eastAsia="SimSun" w:cs="Cambria"/>
          <w:sz w:val="24"/>
          <w:szCs w:val="24"/>
        </w:rPr>
        <w:t>with teammates without overwriting each other's work</w:t>
      </w:r>
    </w:p>
    <w:p w14:paraId="00C7E0F0">
      <w:pPr>
        <w:pStyle w:val="36"/>
        <w:keepNext w:val="0"/>
        <w:keepLines w:val="0"/>
        <w:widowControl/>
        <w:numPr>
          <w:ilvl w:val="0"/>
          <w:numId w:val="62"/>
        </w:numPr>
        <w:suppressLineNumbers w:val="0"/>
        <w:spacing w:before="0" w:beforeAutospacing="1" w:after="0" w:afterAutospacing="1"/>
        <w:ind w:left="420" w:leftChars="0" w:right="0" w:hanging="420" w:firstLineChars="0"/>
        <w:rPr>
          <w:rFonts w:hint="default" w:ascii="Cambria" w:hAnsi="Cambria" w:cs="Cambria"/>
          <w:sz w:val="24"/>
          <w:szCs w:val="24"/>
          <w:lang w:val="en-US"/>
        </w:rPr>
      </w:pPr>
      <w:r>
        <w:rPr>
          <w:rFonts w:hint="default" w:ascii="Cambria" w:hAnsi="Cambria" w:cs="Cambria"/>
          <w:b/>
          <w:bCs/>
          <w:sz w:val="24"/>
          <w:szCs w:val="24"/>
        </w:rPr>
        <w:t>Avoid code conflicts</w:t>
      </w:r>
      <w:r>
        <w:rPr>
          <w:rFonts w:hint="default" w:ascii="Cambria" w:hAnsi="Cambria" w:cs="Cambria"/>
          <w:b/>
          <w:bCs/>
          <w:sz w:val="24"/>
          <w:szCs w:val="24"/>
          <w:lang w:val="en-US"/>
        </w:rPr>
        <w:t xml:space="preserve"> </w:t>
      </w:r>
      <w:r>
        <w:rPr>
          <w:rFonts w:hint="default" w:ascii="Cambria" w:hAnsi="Cambria" w:eastAsia="SimSun" w:cs="Cambria"/>
          <w:sz w:val="24"/>
          <w:szCs w:val="24"/>
        </w:rPr>
        <w:t xml:space="preserve">Work on separate </w:t>
      </w:r>
      <w:r>
        <w:rPr>
          <w:rStyle w:val="37"/>
          <w:rFonts w:hint="default" w:ascii="Cambria" w:hAnsi="Cambria" w:eastAsia="SimSun" w:cs="Cambria"/>
          <w:sz w:val="24"/>
          <w:szCs w:val="24"/>
        </w:rPr>
        <w:t>branches</w:t>
      </w:r>
      <w:r>
        <w:rPr>
          <w:rFonts w:hint="default" w:ascii="Cambria" w:hAnsi="Cambria" w:eastAsia="SimSun" w:cs="Cambria"/>
          <w:sz w:val="24"/>
          <w:szCs w:val="24"/>
        </w:rPr>
        <w:t xml:space="preserve"> to isolate changes</w:t>
      </w:r>
      <w:r>
        <w:rPr>
          <w:rFonts w:hint="default" w:ascii="Cambria" w:hAnsi="Cambria" w:eastAsia="SimSun" w:cs="Cambria"/>
          <w:sz w:val="24"/>
          <w:szCs w:val="24"/>
          <w:lang w:val="en-US"/>
        </w:rPr>
        <w:t xml:space="preserve"> </w:t>
      </w:r>
      <w:r>
        <w:rPr>
          <w:rFonts w:hint="default" w:ascii="Cambria" w:hAnsi="Cambria" w:eastAsia="SimSun" w:cs="Cambria"/>
          <w:sz w:val="24"/>
          <w:szCs w:val="24"/>
        </w:rPr>
        <w:t xml:space="preserve">Use </w:t>
      </w:r>
      <w:r>
        <w:rPr>
          <w:rStyle w:val="20"/>
          <w:rFonts w:hint="default" w:ascii="Cambria" w:hAnsi="Cambria" w:eastAsia="SimSun" w:cs="Cambria"/>
          <w:sz w:val="24"/>
          <w:szCs w:val="24"/>
        </w:rPr>
        <w:t>git merge</w:t>
      </w:r>
      <w:r>
        <w:rPr>
          <w:rFonts w:hint="default" w:ascii="Cambria" w:hAnsi="Cambria" w:eastAsia="SimSun" w:cs="Cambria"/>
          <w:sz w:val="24"/>
          <w:szCs w:val="24"/>
        </w:rPr>
        <w:t xml:space="preserve"> to safely integrate our changes into the main branch.</w:t>
      </w:r>
    </w:p>
    <w:p w14:paraId="730A6338">
      <w:pPr>
        <w:pStyle w:val="36"/>
        <w:keepNext w:val="0"/>
        <w:keepLines w:val="0"/>
        <w:widowControl/>
        <w:numPr>
          <w:ilvl w:val="0"/>
          <w:numId w:val="62"/>
        </w:numPr>
        <w:suppressLineNumbers w:val="0"/>
        <w:spacing w:before="0" w:beforeAutospacing="1" w:after="0" w:afterAutospacing="1"/>
        <w:ind w:left="420" w:leftChars="0" w:right="0" w:hanging="420" w:firstLineChars="0"/>
        <w:rPr>
          <w:rFonts w:hint="default" w:ascii="Cambria" w:hAnsi="Cambria" w:cs="Cambria"/>
          <w:sz w:val="24"/>
          <w:szCs w:val="24"/>
        </w:rPr>
      </w:pPr>
      <w:r>
        <w:rPr>
          <w:rFonts w:hint="default" w:ascii="Cambria" w:hAnsi="Cambria" w:cs="Cambria"/>
          <w:sz w:val="24"/>
          <w:szCs w:val="24"/>
        </w:rPr>
        <w:t>Roll back to previous versions if errors occur</w:t>
      </w:r>
    </w:p>
    <w:p w14:paraId="59272FFE">
      <w:pPr>
        <w:pStyle w:val="36"/>
        <w:keepNext w:val="0"/>
        <w:keepLines w:val="0"/>
        <w:widowControl/>
        <w:suppressLineNumbers w:val="0"/>
        <w:spacing w:before="0" w:beforeAutospacing="1" w:after="0" w:afterAutospacing="1"/>
        <w:ind w:left="0" w:right="0"/>
        <w:rPr>
          <w:rFonts w:hint="default" w:ascii="Cambria" w:hAnsi="Cambria" w:cs="Cambria"/>
          <w:sz w:val="24"/>
          <w:szCs w:val="24"/>
        </w:rPr>
      </w:pPr>
      <w:r>
        <w:rPr>
          <w:rFonts w:hint="default" w:ascii="Cambria" w:hAnsi="Cambria" w:cs="Cambria"/>
          <w:sz w:val="24"/>
          <w:szCs w:val="24"/>
        </w:rPr>
        <w:t xml:space="preserve">We used </w:t>
      </w:r>
      <w:r>
        <w:rPr>
          <w:rStyle w:val="37"/>
          <w:rFonts w:hint="default" w:ascii="Cambria" w:hAnsi="Cambria" w:cs="Cambria"/>
          <w:sz w:val="24"/>
          <w:szCs w:val="24"/>
        </w:rPr>
        <w:t>GitHub</w:t>
      </w:r>
      <w:r>
        <w:rPr>
          <w:rFonts w:hint="default" w:ascii="Cambria" w:hAnsi="Cambria" w:cs="Cambria"/>
          <w:sz w:val="24"/>
          <w:szCs w:val="24"/>
        </w:rPr>
        <w:t xml:space="preserve"> as a </w:t>
      </w:r>
      <w:r>
        <w:rPr>
          <w:rStyle w:val="37"/>
          <w:rFonts w:hint="default" w:ascii="Cambria" w:hAnsi="Cambria" w:cs="Cambria"/>
          <w:sz w:val="24"/>
          <w:szCs w:val="24"/>
        </w:rPr>
        <w:t>remote repository</w:t>
      </w:r>
      <w:r>
        <w:rPr>
          <w:rFonts w:hint="default" w:ascii="Cambria" w:hAnsi="Cambria" w:cs="Cambria"/>
          <w:sz w:val="24"/>
          <w:szCs w:val="24"/>
        </w:rPr>
        <w:t xml:space="preserve"> to:</w:t>
      </w:r>
    </w:p>
    <w:p w14:paraId="502574DE">
      <w:pPr>
        <w:pStyle w:val="36"/>
        <w:keepNext w:val="0"/>
        <w:keepLines w:val="0"/>
        <w:widowControl/>
        <w:numPr>
          <w:ilvl w:val="0"/>
          <w:numId w:val="62"/>
        </w:numPr>
        <w:suppressLineNumbers w:val="0"/>
        <w:spacing w:before="0" w:beforeAutospacing="1" w:after="0" w:afterAutospacing="1"/>
        <w:ind w:left="420" w:leftChars="0" w:right="0" w:hanging="420" w:firstLineChars="0"/>
        <w:rPr>
          <w:rFonts w:hint="default" w:ascii="Cambria" w:hAnsi="Cambria" w:cs="Cambria"/>
          <w:sz w:val="24"/>
          <w:szCs w:val="24"/>
        </w:rPr>
      </w:pPr>
      <w:r>
        <w:rPr>
          <w:rStyle w:val="37"/>
          <w:rFonts w:hint="default" w:ascii="Cambria" w:hAnsi="Cambria" w:cs="Cambria"/>
          <w:sz w:val="24"/>
          <w:szCs w:val="24"/>
        </w:rPr>
        <w:t>Host</w:t>
      </w:r>
      <w:r>
        <w:rPr>
          <w:rFonts w:hint="default" w:ascii="Cambria" w:hAnsi="Cambria" w:cs="Cambria"/>
          <w:sz w:val="24"/>
          <w:szCs w:val="24"/>
        </w:rPr>
        <w:t xml:space="preserve"> our Git repository online</w:t>
      </w:r>
    </w:p>
    <w:p w14:paraId="26C58D64">
      <w:pPr>
        <w:pStyle w:val="36"/>
        <w:keepNext w:val="0"/>
        <w:keepLines w:val="0"/>
        <w:widowControl/>
        <w:numPr>
          <w:ilvl w:val="0"/>
          <w:numId w:val="62"/>
        </w:numPr>
        <w:suppressLineNumbers w:val="0"/>
        <w:spacing w:before="0" w:beforeAutospacing="1" w:after="0" w:afterAutospacing="1"/>
        <w:ind w:left="420" w:leftChars="0" w:right="0" w:hanging="420" w:firstLineChars="0"/>
        <w:rPr>
          <w:rFonts w:hint="default" w:ascii="Cambria" w:hAnsi="Cambria" w:cs="Cambria"/>
          <w:sz w:val="24"/>
          <w:szCs w:val="24"/>
        </w:rPr>
      </w:pPr>
      <w:r>
        <w:rPr>
          <w:rStyle w:val="37"/>
          <w:rFonts w:hint="default" w:ascii="Cambria" w:hAnsi="Cambria" w:cs="Cambria"/>
          <w:sz w:val="24"/>
          <w:szCs w:val="24"/>
        </w:rPr>
        <w:t>Collaborate</w:t>
      </w:r>
      <w:r>
        <w:rPr>
          <w:rFonts w:hint="default" w:ascii="Cambria" w:hAnsi="Cambria" w:cs="Cambria"/>
          <w:sz w:val="24"/>
          <w:szCs w:val="24"/>
        </w:rPr>
        <w:t xml:space="preserve"> in real time with features like Pull Requests and Issue Tracking</w:t>
      </w:r>
    </w:p>
    <w:p w14:paraId="2E2B058E">
      <w:pPr>
        <w:pStyle w:val="2"/>
        <w:bidi w:val="0"/>
        <w:rPr>
          <w:rFonts w:hint="default"/>
          <w:sz w:val="28"/>
          <w:szCs w:val="28"/>
          <w:lang w:val="en-US" w:eastAsia="zh-CN"/>
        </w:rPr>
      </w:pPr>
      <w:bookmarkStart w:id="64" w:name="_Toc8800"/>
      <w:bookmarkStart w:id="65" w:name="_Toc32126"/>
      <w:r>
        <w:rPr>
          <w:rFonts w:hint="default"/>
          <w:sz w:val="28"/>
          <w:szCs w:val="28"/>
          <w:lang w:val="en-US" w:eastAsia="zh-CN"/>
        </w:rPr>
        <w:t>5.2 Steps and tools that we use in our project to implements git.</w:t>
      </w:r>
      <w:bookmarkEnd w:id="64"/>
      <w:bookmarkEnd w:id="65"/>
    </w:p>
    <w:p w14:paraId="3EAD9D6E">
      <w:pPr>
        <w:keepNext w:val="0"/>
        <w:keepLines w:val="0"/>
        <w:widowControl/>
        <w:suppressLineNumbers w:val="0"/>
        <w:jc w:val="left"/>
        <w:rPr>
          <w:rFonts w:hint="default" w:ascii="Cambria" w:hAnsi="Cambria" w:eastAsia="SimSun" w:cs="Cambria"/>
          <w:sz w:val="24"/>
          <w:szCs w:val="24"/>
        </w:rPr>
      </w:pPr>
    </w:p>
    <w:p w14:paraId="68A3EB2C">
      <w:pPr>
        <w:keepNext w:val="0"/>
        <w:keepLines w:val="0"/>
        <w:widowControl/>
        <w:suppressLineNumbers w:val="0"/>
        <w:jc w:val="left"/>
        <w:rPr>
          <w:rFonts w:hint="default" w:ascii="Cambria" w:hAnsi="Cambria" w:eastAsia="SimSun" w:cs="Cambria"/>
          <w:sz w:val="24"/>
          <w:szCs w:val="24"/>
        </w:rPr>
      </w:pPr>
      <w:r>
        <w:rPr>
          <w:rFonts w:hint="default" w:ascii="Cambria" w:hAnsi="Cambria" w:eastAsia="SimSun" w:cs="Cambria"/>
          <w:sz w:val="24"/>
          <w:szCs w:val="24"/>
        </w:rPr>
        <w:t xml:space="preserve">In our </w:t>
      </w:r>
      <w:r>
        <w:rPr>
          <w:rStyle w:val="37"/>
          <w:rFonts w:hint="default" w:ascii="Cambria" w:hAnsi="Cambria" w:eastAsia="SimSun" w:cs="Cambria"/>
          <w:sz w:val="24"/>
          <w:szCs w:val="24"/>
        </w:rPr>
        <w:t>Online Examination System</w:t>
      </w:r>
      <w:r>
        <w:rPr>
          <w:rFonts w:hint="default" w:ascii="Cambria" w:hAnsi="Cambria" w:eastAsia="SimSun" w:cs="Cambria"/>
          <w:sz w:val="24"/>
          <w:szCs w:val="24"/>
        </w:rPr>
        <w:t xml:space="preserve"> project, we integrated </w:t>
      </w:r>
      <w:r>
        <w:rPr>
          <w:rStyle w:val="37"/>
          <w:rFonts w:hint="default" w:ascii="Cambria" w:hAnsi="Cambria" w:eastAsia="SimSun" w:cs="Cambria"/>
          <w:sz w:val="24"/>
          <w:szCs w:val="24"/>
        </w:rPr>
        <w:t>Git</w:t>
      </w:r>
      <w:r>
        <w:rPr>
          <w:rFonts w:hint="default" w:ascii="Cambria" w:hAnsi="Cambria" w:eastAsia="SimSun" w:cs="Cambria"/>
          <w:sz w:val="24"/>
          <w:szCs w:val="24"/>
        </w:rPr>
        <w:t xml:space="preserve"> and </w:t>
      </w:r>
      <w:r>
        <w:rPr>
          <w:rStyle w:val="37"/>
          <w:rFonts w:hint="default" w:ascii="Cambria" w:hAnsi="Cambria" w:eastAsia="SimSun" w:cs="Cambria"/>
          <w:sz w:val="24"/>
          <w:szCs w:val="24"/>
        </w:rPr>
        <w:t>GitHub</w:t>
      </w:r>
      <w:r>
        <w:rPr>
          <w:rFonts w:hint="default" w:ascii="Cambria" w:hAnsi="Cambria" w:eastAsia="SimSun" w:cs="Cambria"/>
          <w:sz w:val="24"/>
          <w:szCs w:val="24"/>
        </w:rPr>
        <w:t xml:space="preserve"> into our development workflow to ensure smooth collaboration, effective version control, and proper project tracking. Below are the tools and steps we followed to implement this system:</w:t>
      </w:r>
    </w:p>
    <w:p w14:paraId="093289ED">
      <w:pPr>
        <w:pStyle w:val="4"/>
        <w:keepNext w:val="0"/>
        <w:keepLines w:val="0"/>
        <w:widowControl/>
        <w:suppressLineNumbers w:val="0"/>
        <w:rPr>
          <w:rStyle w:val="37"/>
          <w:rFonts w:hint="default" w:ascii="Cambria" w:hAnsi="Cambria" w:cs="Cambria"/>
          <w:b/>
          <w:bCs/>
          <w:color w:val="auto"/>
          <w:sz w:val="24"/>
          <w:szCs w:val="24"/>
          <w:lang w:val="en-US"/>
        </w:rPr>
      </w:pPr>
      <w:r>
        <w:rPr>
          <w:rStyle w:val="37"/>
          <w:rFonts w:hint="default" w:ascii="Cambria" w:hAnsi="Cambria" w:cs="Cambria"/>
          <w:b/>
          <w:bCs/>
          <w:color w:val="auto"/>
          <w:sz w:val="24"/>
          <w:szCs w:val="24"/>
        </w:rPr>
        <w:t>Tools Used</w:t>
      </w:r>
      <w:r>
        <w:rPr>
          <w:rStyle w:val="37"/>
          <w:rFonts w:hint="default" w:ascii="Cambria" w:hAnsi="Cambria" w:cs="Cambria"/>
          <w:b/>
          <w:bCs/>
          <w:color w:val="auto"/>
          <w:sz w:val="24"/>
          <w:szCs w:val="24"/>
          <w:lang w:val="en-US"/>
        </w:rPr>
        <w:t>:</w:t>
      </w:r>
    </w:p>
    <w:p w14:paraId="0578BBCB">
      <w:pPr>
        <w:pStyle w:val="4"/>
        <w:keepNext w:val="0"/>
        <w:keepLines w:val="0"/>
        <w:widowControl/>
        <w:numPr>
          <w:ilvl w:val="0"/>
          <w:numId w:val="62"/>
        </w:numPr>
        <w:suppressLineNumbers w:val="0"/>
        <w:ind w:left="420" w:leftChars="0" w:hanging="420" w:firstLineChars="0"/>
        <w:rPr>
          <w:rFonts w:hint="default" w:ascii="Cambria" w:hAnsi="Cambria" w:cs="Cambria"/>
          <w:color w:val="auto"/>
          <w:sz w:val="24"/>
          <w:szCs w:val="24"/>
        </w:rPr>
      </w:pPr>
      <w:r>
        <w:rPr>
          <w:rStyle w:val="37"/>
          <w:rFonts w:hint="default" w:ascii="Cambria" w:hAnsi="Cambria" w:cs="Cambria"/>
          <w:b/>
          <w:bCs/>
          <w:color w:val="auto"/>
          <w:sz w:val="24"/>
          <w:szCs w:val="24"/>
        </w:rPr>
        <w:t>Git</w:t>
      </w:r>
      <w:r>
        <w:rPr>
          <w:rFonts w:hint="default" w:ascii="Cambria" w:hAnsi="Cambria" w:cs="Cambria"/>
          <w:color w:val="auto"/>
          <w:sz w:val="24"/>
          <w:szCs w:val="24"/>
        </w:rPr>
        <w:t>:</w:t>
      </w:r>
      <w:r>
        <w:rPr>
          <w:rFonts w:hint="default" w:ascii="Cambria" w:hAnsi="Cambria" w:cs="Cambria"/>
          <w:b w:val="0"/>
          <w:bCs w:val="0"/>
          <w:color w:val="auto"/>
          <w:sz w:val="24"/>
          <w:szCs w:val="24"/>
        </w:rPr>
        <w:t xml:space="preserve"> Installed on each developer’s local machine to manage version control and track changes in the project files.</w:t>
      </w:r>
    </w:p>
    <w:p w14:paraId="39455177">
      <w:pPr>
        <w:pStyle w:val="36"/>
        <w:keepNext w:val="0"/>
        <w:keepLines w:val="0"/>
        <w:widowControl/>
        <w:numPr>
          <w:ilvl w:val="0"/>
          <w:numId w:val="62"/>
        </w:numPr>
        <w:suppressLineNumbers w:val="0"/>
        <w:spacing w:before="0" w:beforeAutospacing="1" w:after="0" w:afterAutospacing="1"/>
        <w:ind w:left="420" w:leftChars="0" w:right="0" w:hanging="420" w:firstLineChars="0"/>
        <w:rPr>
          <w:rFonts w:hint="default" w:ascii="Cambria" w:hAnsi="Cambria" w:cs="Cambria"/>
        </w:rPr>
      </w:pPr>
      <w:r>
        <w:rPr>
          <w:rStyle w:val="37"/>
          <w:rFonts w:hint="default" w:ascii="Cambria" w:hAnsi="Cambria" w:cs="Cambria"/>
        </w:rPr>
        <w:t>GitHub</w:t>
      </w:r>
      <w:r>
        <w:rPr>
          <w:rFonts w:hint="default" w:ascii="Cambria" w:hAnsi="Cambria" w:cs="Cambria"/>
        </w:rPr>
        <w:t>: Used as the remote repository to host our project online, enabling team collaboration, version backup, and centralized access.</w:t>
      </w:r>
    </w:p>
    <w:p w14:paraId="13017B2D">
      <w:pPr>
        <w:pStyle w:val="36"/>
        <w:keepNext w:val="0"/>
        <w:keepLines w:val="0"/>
        <w:widowControl/>
        <w:numPr>
          <w:ilvl w:val="0"/>
          <w:numId w:val="62"/>
        </w:numPr>
        <w:suppressLineNumbers w:val="0"/>
        <w:spacing w:before="0" w:beforeAutospacing="1" w:after="0" w:afterAutospacing="1"/>
        <w:ind w:left="420" w:leftChars="0" w:right="0" w:hanging="420" w:firstLineChars="0"/>
      </w:pPr>
      <w:r>
        <w:rPr>
          <w:rStyle w:val="37"/>
        </w:rPr>
        <w:t>Git Bash</w:t>
      </w:r>
      <w:r>
        <w:t xml:space="preserve">: A command-line tool used for executing Git commands and </w:t>
      </w:r>
      <w:r>
        <w:rPr>
          <w:rFonts w:hint="default"/>
          <w:lang w:val="en-US"/>
        </w:rPr>
        <w:t>1`</w:t>
      </w:r>
      <w:r>
        <w:rPr>
          <w:rFonts w:hint="default"/>
          <w:lang w:val="en-US"/>
        </w:rPr>
        <w:tab/>
      </w:r>
      <w:r>
        <w:rPr>
          <w:rFonts w:hint="default"/>
          <w:lang w:val="en-US"/>
        </w:rPr>
        <w:t>sdert</w:t>
      </w:r>
      <w:r>
        <w:t>interacting with the local repository.</w:t>
      </w:r>
    </w:p>
    <w:p w14:paraId="79A643B2">
      <w:pPr>
        <w:pStyle w:val="36"/>
        <w:keepNext w:val="0"/>
        <w:keepLines w:val="0"/>
        <w:widowControl/>
        <w:suppressLineNumbers w:val="0"/>
        <w:spacing w:before="0" w:beforeAutospacing="1" w:after="0" w:afterAutospacing="1"/>
        <w:ind w:left="720" w:right="0"/>
      </w:pPr>
    </w:p>
    <w:p w14:paraId="23218333">
      <w:pPr>
        <w:pStyle w:val="4"/>
        <w:keepNext w:val="0"/>
        <w:keepLines w:val="0"/>
        <w:widowControl/>
        <w:suppressLineNumbers w:val="0"/>
        <w:rPr>
          <w:rFonts w:hint="default" w:ascii="Cambria" w:hAnsi="Cambria" w:cs="Cambria"/>
          <w:sz w:val="24"/>
          <w:szCs w:val="24"/>
        </w:rPr>
      </w:pPr>
      <w:r>
        <w:rPr>
          <w:rStyle w:val="37"/>
          <w:rFonts w:hint="default" w:ascii="Cambria" w:hAnsi="Cambria" w:cs="Cambria"/>
          <w:b/>
          <w:bCs/>
          <w:sz w:val="24"/>
          <w:szCs w:val="24"/>
        </w:rPr>
        <w:t>Steps Followed</w:t>
      </w:r>
    </w:p>
    <w:p w14:paraId="69D7B1D1">
      <w:pPr>
        <w:pStyle w:val="36"/>
        <w:keepNext w:val="0"/>
        <w:keepLines w:val="0"/>
        <w:widowControl/>
        <w:suppressLineNumbers w:val="0"/>
        <w:spacing w:before="0" w:beforeAutospacing="1" w:after="0" w:afterAutospacing="1"/>
        <w:ind w:right="0"/>
        <w:rPr>
          <w:rStyle w:val="37"/>
          <w:rFonts w:hint="default" w:ascii="Cambria" w:hAnsi="Cambria" w:cs="Cambria"/>
          <w:sz w:val="24"/>
          <w:szCs w:val="24"/>
        </w:rPr>
      </w:pPr>
      <w:r>
        <w:rPr>
          <w:rStyle w:val="37"/>
          <w:rFonts w:hint="default" w:ascii="Cambria" w:hAnsi="Cambria" w:cs="Cambria"/>
          <w:sz w:val="24"/>
          <w:szCs w:val="24"/>
          <w:lang w:val="en-US"/>
        </w:rPr>
        <w:t>Step-1.</w:t>
      </w:r>
      <w:r>
        <w:rPr>
          <w:rStyle w:val="37"/>
          <w:rFonts w:hint="default" w:ascii="Cambria" w:hAnsi="Cambria" w:cs="Cambria"/>
          <w:sz w:val="24"/>
          <w:szCs w:val="24"/>
        </w:rPr>
        <w:t>Initialize Git in the Project Directory</w:t>
      </w:r>
    </w:p>
    <w:p w14:paraId="61F3D3CC">
      <w:pPr>
        <w:pStyle w:val="36"/>
        <w:keepNext w:val="0"/>
        <w:keepLines w:val="0"/>
        <w:widowControl/>
        <w:numPr>
          <w:ilvl w:val="0"/>
          <w:numId w:val="62"/>
        </w:numPr>
        <w:suppressLineNumbers w:val="0"/>
        <w:spacing w:before="0" w:beforeAutospacing="1" w:after="0" w:afterAutospacing="1"/>
        <w:ind w:left="420" w:leftChars="0" w:right="0" w:hanging="420" w:firstLineChars="0"/>
        <w:rPr>
          <w:rFonts w:hint="default" w:ascii="Cambria" w:hAnsi="Cambria" w:cs="Cambria"/>
          <w:sz w:val="24"/>
          <w:szCs w:val="24"/>
        </w:rPr>
      </w:pPr>
      <w:r>
        <w:rPr>
          <w:rFonts w:hint="default" w:ascii="Cambria" w:hAnsi="Cambria" w:cs="Cambria"/>
          <w:sz w:val="24"/>
          <w:szCs w:val="24"/>
        </w:rPr>
        <w:t xml:space="preserve">We used the </w:t>
      </w:r>
      <w:r>
        <w:rPr>
          <w:rStyle w:val="20"/>
          <w:rFonts w:hint="default" w:ascii="Cambria" w:hAnsi="Cambria" w:cs="Cambria"/>
          <w:sz w:val="24"/>
          <w:szCs w:val="24"/>
        </w:rPr>
        <w:t>git init</w:t>
      </w:r>
      <w:r>
        <w:rPr>
          <w:rFonts w:hint="default" w:ascii="Cambria" w:hAnsi="Cambria" w:cs="Cambria"/>
          <w:sz w:val="24"/>
          <w:szCs w:val="24"/>
        </w:rPr>
        <w:t xml:space="preserve"> command to initialize a Git repository in our local project folder.</w:t>
      </w:r>
    </w:p>
    <w:p w14:paraId="4A7A33F3">
      <w:pPr>
        <w:pStyle w:val="36"/>
        <w:keepNext w:val="0"/>
        <w:keepLines w:val="0"/>
        <w:widowControl/>
        <w:numPr>
          <w:ilvl w:val="0"/>
          <w:numId w:val="62"/>
        </w:numPr>
        <w:suppressLineNumbers w:val="0"/>
        <w:spacing w:before="0" w:beforeAutospacing="1" w:after="0" w:afterAutospacing="1"/>
        <w:ind w:left="420" w:leftChars="0" w:right="0" w:hanging="420" w:firstLineChars="0"/>
        <w:rPr>
          <w:rFonts w:hint="default" w:ascii="Cambria" w:hAnsi="Cambria" w:cs="Cambria"/>
          <w:sz w:val="24"/>
          <w:szCs w:val="24"/>
        </w:rPr>
      </w:pPr>
      <w:r>
        <w:rPr>
          <w:rFonts w:hint="default" w:ascii="Cambria" w:hAnsi="Cambria" w:cs="Cambria"/>
          <w:sz w:val="24"/>
          <w:szCs w:val="24"/>
        </w:rPr>
        <w:t>This enabled Git to start tracking changes in the codebase.</w:t>
      </w:r>
    </w:p>
    <w:p w14:paraId="62F3848B">
      <w:pPr>
        <w:pStyle w:val="36"/>
        <w:keepNext w:val="0"/>
        <w:keepLines w:val="0"/>
        <w:widowControl/>
        <w:numPr>
          <w:ilvl w:val="0"/>
          <w:numId w:val="0"/>
        </w:numPr>
        <w:suppressLineNumbers w:val="0"/>
        <w:spacing w:before="0" w:beforeAutospacing="1" w:after="0" w:afterAutospacing="1"/>
        <w:ind w:leftChars="0" w:right="0" w:rightChars="0"/>
        <w:rPr>
          <w:rFonts w:hint="default" w:ascii="Cambria" w:hAnsi="Cambria" w:cs="Cambria"/>
          <w:sz w:val="24"/>
          <w:szCs w:val="24"/>
          <w:lang w:val="en-US"/>
        </w:rPr>
      </w:pPr>
      <w:r>
        <w:rPr>
          <w:rFonts w:hint="default" w:ascii="Cambria" w:hAnsi="Cambria" w:cs="Cambria"/>
          <w:sz w:val="24"/>
          <w:szCs w:val="24"/>
          <w:lang w:val="en-US"/>
        </w:rPr>
        <w:drawing>
          <wp:inline distT="0" distB="0" distL="114300" distR="114300">
            <wp:extent cx="5485130" cy="2483485"/>
            <wp:effectExtent l="0" t="0" r="1270" b="5715"/>
            <wp:docPr id="31" name="Picture 31" descr="Screenshot 2025-05-14 172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5-05-14 172413"/>
                    <pic:cNvPicPr>
                      <a:picLocks noChangeAspect="1"/>
                    </pic:cNvPicPr>
                  </pic:nvPicPr>
                  <pic:blipFill>
                    <a:blip r:embed="rId25"/>
                    <a:stretch>
                      <a:fillRect/>
                    </a:stretch>
                  </pic:blipFill>
                  <pic:spPr>
                    <a:xfrm>
                      <a:off x="0" y="0"/>
                      <a:ext cx="5485130" cy="2483485"/>
                    </a:xfrm>
                    <a:prstGeom prst="rect">
                      <a:avLst/>
                    </a:prstGeom>
                  </pic:spPr>
                </pic:pic>
              </a:graphicData>
            </a:graphic>
          </wp:inline>
        </w:drawing>
      </w:r>
    </w:p>
    <w:p w14:paraId="43085D3A">
      <w:pPr>
        <w:pStyle w:val="36"/>
        <w:keepNext w:val="0"/>
        <w:keepLines w:val="0"/>
        <w:widowControl/>
        <w:suppressLineNumbers w:val="0"/>
        <w:spacing w:before="0" w:beforeAutospacing="1" w:after="0" w:afterAutospacing="1"/>
        <w:ind w:right="0"/>
        <w:rPr>
          <w:rFonts w:hint="default" w:ascii="Cambria" w:hAnsi="Cambria" w:cs="Cambria"/>
          <w:sz w:val="24"/>
          <w:szCs w:val="24"/>
        </w:rPr>
      </w:pPr>
      <w:r>
        <w:rPr>
          <w:rStyle w:val="37"/>
          <w:rFonts w:hint="default" w:ascii="Cambria" w:hAnsi="Cambria" w:cs="Cambria"/>
          <w:sz w:val="24"/>
          <w:szCs w:val="24"/>
          <w:lang w:val="en-US"/>
        </w:rPr>
        <w:t>Step-2.</w:t>
      </w:r>
      <w:r>
        <w:rPr>
          <w:rStyle w:val="37"/>
          <w:rFonts w:hint="default" w:ascii="Cambria" w:hAnsi="Cambria" w:cs="Cambria"/>
          <w:sz w:val="24"/>
          <w:szCs w:val="24"/>
        </w:rPr>
        <w:t>Create a Remote Repository on GitHub</w:t>
      </w:r>
    </w:p>
    <w:p w14:paraId="447D3FC8">
      <w:pPr>
        <w:pStyle w:val="36"/>
        <w:keepNext w:val="0"/>
        <w:keepLines w:val="0"/>
        <w:widowControl/>
        <w:numPr>
          <w:ilvl w:val="0"/>
          <w:numId w:val="62"/>
        </w:numPr>
        <w:suppressLineNumbers w:val="0"/>
        <w:spacing w:before="0" w:beforeAutospacing="1" w:after="0" w:afterAutospacing="1"/>
        <w:ind w:left="420" w:leftChars="0" w:right="0" w:hanging="420" w:firstLineChars="0"/>
        <w:rPr>
          <w:rFonts w:hint="default" w:ascii="Cambria" w:hAnsi="Cambria" w:cs="Cambria"/>
          <w:sz w:val="24"/>
          <w:szCs w:val="24"/>
        </w:rPr>
      </w:pPr>
      <w:r>
        <w:rPr>
          <w:rFonts w:hint="default" w:ascii="Cambria" w:hAnsi="Cambria" w:cs="Cambria"/>
          <w:sz w:val="24"/>
          <w:szCs w:val="24"/>
        </w:rPr>
        <w:t>A GitHub repository was created at:</w:t>
      </w:r>
      <w:r>
        <w:rPr>
          <w:rFonts w:hint="default" w:ascii="Cambria" w:hAnsi="Cambria" w:cs="Cambria"/>
          <w:sz w:val="24"/>
          <w:szCs w:val="24"/>
        </w:rPr>
        <w:br w:type="textWrapping"/>
      </w:r>
      <w:r>
        <w:rPr>
          <w:rFonts w:hint="default" w:ascii="Cambria" w:hAnsi="Cambria"/>
          <w:sz w:val="24"/>
          <w:szCs w:val="24"/>
        </w:rPr>
        <w:fldChar w:fldCharType="begin"/>
      </w:r>
      <w:r>
        <w:rPr>
          <w:rFonts w:hint="default" w:ascii="Cambria" w:hAnsi="Cambria"/>
          <w:sz w:val="24"/>
          <w:szCs w:val="24"/>
        </w:rPr>
        <w:instrText xml:space="preserve"> HYPERLINK "https://github.com/codermiki/Software-Engineering-Tools-and-Practice.git" </w:instrText>
      </w:r>
      <w:r>
        <w:rPr>
          <w:rFonts w:hint="default" w:ascii="Cambria" w:hAnsi="Cambria"/>
          <w:sz w:val="24"/>
          <w:szCs w:val="24"/>
        </w:rPr>
        <w:fldChar w:fldCharType="separate"/>
      </w:r>
      <w:r>
        <w:rPr>
          <w:rStyle w:val="22"/>
          <w:rFonts w:hint="default" w:ascii="Cambria" w:hAnsi="Cambria"/>
          <w:sz w:val="24"/>
          <w:szCs w:val="24"/>
        </w:rPr>
        <w:t>https://github.com/codermiki/Software-Engineering-Tools-and-Practice.git</w:t>
      </w:r>
      <w:r>
        <w:rPr>
          <w:rFonts w:hint="default" w:ascii="Cambria" w:hAnsi="Cambria"/>
          <w:sz w:val="24"/>
          <w:szCs w:val="24"/>
        </w:rPr>
        <w:fldChar w:fldCharType="end"/>
      </w:r>
    </w:p>
    <w:p w14:paraId="4FB9DD0C">
      <w:pPr>
        <w:pStyle w:val="36"/>
        <w:keepNext w:val="0"/>
        <w:keepLines w:val="0"/>
        <w:widowControl/>
        <w:suppressLineNumbers w:val="0"/>
        <w:spacing w:before="0" w:beforeAutospacing="1" w:after="0" w:afterAutospacing="1"/>
        <w:ind w:right="0"/>
        <w:rPr>
          <w:rFonts w:hint="default" w:ascii="Cambria" w:hAnsi="Cambria" w:cs="Cambria"/>
          <w:sz w:val="24"/>
          <w:szCs w:val="24"/>
        </w:rPr>
      </w:pPr>
      <w:r>
        <w:rPr>
          <w:rStyle w:val="37"/>
          <w:rFonts w:hint="default" w:ascii="Cambria" w:hAnsi="Cambria" w:cs="Cambria"/>
          <w:sz w:val="24"/>
          <w:szCs w:val="24"/>
          <w:lang w:val="en-US"/>
        </w:rPr>
        <w:t>Step-3.</w:t>
      </w:r>
      <w:r>
        <w:rPr>
          <w:rStyle w:val="37"/>
          <w:rFonts w:hint="default" w:ascii="Cambria" w:hAnsi="Cambria" w:cs="Cambria"/>
          <w:sz w:val="24"/>
          <w:szCs w:val="24"/>
        </w:rPr>
        <w:t>Link Local Project to GitHub Repository</w:t>
      </w:r>
    </w:p>
    <w:p w14:paraId="26856CD6">
      <w:pPr>
        <w:pStyle w:val="36"/>
        <w:keepNext w:val="0"/>
        <w:keepLines w:val="0"/>
        <w:widowControl/>
        <w:numPr>
          <w:ilvl w:val="0"/>
          <w:numId w:val="62"/>
        </w:numPr>
        <w:suppressLineNumbers w:val="0"/>
        <w:spacing w:before="0" w:beforeAutospacing="1" w:after="0" w:afterAutospacing="1"/>
        <w:ind w:left="420" w:leftChars="0" w:right="0" w:hanging="420" w:firstLineChars="0"/>
        <w:rPr>
          <w:rFonts w:hint="default" w:ascii="Cambria" w:hAnsi="Cambria" w:cs="Cambria"/>
          <w:sz w:val="24"/>
          <w:szCs w:val="24"/>
        </w:rPr>
      </w:pPr>
      <w:r>
        <w:rPr>
          <w:rFonts w:hint="default" w:ascii="Cambria" w:hAnsi="Cambria" w:cs="Cambria"/>
          <w:sz w:val="24"/>
          <w:szCs w:val="24"/>
        </w:rPr>
        <w:t>We connected our local repository to the remote one using the command:</w:t>
      </w:r>
    </w:p>
    <w:p w14:paraId="216B1A71">
      <w:pPr>
        <w:pStyle w:val="36"/>
        <w:keepNext w:val="0"/>
        <w:keepLines w:val="0"/>
        <w:widowControl/>
        <w:numPr>
          <w:ilvl w:val="0"/>
          <w:numId w:val="63"/>
        </w:numPr>
        <w:suppressLineNumbers w:val="0"/>
        <w:spacing w:before="0" w:beforeAutospacing="1" w:after="0" w:afterAutospacing="1"/>
        <w:ind w:left="860" w:leftChars="0" w:right="0" w:hanging="420" w:firstLineChars="0"/>
        <w:rPr>
          <w:rStyle w:val="20"/>
          <w:rFonts w:hint="default" w:ascii="Cambria" w:hAnsi="Cambria" w:eastAsia="SimSun" w:cs="Cambria"/>
          <w:kern w:val="0"/>
          <w:sz w:val="24"/>
          <w:szCs w:val="24"/>
          <w:lang w:val="en-US" w:eastAsia="zh-CN" w:bidi="ar"/>
        </w:rPr>
      </w:pPr>
      <w:r>
        <w:rPr>
          <w:rStyle w:val="20"/>
          <w:rFonts w:hint="default" w:ascii="Cambria" w:hAnsi="Cambria" w:eastAsia="SimSun" w:cs="Cambria"/>
          <w:kern w:val="0"/>
          <w:sz w:val="24"/>
          <w:szCs w:val="24"/>
          <w:lang w:val="en-US" w:eastAsia="zh-CN" w:bidi="ar"/>
        </w:rPr>
        <w:t xml:space="preserve">git remote add origin </w:t>
      </w:r>
    </w:p>
    <w:p w14:paraId="4038C19C">
      <w:pPr>
        <w:keepNext w:val="0"/>
        <w:keepLines w:val="0"/>
        <w:widowControl/>
        <w:suppressLineNumbers w:val="0"/>
        <w:bidi w:val="0"/>
        <w:jc w:val="left"/>
        <w:rPr>
          <w:rStyle w:val="37"/>
          <w:rFonts w:hint="default" w:ascii="Cambria" w:hAnsi="Cambria" w:cs="Cambria"/>
          <w:sz w:val="24"/>
          <w:szCs w:val="24"/>
        </w:rPr>
      </w:pPr>
      <w:r>
        <w:rPr>
          <w:rStyle w:val="37"/>
          <w:rFonts w:hint="default" w:ascii="Cambria" w:hAnsi="Cambria" w:cs="Cambria"/>
          <w:sz w:val="24"/>
          <w:szCs w:val="24"/>
          <w:lang w:val="en-US"/>
        </w:rPr>
        <w:t>Step-4.</w:t>
      </w:r>
      <w:r>
        <w:rPr>
          <w:rStyle w:val="37"/>
          <w:rFonts w:hint="default" w:ascii="Cambria" w:hAnsi="Cambria" w:cs="Cambria"/>
          <w:sz w:val="24"/>
          <w:szCs w:val="24"/>
        </w:rPr>
        <w:t>Add and Commit Files</w:t>
      </w:r>
    </w:p>
    <w:p w14:paraId="0E413B7D">
      <w:pPr>
        <w:pStyle w:val="36"/>
        <w:keepNext w:val="0"/>
        <w:keepLines w:val="0"/>
        <w:widowControl/>
        <w:numPr>
          <w:ilvl w:val="0"/>
          <w:numId w:val="64"/>
        </w:numPr>
        <w:suppressLineNumbers w:val="0"/>
        <w:spacing w:before="0" w:beforeAutospacing="1" w:after="0" w:afterAutospacing="1"/>
        <w:ind w:left="420" w:leftChars="0" w:right="0" w:hanging="420" w:firstLineChars="0"/>
        <w:rPr>
          <w:rFonts w:hint="default" w:ascii="Cambria" w:hAnsi="Cambria" w:cs="Cambria"/>
          <w:sz w:val="24"/>
          <w:szCs w:val="24"/>
        </w:rPr>
      </w:pPr>
      <w:r>
        <w:rPr>
          <w:rFonts w:hint="default" w:ascii="Cambria" w:hAnsi="Cambria" w:cs="Cambria"/>
          <w:sz w:val="24"/>
          <w:szCs w:val="24"/>
        </w:rPr>
        <w:t>We used the following commands to stage and commit our code:</w:t>
      </w:r>
    </w:p>
    <w:p w14:paraId="2235C2FC">
      <w:pPr>
        <w:pStyle w:val="36"/>
        <w:keepNext w:val="0"/>
        <w:keepLines w:val="0"/>
        <w:widowControl/>
        <w:numPr>
          <w:ilvl w:val="0"/>
          <w:numId w:val="0"/>
        </w:numPr>
        <w:suppressLineNumbers w:val="0"/>
        <w:spacing w:before="0" w:beforeAutospacing="1" w:after="0" w:afterAutospacing="1"/>
        <w:ind w:leftChars="0" w:right="0" w:rightChars="0" w:firstLine="480" w:firstLineChars="200"/>
        <w:rPr>
          <w:rStyle w:val="20"/>
          <w:rFonts w:hint="default" w:ascii="Cambria" w:hAnsi="Cambria" w:eastAsia="SimSun" w:cs="Cambria"/>
          <w:kern w:val="0"/>
          <w:sz w:val="24"/>
          <w:szCs w:val="24"/>
          <w:lang w:val="en-US" w:eastAsia="zh-CN" w:bidi="ar"/>
        </w:rPr>
      </w:pPr>
      <w:r>
        <w:rPr>
          <w:rStyle w:val="20"/>
          <w:rFonts w:hint="default" w:ascii="Cambria" w:hAnsi="Cambria" w:eastAsia="SimSun" w:cs="Cambria"/>
          <w:kern w:val="0"/>
          <w:sz w:val="24"/>
          <w:szCs w:val="24"/>
          <w:lang w:val="en-US" w:eastAsia="zh-CN" w:bidi="ar"/>
        </w:rPr>
        <w:t>-git add .</w:t>
      </w:r>
    </w:p>
    <w:p w14:paraId="4BA1705B">
      <w:pPr>
        <w:pStyle w:val="36"/>
        <w:keepNext w:val="0"/>
        <w:keepLines w:val="0"/>
        <w:widowControl/>
        <w:numPr>
          <w:ilvl w:val="0"/>
          <w:numId w:val="0"/>
        </w:numPr>
        <w:suppressLineNumbers w:val="0"/>
        <w:spacing w:before="0" w:beforeAutospacing="1" w:after="0" w:afterAutospacing="1"/>
        <w:ind w:leftChars="0" w:right="0" w:rightChars="0" w:firstLine="480" w:firstLineChars="200"/>
        <w:rPr>
          <w:rFonts w:hint="default" w:ascii="Cambria" w:hAnsi="Cambria" w:eastAsia="SimSun" w:cs="Cambria"/>
          <w:kern w:val="0"/>
          <w:sz w:val="24"/>
          <w:szCs w:val="24"/>
          <w:lang w:val="en-US" w:eastAsia="zh-CN" w:bidi="ar"/>
        </w:rPr>
      </w:pPr>
      <w:r>
        <w:rPr>
          <w:rStyle w:val="20"/>
          <w:rFonts w:hint="default" w:ascii="Cambria" w:hAnsi="Cambria" w:eastAsia="SimSun" w:cs="Cambria"/>
          <w:kern w:val="0"/>
          <w:sz w:val="24"/>
          <w:szCs w:val="24"/>
          <w:lang w:val="en-US" w:eastAsia="zh-CN" w:bidi="ar"/>
        </w:rPr>
        <w:t xml:space="preserve">-git commit -m </w:t>
      </w:r>
      <w:r>
        <w:rPr>
          <w:rFonts w:hint="default" w:ascii="Cambria" w:hAnsi="Cambria" w:eastAsia="SimSun" w:cs="Cambria"/>
          <w:kern w:val="0"/>
          <w:sz w:val="24"/>
          <w:szCs w:val="24"/>
          <w:lang w:val="en-US" w:eastAsia="zh-CN" w:bidi="ar"/>
        </w:rPr>
        <w:t>"Initial commit with core modules"</w:t>
      </w:r>
    </w:p>
    <w:p w14:paraId="42E190B1">
      <w:pPr>
        <w:pStyle w:val="36"/>
        <w:keepNext w:val="0"/>
        <w:keepLines w:val="0"/>
        <w:widowControl/>
        <w:numPr>
          <w:ilvl w:val="0"/>
          <w:numId w:val="0"/>
        </w:numPr>
        <w:suppressLineNumbers w:val="0"/>
        <w:spacing w:before="0" w:beforeAutospacing="1" w:after="0" w:afterAutospacing="1"/>
        <w:ind w:leftChars="0" w:right="0" w:rightChars="0" w:firstLine="480" w:firstLineChars="200"/>
        <w:rPr>
          <w:rFonts w:hint="default" w:ascii="Cambria" w:hAnsi="Cambria" w:eastAsia="SimSun" w:cs="Cambria"/>
          <w:kern w:val="0"/>
          <w:sz w:val="24"/>
          <w:szCs w:val="24"/>
          <w:lang w:val="en-US" w:eastAsia="zh-CN" w:bidi="ar"/>
        </w:rPr>
      </w:pPr>
      <w:r>
        <w:rPr>
          <w:rFonts w:hint="default" w:ascii="Cambria" w:hAnsi="Cambria" w:eastAsia="SimSun" w:cs="Cambria"/>
          <w:kern w:val="0"/>
          <w:sz w:val="24"/>
          <w:szCs w:val="24"/>
          <w:lang w:val="en-US" w:eastAsia="zh-CN" w:bidi="ar"/>
        </w:rPr>
        <w:drawing>
          <wp:inline distT="0" distB="0" distL="114300" distR="114300">
            <wp:extent cx="5480050" cy="2809240"/>
            <wp:effectExtent l="0" t="0" r="6350" b="10160"/>
            <wp:docPr id="32" name="Picture 32" descr="Screenshot 2025-05-14 173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5-05-14 173635"/>
                    <pic:cNvPicPr>
                      <a:picLocks noChangeAspect="1"/>
                    </pic:cNvPicPr>
                  </pic:nvPicPr>
                  <pic:blipFill>
                    <a:blip r:embed="rId26"/>
                    <a:stretch>
                      <a:fillRect/>
                    </a:stretch>
                  </pic:blipFill>
                  <pic:spPr>
                    <a:xfrm>
                      <a:off x="0" y="0"/>
                      <a:ext cx="5480050" cy="2809240"/>
                    </a:xfrm>
                    <a:prstGeom prst="rect">
                      <a:avLst/>
                    </a:prstGeom>
                  </pic:spPr>
                </pic:pic>
              </a:graphicData>
            </a:graphic>
          </wp:inline>
        </w:drawing>
      </w:r>
    </w:p>
    <w:p w14:paraId="2B967736">
      <w:pPr>
        <w:keepNext w:val="0"/>
        <w:keepLines w:val="0"/>
        <w:widowControl/>
        <w:suppressLineNumbers w:val="0"/>
        <w:bidi w:val="0"/>
        <w:jc w:val="left"/>
        <w:rPr>
          <w:rStyle w:val="37"/>
          <w:rFonts w:hint="default" w:ascii="Cambria" w:hAnsi="Cambria" w:cs="Cambria"/>
          <w:sz w:val="24"/>
          <w:szCs w:val="24"/>
        </w:rPr>
      </w:pPr>
      <w:r>
        <w:rPr>
          <w:rStyle w:val="37"/>
          <w:rFonts w:hint="default" w:ascii="Cambria" w:hAnsi="Cambria" w:cs="Cambria"/>
          <w:sz w:val="24"/>
          <w:szCs w:val="24"/>
          <w:lang w:val="en-US"/>
        </w:rPr>
        <w:t>Step-5.</w:t>
      </w:r>
      <w:r>
        <w:rPr>
          <w:rStyle w:val="37"/>
          <w:rFonts w:hint="default" w:ascii="Cambria" w:hAnsi="Cambria" w:cs="Cambria"/>
          <w:sz w:val="24"/>
          <w:szCs w:val="24"/>
        </w:rPr>
        <w:t>Push Code to GitHub</w:t>
      </w:r>
    </w:p>
    <w:p w14:paraId="3B19E84F">
      <w:pPr>
        <w:pStyle w:val="36"/>
        <w:keepNext w:val="0"/>
        <w:keepLines w:val="0"/>
        <w:widowControl/>
        <w:numPr>
          <w:ilvl w:val="0"/>
          <w:numId w:val="64"/>
        </w:numPr>
        <w:suppressLineNumbers w:val="0"/>
        <w:spacing w:before="0" w:beforeAutospacing="1" w:after="0" w:afterAutospacing="1"/>
        <w:ind w:left="420" w:leftChars="0" w:right="0" w:hanging="420" w:firstLineChars="0"/>
        <w:rPr>
          <w:rFonts w:hint="default" w:ascii="Cambria" w:hAnsi="Cambria" w:cs="Cambria"/>
          <w:sz w:val="24"/>
          <w:szCs w:val="24"/>
        </w:rPr>
      </w:pPr>
      <w:r>
        <w:rPr>
          <w:rFonts w:hint="default" w:ascii="Cambria" w:hAnsi="Cambria" w:cs="Cambria"/>
          <w:sz w:val="24"/>
          <w:szCs w:val="24"/>
        </w:rPr>
        <w:t>To upload local commits to GitHub, we used:</w:t>
      </w:r>
    </w:p>
    <w:p w14:paraId="00D313B1">
      <w:pPr>
        <w:pStyle w:val="36"/>
        <w:keepNext w:val="0"/>
        <w:keepLines w:val="0"/>
        <w:widowControl/>
        <w:suppressLineNumbers w:val="0"/>
        <w:spacing w:before="0" w:beforeAutospacing="1" w:after="0" w:afterAutospacing="1"/>
        <w:ind w:right="0" w:firstLine="480" w:firstLineChars="200"/>
        <w:rPr>
          <w:rStyle w:val="20"/>
          <w:rFonts w:hint="default" w:ascii="Cambria" w:hAnsi="Cambria" w:eastAsia="SimSun" w:cs="Cambria"/>
          <w:kern w:val="0"/>
          <w:sz w:val="24"/>
          <w:szCs w:val="24"/>
          <w:lang w:val="en-US" w:eastAsia="zh-CN" w:bidi="ar"/>
        </w:rPr>
      </w:pPr>
      <w:r>
        <w:rPr>
          <w:rStyle w:val="20"/>
          <w:rFonts w:hint="default" w:ascii="Cambria" w:hAnsi="Cambria" w:eastAsia="SimSun" w:cs="Cambria"/>
          <w:kern w:val="0"/>
          <w:sz w:val="24"/>
          <w:szCs w:val="24"/>
          <w:lang w:val="en-US" w:eastAsia="zh-CN" w:bidi="ar"/>
        </w:rPr>
        <w:t>-git push -u origin main</w:t>
      </w:r>
    </w:p>
    <w:p w14:paraId="7F7CF507">
      <w:pPr>
        <w:pStyle w:val="36"/>
        <w:keepNext w:val="0"/>
        <w:keepLines w:val="0"/>
        <w:widowControl/>
        <w:suppressLineNumbers w:val="0"/>
        <w:spacing w:before="0" w:beforeAutospacing="1" w:after="0" w:afterAutospacing="1"/>
        <w:ind w:right="0" w:firstLine="480" w:firstLineChars="200"/>
        <w:rPr>
          <w:rStyle w:val="20"/>
          <w:rFonts w:hint="default" w:ascii="Cambria" w:hAnsi="Cambria" w:eastAsia="SimSun" w:cs="Cambria"/>
          <w:kern w:val="0"/>
          <w:sz w:val="24"/>
          <w:szCs w:val="24"/>
          <w:lang w:val="en-US" w:eastAsia="zh-CN" w:bidi="ar"/>
        </w:rPr>
      </w:pPr>
      <w:r>
        <w:rPr>
          <w:rStyle w:val="20"/>
          <w:rFonts w:hint="default" w:ascii="Cambria" w:hAnsi="Cambria" w:eastAsia="SimSun" w:cs="Cambria"/>
          <w:kern w:val="0"/>
          <w:sz w:val="24"/>
          <w:szCs w:val="24"/>
          <w:lang w:val="en-US" w:eastAsia="zh-CN" w:bidi="ar"/>
        </w:rPr>
        <w:drawing>
          <wp:inline distT="0" distB="0" distL="114300" distR="114300">
            <wp:extent cx="5480050" cy="1261745"/>
            <wp:effectExtent l="0" t="0" r="6350" b="8255"/>
            <wp:docPr id="33" name="Picture 33" descr="Screenshot 2025-05-14 173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5-05-14 173818"/>
                    <pic:cNvPicPr>
                      <a:picLocks noChangeAspect="1"/>
                    </pic:cNvPicPr>
                  </pic:nvPicPr>
                  <pic:blipFill>
                    <a:blip r:embed="rId27"/>
                    <a:stretch>
                      <a:fillRect/>
                    </a:stretch>
                  </pic:blipFill>
                  <pic:spPr>
                    <a:xfrm>
                      <a:off x="0" y="0"/>
                      <a:ext cx="5480050" cy="1261745"/>
                    </a:xfrm>
                    <a:prstGeom prst="rect">
                      <a:avLst/>
                    </a:prstGeom>
                  </pic:spPr>
                </pic:pic>
              </a:graphicData>
            </a:graphic>
          </wp:inline>
        </w:drawing>
      </w:r>
    </w:p>
    <w:p w14:paraId="3A349DA1">
      <w:pPr>
        <w:pStyle w:val="36"/>
        <w:keepNext w:val="0"/>
        <w:keepLines w:val="0"/>
        <w:widowControl/>
        <w:suppressLineNumbers w:val="0"/>
        <w:spacing w:before="0" w:beforeAutospacing="1" w:after="0" w:afterAutospacing="1"/>
        <w:ind w:right="0"/>
        <w:rPr>
          <w:rStyle w:val="37"/>
        </w:rPr>
      </w:pPr>
      <w:r>
        <w:rPr>
          <w:rStyle w:val="37"/>
          <w:rFonts w:hint="default"/>
          <w:lang w:val="en-US"/>
        </w:rPr>
        <w:t>Step-6.</w:t>
      </w:r>
      <w:r>
        <w:rPr>
          <w:rStyle w:val="37"/>
        </w:rPr>
        <w:t>Pull Requests and Code Reviews</w:t>
      </w:r>
    </w:p>
    <w:p w14:paraId="64DD48FE">
      <w:pPr>
        <w:pStyle w:val="36"/>
        <w:keepNext w:val="0"/>
        <w:keepLines w:val="0"/>
        <w:widowControl/>
        <w:numPr>
          <w:ilvl w:val="0"/>
          <w:numId w:val="65"/>
        </w:numPr>
        <w:suppressLineNumbers w:val="0"/>
        <w:tabs>
          <w:tab w:val="clear" w:pos="420"/>
        </w:tabs>
        <w:spacing w:before="0" w:beforeAutospacing="1" w:after="0" w:afterAutospacing="1"/>
        <w:ind w:left="420" w:leftChars="0" w:right="0" w:rightChars="0" w:hanging="420" w:firstLineChars="0"/>
        <w:rPr>
          <w:sz w:val="28"/>
          <w:szCs w:val="28"/>
        </w:rPr>
      </w:pPr>
      <w:r>
        <w:rPr>
          <w:sz w:val="28"/>
          <w:szCs w:val="28"/>
        </w:rPr>
        <w:t xml:space="preserve">Each team member worked on separate branches and created </w:t>
      </w:r>
      <w:r>
        <w:rPr>
          <w:rStyle w:val="37"/>
          <w:sz w:val="28"/>
          <w:szCs w:val="28"/>
        </w:rPr>
        <w:t>Pull Requests</w:t>
      </w:r>
      <w:r>
        <w:rPr>
          <w:sz w:val="28"/>
          <w:szCs w:val="28"/>
        </w:rPr>
        <w:t xml:space="preserve"> for merging into the main branch.</w:t>
      </w:r>
    </w:p>
    <w:p w14:paraId="3258B68B">
      <w:pPr>
        <w:pStyle w:val="36"/>
        <w:keepNext w:val="0"/>
        <w:keepLines w:val="0"/>
        <w:widowControl/>
        <w:numPr>
          <w:ilvl w:val="0"/>
          <w:numId w:val="65"/>
        </w:numPr>
        <w:suppressLineNumbers w:val="0"/>
        <w:spacing w:before="0" w:beforeAutospacing="1" w:after="0" w:afterAutospacing="1"/>
        <w:ind w:left="420" w:leftChars="0" w:right="0" w:hanging="420" w:firstLineChars="0"/>
        <w:rPr>
          <w:sz w:val="28"/>
          <w:szCs w:val="28"/>
        </w:rPr>
      </w:pPr>
      <w:r>
        <w:rPr>
          <w:sz w:val="28"/>
          <w:szCs w:val="28"/>
        </w:rPr>
        <w:t>We reviewed code before merging, discussed possible improvements, and ensured code quality and consistency.</w:t>
      </w:r>
    </w:p>
    <w:p w14:paraId="146C058F">
      <w:pPr>
        <w:pStyle w:val="36"/>
        <w:keepNext w:val="0"/>
        <w:keepLines w:val="0"/>
        <w:widowControl/>
        <w:suppressLineNumbers w:val="0"/>
        <w:spacing w:before="0" w:beforeAutospacing="1" w:after="0" w:afterAutospacing="1"/>
        <w:ind w:right="0"/>
        <w:rPr>
          <w:rStyle w:val="37"/>
          <w:sz w:val="28"/>
          <w:szCs w:val="28"/>
        </w:rPr>
      </w:pPr>
      <w:r>
        <w:rPr>
          <w:rStyle w:val="37"/>
          <w:rFonts w:hint="default"/>
          <w:sz w:val="28"/>
          <w:szCs w:val="28"/>
          <w:lang w:val="en-US"/>
        </w:rPr>
        <w:t>Step-7.</w:t>
      </w:r>
      <w:r>
        <w:rPr>
          <w:rStyle w:val="37"/>
          <w:sz w:val="28"/>
          <w:szCs w:val="28"/>
        </w:rPr>
        <w:t>Conflict Resolution</w:t>
      </w:r>
    </w:p>
    <w:p w14:paraId="55D99941">
      <w:pPr>
        <w:pStyle w:val="36"/>
        <w:keepNext w:val="0"/>
        <w:keepLines w:val="0"/>
        <w:widowControl/>
        <w:numPr>
          <w:ilvl w:val="0"/>
          <w:numId w:val="65"/>
        </w:numPr>
        <w:suppressLineNumbers w:val="0"/>
        <w:spacing w:before="0" w:beforeAutospacing="1" w:after="0" w:afterAutospacing="1"/>
        <w:ind w:left="420" w:leftChars="0" w:right="0" w:hanging="420" w:firstLineChars="0"/>
        <w:rPr>
          <w:sz w:val="28"/>
          <w:szCs w:val="28"/>
        </w:rPr>
      </w:pPr>
      <w:r>
        <w:rPr>
          <w:sz w:val="28"/>
          <w:szCs w:val="28"/>
        </w:rPr>
        <w:t xml:space="preserve">In cases where multiple contributors modified the same file, Git identified </w:t>
      </w:r>
      <w:r>
        <w:rPr>
          <w:rStyle w:val="37"/>
          <w:sz w:val="28"/>
          <w:szCs w:val="28"/>
        </w:rPr>
        <w:t>merge conflicts</w:t>
      </w:r>
      <w:r>
        <w:rPr>
          <w:sz w:val="28"/>
          <w:szCs w:val="28"/>
        </w:rPr>
        <w:t>.</w:t>
      </w:r>
    </w:p>
    <w:p w14:paraId="7875FC63">
      <w:pPr>
        <w:pStyle w:val="36"/>
        <w:keepNext w:val="0"/>
        <w:keepLines w:val="0"/>
        <w:widowControl/>
        <w:numPr>
          <w:ilvl w:val="0"/>
          <w:numId w:val="65"/>
        </w:numPr>
        <w:suppressLineNumbers w:val="0"/>
        <w:spacing w:before="0" w:beforeAutospacing="1" w:after="0" w:afterAutospacing="1"/>
        <w:ind w:left="420" w:leftChars="0" w:right="0" w:hanging="420" w:firstLineChars="0"/>
        <w:rPr>
          <w:rFonts w:hint="default"/>
          <w:sz w:val="28"/>
          <w:szCs w:val="28"/>
          <w:lang w:val="en-US" w:eastAsia="zh-CN"/>
        </w:rPr>
      </w:pPr>
      <w:r>
        <w:rPr>
          <w:sz w:val="28"/>
          <w:szCs w:val="28"/>
        </w:rPr>
        <w:t>We manually resolved these conflicts, tested the changes, and then committed the resolved versions.</w:t>
      </w:r>
    </w:p>
    <w:p w14:paraId="2756BE3C">
      <w:pPr>
        <w:pStyle w:val="36"/>
        <w:keepNext w:val="0"/>
        <w:keepLines w:val="0"/>
        <w:widowControl/>
        <w:numPr>
          <w:ilvl w:val="0"/>
          <w:numId w:val="0"/>
        </w:numPr>
        <w:suppressLineNumbers w:val="0"/>
        <w:spacing w:before="0" w:beforeAutospacing="1" w:after="0" w:afterAutospacing="1" w:line="276" w:lineRule="auto"/>
        <w:ind w:right="0" w:rightChars="0"/>
        <w:rPr>
          <w:rFonts w:hint="default" w:ascii="SimSun" w:hAnsi="SimSun" w:eastAsia="SimSun" w:cs="SimSun"/>
          <w:sz w:val="24"/>
          <w:szCs w:val="24"/>
          <w:lang w:val="en-US"/>
        </w:rPr>
      </w:pPr>
    </w:p>
    <w:p w14:paraId="2AB2B002">
      <w:pPr>
        <w:pStyle w:val="36"/>
        <w:keepNext w:val="0"/>
        <w:keepLines w:val="0"/>
        <w:widowControl/>
        <w:numPr>
          <w:ilvl w:val="0"/>
          <w:numId w:val="0"/>
        </w:numPr>
        <w:suppressLineNumbers w:val="0"/>
        <w:spacing w:before="0" w:beforeAutospacing="1" w:after="0" w:afterAutospacing="1" w:line="276" w:lineRule="auto"/>
        <w:ind w:right="0" w:rightChars="0"/>
        <w:rPr>
          <w:rFonts w:hint="default" w:ascii="SimSun" w:hAnsi="SimSun" w:eastAsia="SimSun" w:cs="SimSun"/>
          <w:sz w:val="24"/>
          <w:szCs w:val="24"/>
          <w:lang w:val="en-US"/>
        </w:rPr>
        <w:sectPr>
          <w:pgSz w:w="12240" w:h="15840"/>
          <w:pgMar w:top="1440" w:right="1800" w:bottom="1440" w:left="1800" w:header="720" w:footer="720" w:gutter="0"/>
          <w:cols w:space="720" w:num="1"/>
          <w:docGrid w:linePitch="360" w:charSpace="0"/>
        </w:sectPr>
      </w:pPr>
    </w:p>
    <w:p w14:paraId="5D7B77CF">
      <w:pPr>
        <w:pStyle w:val="2"/>
        <w:bidi w:val="0"/>
        <w:jc w:val="center"/>
        <w:rPr>
          <w:sz w:val="44"/>
          <w:szCs w:val="44"/>
          <w:lang w:val="en-US" w:eastAsia="zh-CN"/>
        </w:rPr>
      </w:pPr>
      <w:bookmarkStart w:id="66" w:name="_Toc7586"/>
      <w:bookmarkStart w:id="67" w:name="_Toc32217"/>
      <w:r>
        <w:rPr>
          <w:sz w:val="44"/>
          <w:szCs w:val="44"/>
          <w:lang w:val="en-US" w:eastAsia="zh-CN"/>
        </w:rPr>
        <w:t>Chapter Six</w:t>
      </w:r>
      <w:bookmarkEnd w:id="66"/>
      <w:bookmarkEnd w:id="67"/>
    </w:p>
    <w:p w14:paraId="3DA578CD">
      <w:pPr>
        <w:pStyle w:val="2"/>
        <w:bidi w:val="0"/>
        <w:rPr>
          <w:rFonts w:hint="default" w:ascii="Cambria" w:hAnsi="Cambria" w:cs="Cambria"/>
          <w:sz w:val="24"/>
          <w:szCs w:val="24"/>
          <w:lang w:val="en-US" w:eastAsia="zh-CN"/>
        </w:rPr>
      </w:pPr>
      <w:bookmarkStart w:id="68" w:name="_Toc17409"/>
      <w:bookmarkStart w:id="69" w:name="_Toc8129"/>
      <w:r>
        <w:rPr>
          <w:rFonts w:hint="default" w:ascii="Cambria" w:hAnsi="Cambria" w:cs="Cambria"/>
          <w:sz w:val="24"/>
          <w:szCs w:val="24"/>
          <w:lang w:val="en-US" w:eastAsia="zh-CN"/>
        </w:rPr>
        <w:t>6.1 Unit Test</w:t>
      </w:r>
      <w:bookmarkEnd w:id="68"/>
      <w:bookmarkEnd w:id="69"/>
    </w:p>
    <w:p w14:paraId="11568421">
      <w:pPr>
        <w:rPr>
          <w:rFonts w:hint="default" w:ascii="Cambria" w:hAnsi="Cambria" w:eastAsia="SimSun" w:cs="Cambria"/>
          <w:sz w:val="24"/>
          <w:szCs w:val="24"/>
          <w:lang w:val="en-US"/>
        </w:rPr>
      </w:pPr>
      <w:r>
        <w:rPr>
          <w:rStyle w:val="37"/>
          <w:rFonts w:hint="default" w:ascii="Cambria" w:hAnsi="Cambria" w:eastAsia="SimSun" w:cs="Cambria"/>
          <w:sz w:val="24"/>
          <w:szCs w:val="24"/>
        </w:rPr>
        <w:t>Unit Testing</w:t>
      </w:r>
      <w:r>
        <w:rPr>
          <w:rFonts w:hint="default" w:ascii="Cambria" w:hAnsi="Cambria" w:eastAsia="SimSun" w:cs="Cambria"/>
          <w:sz w:val="24"/>
          <w:szCs w:val="24"/>
        </w:rPr>
        <w:t xml:space="preserve"> is a software testing technique where </w:t>
      </w:r>
      <w:r>
        <w:rPr>
          <w:rStyle w:val="37"/>
          <w:rFonts w:hint="default" w:ascii="Cambria" w:hAnsi="Cambria" w:eastAsia="SimSun" w:cs="Cambria"/>
          <w:sz w:val="24"/>
          <w:szCs w:val="24"/>
        </w:rPr>
        <w:t>individual components or functions</w:t>
      </w:r>
      <w:r>
        <w:rPr>
          <w:rFonts w:hint="default" w:ascii="Cambria" w:hAnsi="Cambria" w:eastAsia="SimSun" w:cs="Cambria"/>
          <w:sz w:val="24"/>
          <w:szCs w:val="24"/>
        </w:rPr>
        <w:t xml:space="preserve"> of a program are tested </w:t>
      </w:r>
      <w:r>
        <w:rPr>
          <w:rStyle w:val="37"/>
          <w:rFonts w:hint="default" w:ascii="Cambria" w:hAnsi="Cambria" w:eastAsia="SimSun" w:cs="Cambria"/>
          <w:sz w:val="24"/>
          <w:szCs w:val="24"/>
        </w:rPr>
        <w:t>in isolation</w:t>
      </w:r>
      <w:r>
        <w:rPr>
          <w:rFonts w:hint="default" w:ascii="Cambria" w:hAnsi="Cambria" w:eastAsia="SimSun" w:cs="Cambria"/>
          <w:sz w:val="24"/>
          <w:szCs w:val="24"/>
        </w:rPr>
        <w:t xml:space="preserve"> to verify that each part works correctly. The goal is to identify and fix bugs </w:t>
      </w:r>
      <w:r>
        <w:rPr>
          <w:rStyle w:val="37"/>
          <w:rFonts w:hint="default" w:ascii="Cambria" w:hAnsi="Cambria" w:eastAsia="SimSun" w:cs="Cambria"/>
          <w:sz w:val="24"/>
          <w:szCs w:val="24"/>
        </w:rPr>
        <w:t>early in development</w:t>
      </w:r>
      <w:r>
        <w:rPr>
          <w:rFonts w:hint="default" w:ascii="Cambria" w:hAnsi="Cambria" w:eastAsia="SimSun" w:cs="Cambria"/>
          <w:sz w:val="24"/>
          <w:szCs w:val="24"/>
        </w:rPr>
        <w:t xml:space="preserve"> before the code is integrated with other modules</w:t>
      </w:r>
      <w:r>
        <w:rPr>
          <w:rFonts w:hint="default" w:ascii="Cambria" w:hAnsi="Cambria" w:eastAsia="SimSun" w:cs="Cambria"/>
          <w:sz w:val="24"/>
          <w:szCs w:val="24"/>
          <w:lang w:val="en-US"/>
        </w:rPr>
        <w:t>.</w:t>
      </w:r>
    </w:p>
    <w:p w14:paraId="3F0F23EF">
      <w:pPr>
        <w:pStyle w:val="36"/>
        <w:keepNext w:val="0"/>
        <w:keepLines w:val="0"/>
        <w:widowControl/>
        <w:suppressLineNumbers w:val="0"/>
        <w:spacing w:before="0" w:beforeAutospacing="1" w:after="0" w:afterAutospacing="1"/>
        <w:ind w:left="0" w:right="0"/>
        <w:rPr>
          <w:rFonts w:hint="default" w:ascii="Cambria" w:hAnsi="Cambria" w:cs="Cambria"/>
          <w:sz w:val="24"/>
          <w:szCs w:val="24"/>
        </w:rPr>
      </w:pPr>
      <w:r>
        <w:rPr>
          <w:rFonts w:hint="default" w:ascii="Cambria" w:hAnsi="Cambria" w:cs="Cambria"/>
          <w:sz w:val="24"/>
          <w:szCs w:val="24"/>
        </w:rPr>
        <w:t xml:space="preserve">In our </w:t>
      </w:r>
      <w:r>
        <w:rPr>
          <w:rStyle w:val="37"/>
          <w:rFonts w:hint="default" w:ascii="Cambria" w:hAnsi="Cambria" w:cs="Cambria"/>
          <w:sz w:val="24"/>
          <w:szCs w:val="24"/>
        </w:rPr>
        <w:t>Online Examination System</w:t>
      </w:r>
      <w:r>
        <w:rPr>
          <w:rFonts w:hint="default" w:ascii="Cambria" w:hAnsi="Cambria" w:cs="Cambria"/>
          <w:sz w:val="24"/>
          <w:szCs w:val="24"/>
        </w:rPr>
        <w:t xml:space="preserve"> project, we performed </w:t>
      </w:r>
      <w:r>
        <w:rPr>
          <w:rStyle w:val="37"/>
          <w:rFonts w:hint="default" w:ascii="Cambria" w:hAnsi="Cambria" w:cs="Cambria"/>
          <w:sz w:val="24"/>
          <w:szCs w:val="24"/>
        </w:rPr>
        <w:t>unit testing</w:t>
      </w:r>
      <w:r>
        <w:rPr>
          <w:rFonts w:hint="default" w:ascii="Cambria" w:hAnsi="Cambria" w:cs="Cambria"/>
          <w:sz w:val="24"/>
          <w:szCs w:val="24"/>
        </w:rPr>
        <w:t xml:space="preserve"> to verify that each module—such as login, exam submission, timer, and result calculation—worked correctly on its own.</w:t>
      </w:r>
    </w:p>
    <w:p w14:paraId="202CD104">
      <w:pPr>
        <w:pStyle w:val="36"/>
        <w:keepNext w:val="0"/>
        <w:keepLines w:val="0"/>
        <w:widowControl/>
        <w:suppressLineNumbers w:val="0"/>
        <w:spacing w:before="0" w:beforeAutospacing="1" w:after="0" w:afterAutospacing="1"/>
        <w:ind w:right="0"/>
        <w:rPr>
          <w:rFonts w:hint="default" w:ascii="Cambria" w:hAnsi="Cambria" w:cs="Cambria"/>
          <w:sz w:val="24"/>
          <w:szCs w:val="24"/>
        </w:rPr>
      </w:pPr>
      <w:r>
        <w:rPr>
          <w:rFonts w:hint="default" w:ascii="Cambria" w:hAnsi="Cambria" w:cs="Cambria"/>
          <w:b/>
          <w:bCs/>
          <w:sz w:val="24"/>
          <w:szCs w:val="24"/>
        </w:rPr>
        <w:t>Unit testing helped us</w:t>
      </w:r>
      <w:r>
        <w:rPr>
          <w:rFonts w:hint="default" w:ascii="Cambria" w:hAnsi="Cambria" w:cs="Cambria"/>
          <w:sz w:val="24"/>
          <w:szCs w:val="24"/>
        </w:rPr>
        <w:t>:</w:t>
      </w:r>
    </w:p>
    <w:p w14:paraId="25EEA278">
      <w:pPr>
        <w:pStyle w:val="36"/>
        <w:keepNext w:val="0"/>
        <w:keepLines w:val="0"/>
        <w:widowControl/>
        <w:numPr>
          <w:ilvl w:val="0"/>
          <w:numId w:val="66"/>
        </w:numPr>
        <w:suppressLineNumbers w:val="0"/>
        <w:spacing w:before="0" w:beforeAutospacing="1" w:after="0" w:afterAutospacing="1"/>
        <w:ind w:left="640" w:leftChars="0" w:right="0" w:hanging="420" w:firstLineChars="0"/>
        <w:rPr>
          <w:rFonts w:hint="default" w:ascii="Cambria" w:hAnsi="Cambria" w:cs="Cambria"/>
          <w:sz w:val="24"/>
          <w:szCs w:val="24"/>
        </w:rPr>
      </w:pPr>
      <w:r>
        <w:rPr>
          <w:rFonts w:hint="default" w:ascii="Cambria" w:hAnsi="Cambria" w:cs="Cambria"/>
          <w:sz w:val="24"/>
          <w:szCs w:val="24"/>
        </w:rPr>
        <w:t>Identify bugs early</w:t>
      </w:r>
    </w:p>
    <w:p w14:paraId="686CE72B">
      <w:pPr>
        <w:pStyle w:val="36"/>
        <w:keepNext w:val="0"/>
        <w:keepLines w:val="0"/>
        <w:widowControl/>
        <w:numPr>
          <w:ilvl w:val="0"/>
          <w:numId w:val="66"/>
        </w:numPr>
        <w:suppressLineNumbers w:val="0"/>
        <w:spacing w:before="0" w:beforeAutospacing="1" w:after="0" w:afterAutospacing="1"/>
        <w:ind w:left="640" w:leftChars="0" w:right="0" w:hanging="420" w:firstLineChars="0"/>
        <w:rPr>
          <w:rFonts w:hint="default" w:ascii="Cambria" w:hAnsi="Cambria" w:cs="Cambria"/>
          <w:sz w:val="24"/>
          <w:szCs w:val="24"/>
        </w:rPr>
      </w:pPr>
      <w:r>
        <w:rPr>
          <w:rFonts w:hint="default" w:ascii="Cambria" w:hAnsi="Cambria" w:cs="Cambria"/>
          <w:sz w:val="24"/>
          <w:szCs w:val="24"/>
        </w:rPr>
        <w:t>Ensure modules functioned as expected</w:t>
      </w:r>
    </w:p>
    <w:p w14:paraId="0AE4E36E">
      <w:pPr>
        <w:pStyle w:val="36"/>
        <w:keepNext w:val="0"/>
        <w:keepLines w:val="0"/>
        <w:widowControl/>
        <w:numPr>
          <w:ilvl w:val="0"/>
          <w:numId w:val="66"/>
        </w:numPr>
        <w:suppressLineNumbers w:val="0"/>
        <w:spacing w:before="0" w:beforeAutospacing="1" w:after="0" w:afterAutospacing="1"/>
        <w:ind w:left="640" w:leftChars="0" w:right="0" w:hanging="420" w:firstLineChars="0"/>
        <w:rPr>
          <w:rFonts w:hint="default" w:ascii="Cambria" w:hAnsi="Cambria" w:cs="Cambria"/>
          <w:sz w:val="24"/>
          <w:szCs w:val="24"/>
        </w:rPr>
      </w:pPr>
      <w:r>
        <w:rPr>
          <w:rFonts w:hint="default" w:ascii="Cambria" w:hAnsi="Cambria" w:cs="Cambria"/>
          <w:sz w:val="24"/>
          <w:szCs w:val="24"/>
        </w:rPr>
        <w:t>Maintain code quality</w:t>
      </w:r>
    </w:p>
    <w:p w14:paraId="18F7F8EC">
      <w:pPr>
        <w:pStyle w:val="2"/>
        <w:bidi w:val="0"/>
        <w:rPr>
          <w:rFonts w:hint="default" w:ascii="Cambria" w:hAnsi="Cambria" w:cs="Cambria"/>
          <w:sz w:val="24"/>
          <w:szCs w:val="24"/>
          <w:lang w:val="en-US" w:eastAsia="zh-CN"/>
        </w:rPr>
      </w:pPr>
      <w:bookmarkStart w:id="70" w:name="_Toc11311"/>
      <w:bookmarkStart w:id="71" w:name="_Toc23619"/>
      <w:r>
        <w:rPr>
          <w:rFonts w:hint="default" w:ascii="Cambria" w:hAnsi="Cambria" w:cs="Cambria"/>
          <w:sz w:val="24"/>
          <w:szCs w:val="24"/>
          <w:lang w:val="en-US" w:eastAsia="zh-CN"/>
        </w:rPr>
        <w:t>6.2 Steps and tools used in Unit Test</w:t>
      </w:r>
      <w:bookmarkEnd w:id="70"/>
      <w:bookmarkEnd w:id="71"/>
    </w:p>
    <w:p w14:paraId="578278D1">
      <w:pPr>
        <w:rPr>
          <w:rFonts w:hint="default" w:ascii="Cambria" w:hAnsi="Cambria" w:eastAsia="SimSun" w:cs="Cambria"/>
          <w:sz w:val="24"/>
          <w:szCs w:val="24"/>
        </w:rPr>
      </w:pPr>
      <w:r>
        <w:rPr>
          <w:rFonts w:hint="default" w:ascii="Cambria" w:hAnsi="Cambria" w:eastAsia="SimSun" w:cs="Cambria"/>
          <w:sz w:val="24"/>
          <w:szCs w:val="24"/>
        </w:rPr>
        <w:t xml:space="preserve">To ensure the correctness of individual components in our </w:t>
      </w:r>
      <w:r>
        <w:rPr>
          <w:rStyle w:val="37"/>
          <w:rFonts w:hint="default" w:ascii="Cambria" w:hAnsi="Cambria" w:eastAsia="SimSun" w:cs="Cambria"/>
          <w:sz w:val="24"/>
          <w:szCs w:val="24"/>
        </w:rPr>
        <w:t>Online Examination System</w:t>
      </w:r>
      <w:r>
        <w:rPr>
          <w:rFonts w:hint="default" w:ascii="Cambria" w:hAnsi="Cambria" w:eastAsia="SimSun" w:cs="Cambria"/>
          <w:sz w:val="24"/>
          <w:szCs w:val="24"/>
        </w:rPr>
        <w:t xml:space="preserve">, we followed a structured </w:t>
      </w:r>
      <w:r>
        <w:rPr>
          <w:rStyle w:val="37"/>
          <w:rFonts w:hint="default" w:ascii="Cambria" w:hAnsi="Cambria" w:eastAsia="SimSun" w:cs="Cambria"/>
          <w:sz w:val="24"/>
          <w:szCs w:val="24"/>
        </w:rPr>
        <w:t>unit testing process</w:t>
      </w:r>
      <w:r>
        <w:rPr>
          <w:rFonts w:hint="default" w:ascii="Cambria" w:hAnsi="Cambria" w:eastAsia="SimSun" w:cs="Cambria"/>
          <w:sz w:val="24"/>
          <w:szCs w:val="24"/>
        </w:rPr>
        <w:t xml:space="preserve"> using industry-standard tools. These tools helped us plan, write, and run tests effectively during development.</w:t>
      </w:r>
    </w:p>
    <w:p w14:paraId="24F5C67D">
      <w:pPr>
        <w:pStyle w:val="4"/>
        <w:keepNext w:val="0"/>
        <w:keepLines w:val="0"/>
        <w:widowControl/>
        <w:suppressLineNumbers w:val="0"/>
        <w:rPr>
          <w:rStyle w:val="37"/>
          <w:rFonts w:hint="default" w:ascii="Cambria" w:hAnsi="Cambria" w:cs="Cambria"/>
          <w:b/>
          <w:bCs/>
          <w:sz w:val="24"/>
          <w:szCs w:val="24"/>
        </w:rPr>
      </w:pPr>
      <w:r>
        <w:rPr>
          <w:rStyle w:val="37"/>
          <w:rFonts w:hint="default" w:ascii="Cambria" w:hAnsi="Cambria" w:cs="Cambria"/>
          <w:b/>
          <w:bCs/>
          <w:sz w:val="24"/>
          <w:szCs w:val="24"/>
        </w:rPr>
        <w:t>Tools Used</w:t>
      </w:r>
    </w:p>
    <w:p w14:paraId="42773B6B">
      <w:pPr>
        <w:pStyle w:val="4"/>
        <w:keepNext w:val="0"/>
        <w:keepLines w:val="0"/>
        <w:widowControl/>
        <w:numPr>
          <w:ilvl w:val="0"/>
          <w:numId w:val="67"/>
        </w:numPr>
        <w:suppressLineNumbers w:val="0"/>
        <w:ind w:left="420" w:leftChars="0" w:hanging="420" w:firstLineChars="0"/>
        <w:rPr>
          <w:rFonts w:hint="default" w:ascii="Cambria" w:hAnsi="Cambria" w:cs="Cambria"/>
          <w:b w:val="0"/>
          <w:bCs w:val="0"/>
          <w:color w:val="auto"/>
          <w:sz w:val="24"/>
          <w:szCs w:val="24"/>
        </w:rPr>
      </w:pPr>
      <w:r>
        <w:rPr>
          <w:rStyle w:val="37"/>
          <w:rFonts w:hint="default" w:ascii="Cambria" w:hAnsi="Cambria" w:cs="Cambria"/>
          <w:b/>
          <w:bCs/>
          <w:color w:val="auto"/>
          <w:sz w:val="24"/>
          <w:szCs w:val="24"/>
        </w:rPr>
        <w:t>Eclipse IDE</w:t>
      </w:r>
      <w:r>
        <w:rPr>
          <w:rFonts w:hint="default" w:ascii="Cambria" w:hAnsi="Cambria" w:cs="Cambria"/>
          <w:color w:val="auto"/>
          <w:sz w:val="24"/>
          <w:szCs w:val="24"/>
        </w:rPr>
        <w:t xml:space="preserve">: </w:t>
      </w:r>
      <w:r>
        <w:rPr>
          <w:rFonts w:hint="default" w:ascii="Cambria" w:hAnsi="Cambria" w:cs="Cambria"/>
          <w:b w:val="0"/>
          <w:bCs w:val="0"/>
          <w:color w:val="auto"/>
          <w:sz w:val="24"/>
          <w:szCs w:val="24"/>
        </w:rPr>
        <w:t>Used for writing and executing Java code and unit tests.</w:t>
      </w:r>
    </w:p>
    <w:p w14:paraId="6DA40ECF">
      <w:pPr>
        <w:pStyle w:val="36"/>
        <w:keepNext w:val="0"/>
        <w:keepLines w:val="0"/>
        <w:widowControl/>
        <w:numPr>
          <w:ilvl w:val="0"/>
          <w:numId w:val="67"/>
        </w:numPr>
        <w:suppressLineNumbers w:val="0"/>
        <w:spacing w:before="0" w:beforeAutospacing="1" w:after="0" w:afterAutospacing="1"/>
        <w:ind w:left="420" w:leftChars="0" w:right="0" w:hanging="420" w:firstLineChars="0"/>
        <w:rPr>
          <w:rFonts w:hint="default" w:ascii="Cambria" w:hAnsi="Cambria" w:cs="Cambria"/>
          <w:sz w:val="24"/>
          <w:szCs w:val="24"/>
        </w:rPr>
      </w:pPr>
      <w:r>
        <w:rPr>
          <w:rStyle w:val="37"/>
          <w:rFonts w:hint="default" w:ascii="Cambria" w:hAnsi="Cambria" w:cs="Cambria"/>
          <w:sz w:val="24"/>
          <w:szCs w:val="24"/>
        </w:rPr>
        <w:t>JUnit 5</w:t>
      </w:r>
      <w:r>
        <w:rPr>
          <w:rFonts w:hint="default" w:ascii="Cambria" w:hAnsi="Cambria" w:cs="Cambria"/>
          <w:sz w:val="24"/>
          <w:szCs w:val="24"/>
        </w:rPr>
        <w:t>: Java testing framework used to create and run unit test cases.</w:t>
      </w:r>
    </w:p>
    <w:p w14:paraId="11E4F0BF">
      <w:pPr>
        <w:pStyle w:val="36"/>
        <w:keepNext w:val="0"/>
        <w:keepLines w:val="0"/>
        <w:widowControl/>
        <w:numPr>
          <w:ilvl w:val="0"/>
          <w:numId w:val="67"/>
        </w:numPr>
        <w:suppressLineNumbers w:val="0"/>
        <w:spacing w:before="0" w:beforeAutospacing="1" w:after="0" w:afterAutospacing="1"/>
        <w:ind w:left="420" w:leftChars="0" w:right="0" w:hanging="420" w:firstLineChars="0"/>
        <w:rPr>
          <w:rFonts w:hint="default" w:ascii="Cambria" w:hAnsi="Cambria" w:cs="Cambria"/>
          <w:sz w:val="24"/>
          <w:szCs w:val="24"/>
        </w:rPr>
      </w:pPr>
      <w:r>
        <w:rPr>
          <w:rStyle w:val="37"/>
          <w:rFonts w:hint="default" w:ascii="Cambria" w:hAnsi="Cambria" w:cs="Cambria"/>
          <w:sz w:val="24"/>
          <w:szCs w:val="24"/>
        </w:rPr>
        <w:t>Visual Paradigm</w:t>
      </w:r>
      <w:r>
        <w:rPr>
          <w:rFonts w:hint="default" w:ascii="Cambria" w:hAnsi="Cambria" w:cs="Cambria"/>
          <w:sz w:val="24"/>
          <w:szCs w:val="24"/>
        </w:rPr>
        <w:t xml:space="preserve">: Used to design </w:t>
      </w:r>
      <w:r>
        <w:rPr>
          <w:rStyle w:val="37"/>
          <w:rFonts w:hint="default" w:ascii="Cambria" w:hAnsi="Cambria" w:cs="Cambria"/>
          <w:sz w:val="24"/>
          <w:szCs w:val="24"/>
        </w:rPr>
        <w:t>class diagrams</w:t>
      </w:r>
      <w:r>
        <w:rPr>
          <w:rFonts w:hint="default" w:ascii="Cambria" w:hAnsi="Cambria" w:cs="Cambria"/>
          <w:sz w:val="24"/>
          <w:szCs w:val="24"/>
        </w:rPr>
        <w:t xml:space="preserve"> to understand the structure before writing test cases.</w:t>
      </w:r>
    </w:p>
    <w:p w14:paraId="725EAD21">
      <w:pPr>
        <w:pStyle w:val="4"/>
        <w:keepNext w:val="0"/>
        <w:keepLines w:val="0"/>
        <w:widowControl/>
        <w:suppressLineNumbers w:val="0"/>
        <w:rPr>
          <w:rStyle w:val="37"/>
          <w:rFonts w:hint="default" w:ascii="Cambria" w:hAnsi="Cambria" w:cs="Cambria"/>
          <w:b/>
          <w:bCs/>
          <w:sz w:val="24"/>
          <w:szCs w:val="24"/>
          <w:lang w:val="en-US"/>
        </w:rPr>
      </w:pPr>
      <w:r>
        <w:rPr>
          <w:rStyle w:val="37"/>
          <w:rFonts w:hint="default" w:ascii="Cambria" w:hAnsi="Cambria" w:cs="Cambria"/>
          <w:b/>
          <w:bCs/>
          <w:sz w:val="24"/>
          <w:szCs w:val="24"/>
        </w:rPr>
        <w:t>Steps Followed</w:t>
      </w:r>
      <w:r>
        <w:rPr>
          <w:rStyle w:val="37"/>
          <w:rFonts w:hint="default" w:ascii="Cambria" w:hAnsi="Cambria" w:cs="Cambria"/>
          <w:b/>
          <w:bCs/>
          <w:sz w:val="24"/>
          <w:szCs w:val="24"/>
          <w:lang w:val="en-US"/>
        </w:rPr>
        <w:t>:</w:t>
      </w:r>
    </w:p>
    <w:p w14:paraId="1E5A12DA">
      <w:pPr>
        <w:pStyle w:val="4"/>
        <w:keepNext w:val="0"/>
        <w:keepLines w:val="0"/>
        <w:widowControl/>
        <w:numPr>
          <w:ilvl w:val="0"/>
          <w:numId w:val="0"/>
        </w:numPr>
        <w:suppressLineNumbers w:val="0"/>
        <w:rPr>
          <w:rFonts w:hint="default"/>
          <w:color w:val="auto"/>
          <w:sz w:val="24"/>
          <w:szCs w:val="24"/>
        </w:rPr>
      </w:pPr>
      <w:r>
        <w:rPr>
          <w:rStyle w:val="37"/>
          <w:rFonts w:hint="default" w:ascii="Cambria" w:hAnsi="Cambria" w:cs="Cambria"/>
          <w:b/>
          <w:bCs/>
          <w:color w:val="auto"/>
          <w:sz w:val="24"/>
          <w:szCs w:val="24"/>
          <w:lang w:val="en-US"/>
        </w:rPr>
        <w:t>1.</w:t>
      </w:r>
      <w:r>
        <w:rPr>
          <w:rStyle w:val="37"/>
          <w:rFonts w:hint="default" w:ascii="Cambria" w:hAnsi="Cambria" w:cs="Cambria"/>
          <w:b/>
          <w:bCs/>
          <w:color w:val="auto"/>
          <w:sz w:val="24"/>
          <w:szCs w:val="24"/>
        </w:rPr>
        <w:t>Design Class Diagrams</w:t>
      </w:r>
    </w:p>
    <w:p w14:paraId="52F56FCE">
      <w:pPr>
        <w:numPr>
          <w:ilvl w:val="0"/>
          <w:numId w:val="68"/>
        </w:numPr>
        <w:ind w:left="640" w:leftChars="0" w:hanging="420" w:firstLineChars="0"/>
        <w:rPr>
          <w:rFonts w:hint="default" w:ascii="Cambria" w:hAnsi="Cambria" w:cs="Cambria"/>
        </w:rPr>
      </w:pPr>
      <w:r>
        <w:rPr>
          <w:rFonts w:hint="default" w:ascii="Cambria" w:hAnsi="Cambria" w:eastAsia="SimSun" w:cs="Cambria"/>
          <w:sz w:val="24"/>
          <w:szCs w:val="24"/>
        </w:rPr>
        <w:t>Created class diagrams in Visual Paradigm to identify methods and attributes for testing.</w:t>
      </w:r>
    </w:p>
    <w:p w14:paraId="35E5414A">
      <w:pPr>
        <w:pStyle w:val="36"/>
        <w:keepNext w:val="0"/>
        <w:keepLines w:val="0"/>
        <w:widowControl/>
        <w:suppressLineNumbers w:val="0"/>
        <w:spacing w:before="0" w:beforeAutospacing="1" w:after="0" w:afterAutospacing="1"/>
        <w:ind w:left="720" w:right="0"/>
        <w:rPr>
          <w:rFonts w:hint="default" w:ascii="Cambria" w:hAnsi="Cambria" w:cs="Cambria"/>
          <w:sz w:val="24"/>
          <w:szCs w:val="24"/>
        </w:rPr>
      </w:pPr>
    </w:p>
    <w:p w14:paraId="2D5AAA13">
      <w:pPr>
        <w:pStyle w:val="36"/>
        <w:keepNext w:val="0"/>
        <w:keepLines w:val="0"/>
        <w:widowControl/>
        <w:suppressLineNumbers w:val="0"/>
        <w:spacing w:before="0" w:beforeAutospacing="1" w:after="0" w:afterAutospacing="1"/>
        <w:ind w:right="0"/>
        <w:rPr>
          <w:rStyle w:val="37"/>
          <w:rFonts w:hint="default" w:ascii="Cambria" w:hAnsi="Cambria" w:cs="Cambria"/>
        </w:rPr>
      </w:pPr>
      <w:r>
        <w:rPr>
          <w:rStyle w:val="37"/>
          <w:rFonts w:hint="default" w:ascii="Cambria" w:hAnsi="Cambria" w:cs="Cambria"/>
          <w:lang w:val="en-US"/>
        </w:rPr>
        <w:t>2.</w:t>
      </w:r>
      <w:r>
        <w:rPr>
          <w:rStyle w:val="37"/>
          <w:rFonts w:hint="default" w:ascii="Cambria" w:hAnsi="Cambria" w:cs="Cambria"/>
        </w:rPr>
        <w:t>Write Test Cases using JUnit 5</w:t>
      </w:r>
    </w:p>
    <w:p w14:paraId="0007D608">
      <w:pPr>
        <w:pStyle w:val="36"/>
        <w:keepNext w:val="0"/>
        <w:keepLines w:val="0"/>
        <w:widowControl/>
        <w:numPr>
          <w:ilvl w:val="0"/>
          <w:numId w:val="69"/>
        </w:numPr>
        <w:suppressLineNumbers w:val="0"/>
        <w:spacing w:before="0" w:beforeAutospacing="1" w:after="0" w:afterAutospacing="1"/>
        <w:ind w:left="420" w:leftChars="0" w:right="0" w:hanging="420" w:firstLineChars="0"/>
        <w:rPr>
          <w:rFonts w:hint="default" w:ascii="Cambria" w:hAnsi="Cambria" w:cs="Cambria"/>
        </w:rPr>
      </w:pPr>
      <w:r>
        <w:rPr>
          <w:rFonts w:hint="default" w:ascii="Cambria" w:hAnsi="Cambria" w:cs="Cambria"/>
        </w:rPr>
        <w:t>In Eclipse, we wrote test classes and methods to test individual functions such as login validation, result calculation, and timer logic.</w:t>
      </w:r>
    </w:p>
    <w:p w14:paraId="26259220">
      <w:pPr>
        <w:pStyle w:val="36"/>
        <w:keepNext w:val="0"/>
        <w:keepLines w:val="0"/>
        <w:widowControl/>
        <w:numPr>
          <w:ilvl w:val="0"/>
          <w:numId w:val="0"/>
        </w:numPr>
        <w:suppressLineNumbers w:val="0"/>
        <w:spacing w:before="0" w:beforeAutospacing="1" w:after="0" w:afterAutospacing="1"/>
        <w:ind w:leftChars="0" w:right="0" w:rightChars="0"/>
        <w:rPr>
          <w:rFonts w:hint="default" w:ascii="Cambria" w:hAnsi="Cambria" w:cs="Cambria"/>
          <w:lang w:val="en-US"/>
        </w:rPr>
      </w:pPr>
      <w:r>
        <w:rPr>
          <w:rFonts w:hint="default" w:ascii="Cambria" w:hAnsi="Cambria" w:cs="Cambria"/>
          <w:lang w:val="en-US"/>
        </w:rPr>
        <w:drawing>
          <wp:inline distT="0" distB="0" distL="114300" distR="114300">
            <wp:extent cx="5482590" cy="3120390"/>
            <wp:effectExtent l="0" t="0" r="3810" b="3810"/>
            <wp:docPr id="29" name="Picture 29" descr="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a"/>
                    <pic:cNvPicPr>
                      <a:picLocks noChangeAspect="1"/>
                    </pic:cNvPicPr>
                  </pic:nvPicPr>
                  <pic:blipFill>
                    <a:blip r:embed="rId28"/>
                    <a:stretch>
                      <a:fillRect/>
                    </a:stretch>
                  </pic:blipFill>
                  <pic:spPr>
                    <a:xfrm>
                      <a:off x="0" y="0"/>
                      <a:ext cx="5482590" cy="3120390"/>
                    </a:xfrm>
                    <a:prstGeom prst="rect">
                      <a:avLst/>
                    </a:prstGeom>
                  </pic:spPr>
                </pic:pic>
              </a:graphicData>
            </a:graphic>
          </wp:inline>
        </w:drawing>
      </w:r>
    </w:p>
    <w:p w14:paraId="2D39DC89">
      <w:pPr>
        <w:pStyle w:val="36"/>
        <w:keepNext w:val="0"/>
        <w:keepLines w:val="0"/>
        <w:widowControl/>
        <w:suppressLineNumbers w:val="0"/>
        <w:spacing w:before="0" w:beforeAutospacing="1" w:after="0" w:afterAutospacing="1"/>
        <w:ind w:right="0"/>
        <w:rPr>
          <w:rStyle w:val="37"/>
          <w:rFonts w:hint="default" w:ascii="Cambria" w:hAnsi="Cambria" w:cs="Cambria"/>
        </w:rPr>
      </w:pPr>
      <w:r>
        <w:rPr>
          <w:rStyle w:val="37"/>
          <w:rFonts w:hint="default" w:ascii="Cambria" w:hAnsi="Cambria" w:cs="Cambria"/>
          <w:lang w:val="en-US"/>
        </w:rPr>
        <w:t>3.</w:t>
      </w:r>
      <w:r>
        <w:rPr>
          <w:rStyle w:val="37"/>
          <w:rFonts w:hint="default" w:ascii="Cambria" w:hAnsi="Cambria" w:cs="Cambria"/>
        </w:rPr>
        <w:t>Run Unit Tests in Eclipse</w:t>
      </w:r>
    </w:p>
    <w:p w14:paraId="3B26926A">
      <w:pPr>
        <w:pStyle w:val="36"/>
        <w:keepNext w:val="0"/>
        <w:keepLines w:val="0"/>
        <w:widowControl/>
        <w:numPr>
          <w:ilvl w:val="0"/>
          <w:numId w:val="69"/>
        </w:numPr>
        <w:suppressLineNumbers w:val="0"/>
        <w:spacing w:before="0" w:beforeAutospacing="1" w:after="0" w:afterAutospacing="1"/>
        <w:ind w:left="420" w:leftChars="0" w:right="0" w:hanging="420" w:firstLineChars="0"/>
        <w:rPr>
          <w:rFonts w:hint="default" w:ascii="Cambria" w:hAnsi="Cambria" w:cs="Cambria"/>
        </w:rPr>
      </w:pPr>
      <w:r>
        <w:rPr>
          <w:rFonts w:hint="default" w:ascii="Cambria" w:hAnsi="Cambria" w:cs="Cambria"/>
        </w:rPr>
        <w:t>Executed tests directly in Eclipse and checked results in the JUnit panel.</w:t>
      </w:r>
    </w:p>
    <w:p w14:paraId="56B6820E">
      <w:pPr>
        <w:pStyle w:val="36"/>
        <w:keepNext w:val="0"/>
        <w:keepLines w:val="0"/>
        <w:widowControl/>
        <w:numPr>
          <w:ilvl w:val="0"/>
          <w:numId w:val="0"/>
        </w:numPr>
        <w:suppressLineNumbers w:val="0"/>
        <w:spacing w:before="0" w:beforeAutospacing="1" w:after="0" w:afterAutospacing="1"/>
        <w:ind w:leftChars="0" w:right="0" w:rightChars="0"/>
        <w:rPr>
          <w:rFonts w:hint="default" w:ascii="Cambria" w:hAnsi="Cambria" w:cs="Cambria"/>
          <w:lang w:val="en-US"/>
        </w:rPr>
      </w:pPr>
      <w:r>
        <w:rPr>
          <w:rFonts w:hint="default" w:ascii="Cambria" w:hAnsi="Cambria" w:cs="Cambria"/>
          <w:lang w:val="en-US"/>
        </w:rPr>
        <w:drawing>
          <wp:inline distT="0" distB="0" distL="114300" distR="114300">
            <wp:extent cx="5483860" cy="2552065"/>
            <wp:effectExtent l="0" t="0" r="2540" b="635"/>
            <wp:docPr id="25" name="Picture 25" descr="Screenshot 2025-05-14 22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5-05-14 220336"/>
                    <pic:cNvPicPr>
                      <a:picLocks noChangeAspect="1"/>
                    </pic:cNvPicPr>
                  </pic:nvPicPr>
                  <pic:blipFill>
                    <a:blip r:embed="rId29"/>
                    <a:stretch>
                      <a:fillRect/>
                    </a:stretch>
                  </pic:blipFill>
                  <pic:spPr>
                    <a:xfrm>
                      <a:off x="0" y="0"/>
                      <a:ext cx="5483860" cy="2552065"/>
                    </a:xfrm>
                    <a:prstGeom prst="rect">
                      <a:avLst/>
                    </a:prstGeom>
                  </pic:spPr>
                </pic:pic>
              </a:graphicData>
            </a:graphic>
          </wp:inline>
        </w:drawing>
      </w:r>
    </w:p>
    <w:p w14:paraId="04EDD3A3">
      <w:pPr>
        <w:pStyle w:val="36"/>
        <w:keepNext w:val="0"/>
        <w:keepLines w:val="0"/>
        <w:widowControl/>
        <w:numPr>
          <w:ilvl w:val="0"/>
          <w:numId w:val="0"/>
        </w:numPr>
        <w:suppressLineNumbers w:val="0"/>
        <w:spacing w:before="0" w:beforeAutospacing="1" w:after="0" w:afterAutospacing="1"/>
        <w:ind w:leftChars="0" w:right="0" w:rightChars="0"/>
        <w:rPr>
          <w:rFonts w:hint="default" w:ascii="Cambria" w:hAnsi="Cambria" w:cs="Cambria"/>
          <w:lang w:val="en-US"/>
        </w:rPr>
      </w:pPr>
      <w:r>
        <w:rPr>
          <w:rFonts w:hint="default" w:ascii="Cambria" w:hAnsi="Cambria" w:cs="Cambria"/>
          <w:lang w:val="en-US"/>
        </w:rPr>
        <w:drawing>
          <wp:inline distT="0" distB="0" distL="114300" distR="114300">
            <wp:extent cx="5482590" cy="2332990"/>
            <wp:effectExtent l="0" t="0" r="3810" b="3810"/>
            <wp:docPr id="26" name="Picture 26" descr="Screenshot 2025-05-14 22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5-05-14 221415"/>
                    <pic:cNvPicPr>
                      <a:picLocks noChangeAspect="1"/>
                    </pic:cNvPicPr>
                  </pic:nvPicPr>
                  <pic:blipFill>
                    <a:blip r:embed="rId30"/>
                    <a:stretch>
                      <a:fillRect/>
                    </a:stretch>
                  </pic:blipFill>
                  <pic:spPr>
                    <a:xfrm>
                      <a:off x="0" y="0"/>
                      <a:ext cx="5482590" cy="2332990"/>
                    </a:xfrm>
                    <a:prstGeom prst="rect">
                      <a:avLst/>
                    </a:prstGeom>
                  </pic:spPr>
                </pic:pic>
              </a:graphicData>
            </a:graphic>
          </wp:inline>
        </w:drawing>
      </w:r>
    </w:p>
    <w:p w14:paraId="73988FF2">
      <w:pPr>
        <w:pStyle w:val="36"/>
        <w:keepNext w:val="0"/>
        <w:keepLines w:val="0"/>
        <w:widowControl/>
        <w:numPr>
          <w:ilvl w:val="0"/>
          <w:numId w:val="0"/>
        </w:numPr>
        <w:suppressLineNumbers w:val="0"/>
        <w:spacing w:before="0" w:beforeAutospacing="1" w:after="0" w:afterAutospacing="1"/>
        <w:ind w:leftChars="0" w:right="0" w:rightChars="0"/>
        <w:rPr>
          <w:rFonts w:hint="default" w:ascii="Cambria" w:hAnsi="Cambria" w:cs="Cambria"/>
          <w:lang w:val="en-US"/>
        </w:rPr>
      </w:pPr>
      <w:r>
        <w:rPr>
          <w:rFonts w:hint="default" w:ascii="Cambria" w:hAnsi="Cambria" w:cs="Cambria"/>
          <w:lang w:val="en-US"/>
        </w:rPr>
        <w:drawing>
          <wp:inline distT="0" distB="0" distL="114300" distR="114300">
            <wp:extent cx="5476240" cy="2677795"/>
            <wp:effectExtent l="0" t="0" r="10160" b="1905"/>
            <wp:docPr id="27" name="Picture 27" descr="Screenshot 2025-05-14 222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5-05-14 222823"/>
                    <pic:cNvPicPr>
                      <a:picLocks noChangeAspect="1"/>
                    </pic:cNvPicPr>
                  </pic:nvPicPr>
                  <pic:blipFill>
                    <a:blip r:embed="rId31"/>
                    <a:stretch>
                      <a:fillRect/>
                    </a:stretch>
                  </pic:blipFill>
                  <pic:spPr>
                    <a:xfrm>
                      <a:off x="0" y="0"/>
                      <a:ext cx="5476240" cy="2677795"/>
                    </a:xfrm>
                    <a:prstGeom prst="rect">
                      <a:avLst/>
                    </a:prstGeom>
                  </pic:spPr>
                </pic:pic>
              </a:graphicData>
            </a:graphic>
          </wp:inline>
        </w:drawing>
      </w:r>
    </w:p>
    <w:p w14:paraId="197D4070">
      <w:pPr>
        <w:pStyle w:val="36"/>
        <w:keepNext w:val="0"/>
        <w:keepLines w:val="0"/>
        <w:widowControl/>
        <w:numPr>
          <w:ilvl w:val="0"/>
          <w:numId w:val="0"/>
        </w:numPr>
        <w:suppressLineNumbers w:val="0"/>
        <w:spacing w:before="0" w:beforeAutospacing="1" w:after="0" w:afterAutospacing="1"/>
        <w:ind w:leftChars="0" w:right="0" w:rightChars="0"/>
        <w:rPr>
          <w:rFonts w:hint="default" w:ascii="Cambria" w:hAnsi="Cambria" w:cs="Cambria"/>
          <w:lang w:val="en-US"/>
        </w:rPr>
      </w:pPr>
      <w:r>
        <w:rPr>
          <w:rFonts w:hint="default" w:ascii="Cambria" w:hAnsi="Cambria" w:cs="Cambria"/>
          <w:lang w:val="en-US"/>
        </w:rPr>
        <w:drawing>
          <wp:inline distT="0" distB="0" distL="114300" distR="114300">
            <wp:extent cx="5481955" cy="2743835"/>
            <wp:effectExtent l="0" t="0" r="4445" b="12065"/>
            <wp:docPr id="28" name="Picture 28" descr="Screenshot 2025-05-14 223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5-05-14 223043"/>
                    <pic:cNvPicPr>
                      <a:picLocks noChangeAspect="1"/>
                    </pic:cNvPicPr>
                  </pic:nvPicPr>
                  <pic:blipFill>
                    <a:blip r:embed="rId32"/>
                    <a:stretch>
                      <a:fillRect/>
                    </a:stretch>
                  </pic:blipFill>
                  <pic:spPr>
                    <a:xfrm>
                      <a:off x="0" y="0"/>
                      <a:ext cx="5481955" cy="2743835"/>
                    </a:xfrm>
                    <a:prstGeom prst="rect">
                      <a:avLst/>
                    </a:prstGeom>
                  </pic:spPr>
                </pic:pic>
              </a:graphicData>
            </a:graphic>
          </wp:inline>
        </w:drawing>
      </w:r>
    </w:p>
    <w:p w14:paraId="470E014F">
      <w:pPr>
        <w:pStyle w:val="36"/>
        <w:keepNext w:val="0"/>
        <w:keepLines w:val="0"/>
        <w:widowControl/>
        <w:suppressLineNumbers w:val="0"/>
        <w:spacing w:before="0" w:beforeAutospacing="1" w:after="0" w:afterAutospacing="1"/>
        <w:ind w:right="0"/>
        <w:rPr>
          <w:rStyle w:val="37"/>
          <w:rFonts w:hint="default" w:ascii="Cambria" w:hAnsi="Cambria" w:cs="Cambria"/>
        </w:rPr>
      </w:pPr>
      <w:r>
        <w:rPr>
          <w:rStyle w:val="37"/>
          <w:rFonts w:hint="default" w:ascii="Cambria" w:hAnsi="Cambria" w:cs="Cambria"/>
          <w:lang w:val="en-US"/>
        </w:rPr>
        <w:t>4.</w:t>
      </w:r>
      <w:r>
        <w:rPr>
          <w:rStyle w:val="37"/>
          <w:rFonts w:hint="default" w:ascii="Cambria" w:hAnsi="Cambria" w:cs="Cambria"/>
        </w:rPr>
        <w:t>Fix Bugs Based on Test Results</w:t>
      </w:r>
    </w:p>
    <w:p w14:paraId="475F3CC6">
      <w:pPr>
        <w:pStyle w:val="36"/>
        <w:keepNext w:val="0"/>
        <w:keepLines w:val="0"/>
        <w:widowControl/>
        <w:numPr>
          <w:ilvl w:val="0"/>
          <w:numId w:val="69"/>
        </w:numPr>
        <w:suppressLineNumbers w:val="0"/>
        <w:spacing w:before="0" w:beforeAutospacing="1" w:after="0" w:afterAutospacing="1"/>
        <w:ind w:left="420" w:leftChars="0" w:right="0" w:hanging="420" w:firstLineChars="0"/>
        <w:rPr>
          <w:rFonts w:hint="default" w:ascii="Cambria" w:hAnsi="Cambria" w:cs="Cambria"/>
        </w:rPr>
      </w:pPr>
      <w:r>
        <w:rPr>
          <w:rFonts w:hint="default" w:ascii="Cambria" w:hAnsi="Cambria" w:cs="Cambria"/>
        </w:rPr>
        <w:t>If a test failed, we debugged the function, fixed the issue, and re-tested it.</w:t>
      </w:r>
    </w:p>
    <w:p w14:paraId="52D725B4">
      <w:pPr>
        <w:pStyle w:val="36"/>
        <w:keepNext w:val="0"/>
        <w:keepLines w:val="0"/>
        <w:widowControl/>
        <w:suppressLineNumbers w:val="0"/>
        <w:spacing w:before="0" w:beforeAutospacing="1" w:after="0" w:afterAutospacing="1"/>
        <w:ind w:right="0"/>
        <w:rPr>
          <w:rStyle w:val="37"/>
          <w:rFonts w:hint="default" w:ascii="Cambria" w:hAnsi="Cambria" w:cs="Cambria"/>
        </w:rPr>
      </w:pPr>
      <w:r>
        <w:rPr>
          <w:rStyle w:val="37"/>
          <w:rFonts w:hint="default" w:ascii="Cambria" w:hAnsi="Cambria" w:cs="Cambria"/>
          <w:lang w:val="en-US"/>
        </w:rPr>
        <w:t>5.</w:t>
      </w:r>
      <w:r>
        <w:rPr>
          <w:rStyle w:val="37"/>
          <w:rFonts w:hint="default" w:ascii="Cambria" w:hAnsi="Cambria" w:cs="Cambria"/>
        </w:rPr>
        <w:t>Repeat Testing During Development</w:t>
      </w:r>
    </w:p>
    <w:p w14:paraId="2DFBEEF1">
      <w:pPr>
        <w:pStyle w:val="36"/>
        <w:keepNext w:val="0"/>
        <w:keepLines w:val="0"/>
        <w:widowControl/>
        <w:numPr>
          <w:ilvl w:val="0"/>
          <w:numId w:val="69"/>
        </w:numPr>
        <w:suppressLineNumbers w:val="0"/>
        <w:spacing w:before="0" w:beforeAutospacing="1" w:after="0" w:afterAutospacing="1"/>
        <w:ind w:left="420" w:leftChars="0" w:right="0" w:hanging="420" w:firstLineChars="0"/>
        <w:rPr>
          <w:rFonts w:hint="default" w:ascii="Cambria" w:hAnsi="Cambria" w:cs="Cambria"/>
        </w:rPr>
      </w:pPr>
      <w:r>
        <w:rPr>
          <w:rFonts w:hint="default" w:ascii="Cambria" w:hAnsi="Cambria" w:cs="Cambria"/>
        </w:rPr>
        <w:t>Unit tests were run frequently to ensure that newly added features didn’t break existing functionality.</w:t>
      </w:r>
    </w:p>
    <w:p w14:paraId="5DEAB28D">
      <w:pPr>
        <w:pStyle w:val="2"/>
        <w:bidi w:val="0"/>
        <w:jc w:val="center"/>
        <w:rPr>
          <w:rFonts w:hint="default" w:ascii="Cambria" w:hAnsi="Cambria" w:cs="Cambria"/>
        </w:rPr>
      </w:pPr>
      <w:bookmarkStart w:id="72" w:name="_Toc24369"/>
      <w:bookmarkStart w:id="73" w:name="_Toc13826"/>
      <w:r>
        <w:rPr>
          <w:rFonts w:hint="default" w:ascii="Cambria" w:hAnsi="Cambria" w:cs="Cambria"/>
          <w:sz w:val="44"/>
          <w:szCs w:val="44"/>
          <w:lang w:val="en-US" w:eastAsia="zh-CN"/>
        </w:rPr>
        <w:t>Chapter -7</w:t>
      </w:r>
      <w:bookmarkEnd w:id="72"/>
      <w:bookmarkEnd w:id="73"/>
    </w:p>
    <w:p w14:paraId="32EE7970">
      <w:pPr>
        <w:pStyle w:val="2"/>
        <w:bidi w:val="0"/>
        <w:rPr>
          <w:rFonts w:hint="default" w:ascii="Cambria" w:hAnsi="Cambria" w:cs="Cambria"/>
        </w:rPr>
      </w:pPr>
      <w:bookmarkStart w:id="74" w:name="_Toc22821"/>
      <w:bookmarkStart w:id="75" w:name="_Toc19260"/>
      <w:r>
        <w:rPr>
          <w:rFonts w:hint="default" w:ascii="Cambria" w:hAnsi="Cambria" w:cs="Cambria"/>
          <w:lang w:val="en-US" w:eastAsia="zh-CN"/>
        </w:rPr>
        <w:t>7.1 Build (prepare build script for compilation, unit test, jar file creation)</w:t>
      </w:r>
      <w:bookmarkEnd w:id="74"/>
      <w:bookmarkEnd w:id="75"/>
    </w:p>
    <w:p w14:paraId="200C462C">
      <w:pPr>
        <w:pStyle w:val="36"/>
        <w:keepNext w:val="0"/>
        <w:keepLines w:val="0"/>
        <w:widowControl/>
        <w:suppressLineNumbers w:val="0"/>
        <w:spacing w:before="0" w:beforeAutospacing="1" w:after="0" w:afterAutospacing="1"/>
        <w:ind w:right="0"/>
        <w:rPr>
          <w:rFonts w:hint="default" w:ascii="Cambria" w:hAnsi="Cambria" w:eastAsia="SimSun" w:cs="Cambria"/>
          <w:sz w:val="24"/>
          <w:szCs w:val="24"/>
        </w:rPr>
      </w:pPr>
      <w:r>
        <w:rPr>
          <w:rFonts w:hint="default" w:ascii="Cambria" w:hAnsi="Cambria" w:eastAsia="SimSun" w:cs="Cambria"/>
          <w:sz w:val="24"/>
          <w:szCs w:val="24"/>
        </w:rPr>
        <w:t xml:space="preserve">In our </w:t>
      </w:r>
      <w:r>
        <w:rPr>
          <w:rStyle w:val="37"/>
          <w:rFonts w:hint="default" w:ascii="Cambria" w:hAnsi="Cambria" w:eastAsia="SimSun" w:cs="Cambria"/>
          <w:sz w:val="24"/>
          <w:szCs w:val="24"/>
        </w:rPr>
        <w:t>Online Examination System</w:t>
      </w:r>
      <w:r>
        <w:rPr>
          <w:rFonts w:hint="default" w:ascii="Cambria" w:hAnsi="Cambria" w:eastAsia="SimSun" w:cs="Cambria"/>
          <w:sz w:val="24"/>
          <w:szCs w:val="24"/>
        </w:rPr>
        <w:t xml:space="preserve"> project, we followed a structured build process to compile the code, run unit tests, and generate a deployable </w:t>
      </w:r>
      <w:r>
        <w:rPr>
          <w:rStyle w:val="37"/>
          <w:rFonts w:hint="default" w:ascii="Cambria" w:hAnsi="Cambria" w:eastAsia="SimSun" w:cs="Cambria"/>
          <w:sz w:val="24"/>
          <w:szCs w:val="24"/>
        </w:rPr>
        <w:t>JAR (Java Archive) file</w:t>
      </w:r>
      <w:r>
        <w:rPr>
          <w:rFonts w:hint="default" w:ascii="Cambria" w:hAnsi="Cambria" w:eastAsia="SimSun" w:cs="Cambria"/>
          <w:sz w:val="24"/>
          <w:szCs w:val="24"/>
        </w:rPr>
        <w:t>. This helped ensure that the application could be consistently built and tested across different systems.</w:t>
      </w:r>
    </w:p>
    <w:p w14:paraId="1B00F664">
      <w:pPr>
        <w:pStyle w:val="36"/>
        <w:keepNext w:val="0"/>
        <w:keepLines w:val="0"/>
        <w:widowControl/>
        <w:suppressLineNumbers w:val="0"/>
        <w:spacing w:before="0" w:beforeAutospacing="1" w:after="0" w:afterAutospacing="1"/>
        <w:ind w:right="0"/>
        <w:rPr>
          <w:rFonts w:hint="default" w:ascii="Cambria" w:hAnsi="Cambria" w:eastAsia="SimSun" w:cs="Cambria"/>
          <w:sz w:val="24"/>
          <w:szCs w:val="24"/>
        </w:rPr>
      </w:pPr>
      <w:r>
        <w:rPr>
          <w:rFonts w:hint="default" w:ascii="Cambria" w:hAnsi="Cambria" w:eastAsia="SimSun" w:cs="Cambria"/>
          <w:sz w:val="24"/>
          <w:szCs w:val="24"/>
        </w:rPr>
        <w:t xml:space="preserve">The </w:t>
      </w:r>
      <w:r>
        <w:rPr>
          <w:rStyle w:val="37"/>
          <w:rFonts w:hint="default" w:ascii="Cambria" w:hAnsi="Cambria" w:eastAsia="SimSun" w:cs="Cambria"/>
          <w:sz w:val="24"/>
          <w:szCs w:val="24"/>
        </w:rPr>
        <w:t>build process</w:t>
      </w:r>
      <w:r>
        <w:rPr>
          <w:rFonts w:hint="default" w:ascii="Cambria" w:hAnsi="Cambria" w:eastAsia="SimSun" w:cs="Cambria"/>
          <w:sz w:val="24"/>
          <w:szCs w:val="24"/>
        </w:rPr>
        <w:t xml:space="preserve"> in software development is the series of steps used to </w:t>
      </w:r>
      <w:r>
        <w:rPr>
          <w:rStyle w:val="37"/>
          <w:rFonts w:hint="default" w:ascii="Cambria" w:hAnsi="Cambria" w:eastAsia="SimSun" w:cs="Cambria"/>
          <w:sz w:val="24"/>
          <w:szCs w:val="24"/>
        </w:rPr>
        <w:t>convert source code into a working software application</w:t>
      </w:r>
      <w:r>
        <w:rPr>
          <w:rFonts w:hint="default" w:ascii="Cambria" w:hAnsi="Cambria" w:eastAsia="SimSun" w:cs="Cambria"/>
          <w:sz w:val="24"/>
          <w:szCs w:val="24"/>
        </w:rPr>
        <w:t>. It includes compiling code, running tests, and packaging the application so it can be run or deployed.</w:t>
      </w:r>
    </w:p>
    <w:p w14:paraId="25B7E583">
      <w:pPr>
        <w:pStyle w:val="2"/>
        <w:bidi w:val="0"/>
        <w:rPr>
          <w:rFonts w:hint="default" w:ascii="Cambria" w:hAnsi="Cambria" w:cs="Cambria"/>
        </w:rPr>
      </w:pPr>
      <w:bookmarkStart w:id="76" w:name="_Toc3611"/>
      <w:bookmarkStart w:id="77" w:name="_Toc22219"/>
      <w:r>
        <w:rPr>
          <w:rFonts w:hint="default" w:ascii="Cambria" w:hAnsi="Cambria" w:cs="Cambria"/>
          <w:lang w:val="en-US" w:eastAsia="zh-CN"/>
        </w:rPr>
        <w:t>7.2 Steps and tool that we use in our project to implement build</w:t>
      </w:r>
      <w:bookmarkEnd w:id="76"/>
      <w:bookmarkEnd w:id="77"/>
    </w:p>
    <w:p w14:paraId="42E72D01">
      <w:pPr>
        <w:pStyle w:val="5"/>
        <w:keepNext w:val="0"/>
        <w:keepLines w:val="0"/>
        <w:widowControl/>
        <w:suppressLineNumbers w:val="0"/>
        <w:rPr>
          <w:rStyle w:val="37"/>
          <w:rFonts w:hint="default" w:ascii="Cambria" w:hAnsi="Cambria" w:cs="Cambria"/>
          <w:b/>
          <w:bCs/>
          <w:color w:val="auto"/>
          <w:sz w:val="24"/>
          <w:szCs w:val="24"/>
        </w:rPr>
      </w:pPr>
      <w:r>
        <w:rPr>
          <w:rStyle w:val="37"/>
          <w:rFonts w:hint="default" w:ascii="Cambria" w:hAnsi="Cambria" w:cs="Cambria"/>
          <w:b/>
          <w:bCs/>
          <w:color w:val="auto"/>
          <w:sz w:val="24"/>
          <w:szCs w:val="24"/>
        </w:rPr>
        <w:t>Tools Used:</w:t>
      </w:r>
    </w:p>
    <w:p w14:paraId="10EEE9A1">
      <w:pPr>
        <w:numPr>
          <w:ilvl w:val="0"/>
          <w:numId w:val="70"/>
        </w:numPr>
        <w:bidi w:val="0"/>
        <w:rPr>
          <w:rFonts w:hint="default" w:ascii="Cambria" w:hAnsi="Cambria" w:cs="Cambria"/>
          <w:sz w:val="24"/>
          <w:szCs w:val="24"/>
        </w:rPr>
      </w:pPr>
      <w:r>
        <w:rPr>
          <w:rStyle w:val="37"/>
          <w:rFonts w:hint="default" w:ascii="Cambria" w:hAnsi="Cambria" w:cs="Cambria"/>
          <w:color w:val="auto"/>
          <w:sz w:val="24"/>
          <w:szCs w:val="24"/>
        </w:rPr>
        <w:t>Eclipse IDE</w:t>
      </w:r>
      <w:r>
        <w:rPr>
          <w:rStyle w:val="37"/>
          <w:rFonts w:hint="default" w:ascii="Cambria" w:hAnsi="Cambria" w:cs="Cambria"/>
          <w:color w:val="auto"/>
          <w:sz w:val="24"/>
          <w:szCs w:val="24"/>
          <w:lang w:val="en-US"/>
        </w:rPr>
        <w:t>:</w:t>
      </w:r>
      <w:r>
        <w:rPr>
          <w:rFonts w:hint="default" w:ascii="Cambria" w:hAnsi="Cambria" w:cs="Cambria"/>
          <w:b w:val="0"/>
          <w:bCs w:val="0"/>
          <w:color w:val="auto"/>
          <w:sz w:val="24"/>
          <w:szCs w:val="24"/>
        </w:rPr>
        <w:t>Used for writing, compiling, and managing the Java project.</w:t>
      </w:r>
      <w:r>
        <w:rPr>
          <w:rFonts w:hint="default" w:ascii="Cambria" w:hAnsi="Cambria" w:cs="Cambria"/>
          <w:b w:val="0"/>
          <w:bCs w:val="0"/>
          <w:color w:val="auto"/>
          <w:sz w:val="24"/>
          <w:szCs w:val="24"/>
          <w:lang w:val="en-US"/>
        </w:rPr>
        <w:t xml:space="preserve">     </w:t>
      </w:r>
      <w:r>
        <w:rPr>
          <w:rFonts w:hint="default" w:ascii="Cambria" w:hAnsi="Cambria" w:cs="Cambria"/>
          <w:sz w:val="24"/>
          <w:szCs w:val="24"/>
        </w:rPr>
        <w:t>Integrated with build tools and testing frameworks.</w:t>
      </w:r>
    </w:p>
    <w:p w14:paraId="59D9DE20">
      <w:pPr>
        <w:numPr>
          <w:ilvl w:val="0"/>
          <w:numId w:val="70"/>
        </w:numPr>
        <w:bidi w:val="0"/>
        <w:rPr>
          <w:rFonts w:hint="default" w:ascii="Cambria" w:hAnsi="Cambria" w:cs="Cambria"/>
        </w:rPr>
      </w:pPr>
      <w:r>
        <w:rPr>
          <w:rFonts w:hint="default" w:ascii="Cambria" w:hAnsi="Cambria" w:cs="Cambria"/>
          <w:b/>
          <w:bCs/>
        </w:rPr>
        <w:t xml:space="preserve">JUnit </w:t>
      </w:r>
      <w:r>
        <w:rPr>
          <w:rFonts w:hint="default" w:ascii="Cambria" w:hAnsi="Cambria" w:cs="Cambria"/>
        </w:rPr>
        <w:t>5</w:t>
      </w:r>
      <w:r>
        <w:rPr>
          <w:rFonts w:hint="default" w:ascii="Cambria" w:hAnsi="Cambria" w:cs="Cambria"/>
          <w:lang w:val="en-US"/>
        </w:rPr>
        <w:t>:</w:t>
      </w:r>
      <w:r>
        <w:rPr>
          <w:rFonts w:hint="default" w:ascii="Cambria" w:hAnsi="Cambria" w:cs="Cambria"/>
        </w:rPr>
        <w:t>Java unit testing framework used to run automated tests during the build process.</w:t>
      </w:r>
    </w:p>
    <w:p w14:paraId="053F3E05">
      <w:pPr>
        <w:pStyle w:val="36"/>
        <w:keepNext w:val="0"/>
        <w:keepLines w:val="0"/>
        <w:widowControl/>
        <w:numPr>
          <w:ilvl w:val="0"/>
          <w:numId w:val="70"/>
        </w:numPr>
        <w:suppressLineNumbers w:val="0"/>
        <w:spacing w:before="0" w:beforeAutospacing="1" w:after="0" w:afterAutospacing="1"/>
        <w:ind w:left="420" w:leftChars="0" w:right="0" w:hanging="420" w:firstLineChars="0"/>
        <w:rPr>
          <w:rFonts w:hint="default" w:ascii="Cambria" w:hAnsi="Cambria" w:cs="Cambria"/>
        </w:rPr>
      </w:pPr>
      <w:r>
        <w:rPr>
          <w:rStyle w:val="37"/>
          <w:rFonts w:hint="default" w:ascii="Cambria" w:hAnsi="Cambria" w:cs="Cambria"/>
          <w:sz w:val="24"/>
          <w:szCs w:val="24"/>
        </w:rPr>
        <w:t>Apache Ant / Maven</w:t>
      </w:r>
      <w:r>
        <w:rPr>
          <w:rFonts w:hint="default" w:ascii="Cambria" w:hAnsi="Cambria" w:cs="Cambria"/>
          <w:sz w:val="24"/>
          <w:szCs w:val="24"/>
        </w:rPr>
        <w:t xml:space="preserve"> </w:t>
      </w:r>
      <w:r>
        <w:rPr>
          <w:rStyle w:val="17"/>
          <w:rFonts w:hint="default" w:ascii="Cambria" w:hAnsi="Cambria" w:cs="Cambria"/>
          <w:sz w:val="24"/>
          <w:szCs w:val="24"/>
        </w:rPr>
        <w:t>(choose the one you actually used)</w:t>
      </w:r>
      <w:r>
        <w:rPr>
          <w:rStyle w:val="17"/>
          <w:rFonts w:hint="default" w:ascii="Cambria" w:hAnsi="Cambria" w:cs="Cambria"/>
          <w:sz w:val="24"/>
          <w:szCs w:val="24"/>
          <w:lang w:val="en-US"/>
        </w:rPr>
        <w:t xml:space="preserve">: </w:t>
      </w:r>
      <w:r>
        <w:rPr>
          <w:rFonts w:hint="default" w:ascii="Cambria" w:hAnsi="Cambria" w:cs="Cambria"/>
        </w:rPr>
        <w:t>Used to define and automate the build process via scripts (</w:t>
      </w:r>
      <w:r>
        <w:rPr>
          <w:rStyle w:val="20"/>
          <w:rFonts w:hint="default" w:ascii="Cambria" w:hAnsi="Cambria" w:cs="Cambria"/>
        </w:rPr>
        <w:t>build.xml</w:t>
      </w:r>
      <w:r>
        <w:rPr>
          <w:rFonts w:hint="default" w:ascii="Cambria" w:hAnsi="Cambria" w:cs="Cambria"/>
        </w:rPr>
        <w:t xml:space="preserve"> for Ant or </w:t>
      </w:r>
      <w:r>
        <w:rPr>
          <w:rStyle w:val="20"/>
          <w:rFonts w:hint="default" w:ascii="Cambria" w:hAnsi="Cambria" w:cs="Cambria"/>
        </w:rPr>
        <w:t>pom.xml</w:t>
      </w:r>
      <w:r>
        <w:rPr>
          <w:rFonts w:hint="default" w:ascii="Cambria" w:hAnsi="Cambria" w:cs="Cambria"/>
        </w:rPr>
        <w:t xml:space="preserve"> for Maven).</w:t>
      </w:r>
    </w:p>
    <w:p w14:paraId="7DB98087">
      <w:pPr>
        <w:bidi w:val="0"/>
        <w:ind w:firstLine="440" w:firstLineChars="200"/>
        <w:rPr>
          <w:rFonts w:hint="default" w:ascii="Cambria" w:hAnsi="Cambria" w:cs="Cambria"/>
        </w:rPr>
      </w:pPr>
      <w:r>
        <w:rPr>
          <w:rFonts w:hint="default" w:ascii="Cambria" w:hAnsi="Cambria" w:cs="Cambria"/>
          <w:lang w:val="en-US"/>
        </w:rPr>
        <w:t>-</w:t>
      </w:r>
      <w:r>
        <w:rPr>
          <w:rFonts w:hint="default" w:ascii="Cambria" w:hAnsi="Cambria" w:cs="Cambria"/>
        </w:rPr>
        <w:t>Handled tasks such as compilation, testing, and JAR creation.</w:t>
      </w:r>
    </w:p>
    <w:p w14:paraId="20B26FF6">
      <w:pPr>
        <w:bidi w:val="0"/>
        <w:outlineLvl w:val="0"/>
        <w:rPr>
          <w:rFonts w:hint="default" w:ascii="Cambria" w:hAnsi="Cambria" w:cs="Cambria"/>
        </w:rPr>
      </w:pPr>
      <w:bookmarkStart w:id="78" w:name="_Toc11756"/>
      <w:bookmarkStart w:id="79" w:name="_Toc26"/>
      <w:r>
        <w:rPr>
          <w:rStyle w:val="37"/>
          <w:rFonts w:hint="default" w:ascii="Cambria" w:hAnsi="Cambria" w:cs="Cambria"/>
        </w:rPr>
        <w:t>Steps Followed:</w:t>
      </w:r>
      <w:bookmarkEnd w:id="78"/>
      <w:bookmarkEnd w:id="79"/>
    </w:p>
    <w:p w14:paraId="51CE83D4">
      <w:pPr>
        <w:bidi w:val="0"/>
        <w:outlineLvl w:val="0"/>
        <w:rPr>
          <w:rFonts w:hint="default"/>
          <w:lang w:val="en-US"/>
        </w:rPr>
      </w:pPr>
      <w:bookmarkStart w:id="80" w:name="_Toc22293"/>
      <w:bookmarkStart w:id="81" w:name="_Toc23774"/>
      <w:r>
        <w:rPr>
          <w:rFonts w:hint="default"/>
          <w:lang w:val="en-US"/>
        </w:rPr>
        <w:t>1.</w:t>
      </w:r>
      <w:r>
        <w:rPr>
          <w:rFonts w:hint="default"/>
        </w:rPr>
        <w:t>Organize Project Files</w:t>
      </w:r>
      <w:r>
        <w:rPr>
          <w:rFonts w:hint="default"/>
          <w:lang w:val="en-US"/>
        </w:rPr>
        <w:t>:</w:t>
      </w:r>
      <w:bookmarkEnd w:id="80"/>
      <w:bookmarkEnd w:id="81"/>
    </w:p>
    <w:p w14:paraId="77373BF1">
      <w:pPr>
        <w:numPr>
          <w:ilvl w:val="0"/>
          <w:numId w:val="71"/>
        </w:numPr>
        <w:bidi w:val="0"/>
        <w:ind w:left="860" w:leftChars="0" w:hanging="420" w:firstLineChars="0"/>
        <w:rPr>
          <w:rFonts w:hint="default" w:ascii="Cambria" w:hAnsi="Cambria" w:cs="Cambria"/>
          <w:sz w:val="24"/>
          <w:szCs w:val="24"/>
        </w:rPr>
      </w:pPr>
      <w:r>
        <w:rPr>
          <w:rFonts w:hint="default" w:ascii="Cambria" w:hAnsi="Cambria" w:cs="Cambria"/>
          <w:sz w:val="24"/>
          <w:szCs w:val="24"/>
        </w:rPr>
        <w:t xml:space="preserve">Source code placed in </w:t>
      </w:r>
      <w:r>
        <w:rPr>
          <w:rStyle w:val="20"/>
          <w:rFonts w:hint="default" w:ascii="Cambria" w:hAnsi="Cambria" w:cs="Cambria"/>
          <w:sz w:val="24"/>
          <w:szCs w:val="24"/>
        </w:rPr>
        <w:t>src/</w:t>
      </w:r>
      <w:r>
        <w:rPr>
          <w:rFonts w:hint="default" w:ascii="Cambria" w:hAnsi="Cambria" w:cs="Cambria"/>
          <w:sz w:val="24"/>
          <w:szCs w:val="24"/>
        </w:rPr>
        <w:t xml:space="preserve"> directory.</w:t>
      </w:r>
    </w:p>
    <w:p w14:paraId="2AB89A86">
      <w:pPr>
        <w:pStyle w:val="36"/>
        <w:keepNext w:val="0"/>
        <w:keepLines w:val="0"/>
        <w:widowControl/>
        <w:numPr>
          <w:ilvl w:val="0"/>
          <w:numId w:val="71"/>
        </w:numPr>
        <w:suppressLineNumbers w:val="0"/>
        <w:spacing w:before="0" w:beforeAutospacing="1" w:after="0" w:afterAutospacing="1"/>
        <w:ind w:left="860" w:leftChars="0" w:right="0" w:hanging="420" w:firstLineChars="0"/>
        <w:rPr>
          <w:rFonts w:hint="default" w:ascii="Cambria" w:hAnsi="Cambria" w:cs="Cambria"/>
          <w:sz w:val="24"/>
          <w:szCs w:val="24"/>
        </w:rPr>
      </w:pPr>
      <w:r>
        <w:rPr>
          <w:rFonts w:hint="default" w:ascii="Cambria" w:hAnsi="Cambria" w:cs="Cambria"/>
          <w:sz w:val="24"/>
          <w:szCs w:val="24"/>
        </w:rPr>
        <w:t xml:space="preserve">Test code placed in </w:t>
      </w:r>
      <w:r>
        <w:rPr>
          <w:rStyle w:val="20"/>
          <w:rFonts w:hint="default" w:ascii="Cambria" w:hAnsi="Cambria" w:cs="Cambria"/>
          <w:sz w:val="24"/>
          <w:szCs w:val="24"/>
        </w:rPr>
        <w:t>test/</w:t>
      </w:r>
      <w:r>
        <w:rPr>
          <w:rFonts w:hint="default" w:ascii="Cambria" w:hAnsi="Cambria" w:cs="Cambria"/>
          <w:sz w:val="24"/>
          <w:szCs w:val="24"/>
        </w:rPr>
        <w:t xml:space="preserve"> directory.</w:t>
      </w:r>
    </w:p>
    <w:p w14:paraId="68F1CA4A">
      <w:pPr>
        <w:pStyle w:val="36"/>
        <w:keepNext w:val="0"/>
        <w:keepLines w:val="0"/>
        <w:widowControl/>
        <w:numPr>
          <w:ilvl w:val="0"/>
          <w:numId w:val="71"/>
        </w:numPr>
        <w:suppressLineNumbers w:val="0"/>
        <w:spacing w:before="0" w:beforeAutospacing="1" w:after="0" w:afterAutospacing="1"/>
        <w:ind w:left="860" w:leftChars="0" w:right="0" w:hanging="420" w:firstLineChars="0"/>
        <w:rPr>
          <w:rFonts w:hint="default" w:ascii="Cambria" w:hAnsi="Cambria" w:cs="Cambria"/>
          <w:sz w:val="24"/>
          <w:szCs w:val="24"/>
        </w:rPr>
      </w:pPr>
      <w:r>
        <w:rPr>
          <w:rFonts w:hint="default" w:ascii="Cambria" w:hAnsi="Cambria" w:cs="Cambria"/>
          <w:sz w:val="24"/>
          <w:szCs w:val="24"/>
        </w:rPr>
        <w:t xml:space="preserve">External libraries added to </w:t>
      </w:r>
      <w:r>
        <w:rPr>
          <w:rStyle w:val="20"/>
          <w:rFonts w:hint="default" w:ascii="Cambria" w:hAnsi="Cambria" w:cs="Cambria"/>
          <w:sz w:val="24"/>
          <w:szCs w:val="24"/>
        </w:rPr>
        <w:t>lib/</w:t>
      </w:r>
      <w:r>
        <w:rPr>
          <w:rFonts w:hint="default" w:ascii="Cambria" w:hAnsi="Cambria" w:cs="Cambria"/>
          <w:sz w:val="24"/>
          <w:szCs w:val="24"/>
        </w:rPr>
        <w:t xml:space="preserve"> folder if needed.</w:t>
      </w:r>
    </w:p>
    <w:p w14:paraId="6648849D">
      <w:pPr>
        <w:bidi w:val="0"/>
        <w:outlineLvl w:val="0"/>
        <w:rPr>
          <w:rStyle w:val="37"/>
          <w:rFonts w:hint="default" w:ascii="Cambria" w:hAnsi="Cambria" w:cs="Cambria"/>
          <w:b w:val="0"/>
          <w:bCs w:val="0"/>
          <w:sz w:val="24"/>
          <w:szCs w:val="24"/>
          <w:lang w:val="en-US"/>
        </w:rPr>
      </w:pPr>
      <w:bookmarkStart w:id="82" w:name="_Toc27742"/>
      <w:bookmarkStart w:id="83" w:name="_Toc3527"/>
      <w:r>
        <w:rPr>
          <w:rStyle w:val="37"/>
          <w:rFonts w:hint="default" w:ascii="Cambria" w:hAnsi="Cambria" w:cs="Cambria"/>
          <w:b w:val="0"/>
          <w:bCs w:val="0"/>
          <w:sz w:val="24"/>
          <w:szCs w:val="24"/>
          <w:lang w:val="en-US"/>
        </w:rPr>
        <w:t>2.</w:t>
      </w:r>
      <w:r>
        <w:rPr>
          <w:rStyle w:val="37"/>
          <w:rFonts w:hint="default" w:ascii="Cambria" w:hAnsi="Cambria" w:cs="Cambria"/>
          <w:b w:val="0"/>
          <w:bCs w:val="0"/>
          <w:sz w:val="24"/>
          <w:szCs w:val="24"/>
        </w:rPr>
        <w:t>Write Unit Tests</w:t>
      </w:r>
      <w:r>
        <w:rPr>
          <w:rStyle w:val="37"/>
          <w:rFonts w:hint="default" w:ascii="Cambria" w:hAnsi="Cambria" w:cs="Cambria"/>
          <w:b w:val="0"/>
          <w:bCs w:val="0"/>
          <w:sz w:val="24"/>
          <w:szCs w:val="24"/>
          <w:lang w:val="en-US"/>
        </w:rPr>
        <w:t>:</w:t>
      </w:r>
      <w:bookmarkEnd w:id="82"/>
      <w:bookmarkEnd w:id="83"/>
    </w:p>
    <w:p w14:paraId="703DC10B">
      <w:pPr>
        <w:pStyle w:val="36"/>
        <w:keepNext w:val="0"/>
        <w:keepLines w:val="0"/>
        <w:widowControl/>
        <w:numPr>
          <w:ilvl w:val="0"/>
          <w:numId w:val="72"/>
        </w:numPr>
        <w:suppressLineNumbers w:val="0"/>
        <w:spacing w:before="0" w:beforeAutospacing="1" w:after="0" w:afterAutospacing="1"/>
        <w:ind w:left="640" w:leftChars="0" w:right="0" w:hanging="420" w:firstLineChars="0"/>
        <w:rPr>
          <w:rFonts w:hint="default" w:ascii="Cambria" w:hAnsi="Cambria" w:cs="Cambria"/>
          <w:sz w:val="24"/>
          <w:szCs w:val="24"/>
        </w:rPr>
      </w:pPr>
      <w:r>
        <w:rPr>
          <w:rFonts w:hint="default" w:ascii="Cambria" w:hAnsi="Cambria" w:cs="Cambria"/>
          <w:sz w:val="24"/>
          <w:szCs w:val="24"/>
        </w:rPr>
        <w:t>Created JUnit test cases for key modules (e.g., login, result calculation, exam submission).</w:t>
      </w:r>
    </w:p>
    <w:p w14:paraId="6E9A93DA">
      <w:pPr>
        <w:pStyle w:val="36"/>
        <w:keepNext w:val="0"/>
        <w:keepLines w:val="0"/>
        <w:widowControl/>
        <w:numPr>
          <w:ilvl w:val="0"/>
          <w:numId w:val="72"/>
        </w:numPr>
        <w:suppressLineNumbers w:val="0"/>
        <w:spacing w:before="0" w:beforeAutospacing="1" w:after="0" w:afterAutospacing="1"/>
        <w:ind w:left="640" w:leftChars="0" w:right="0" w:hanging="420" w:firstLineChars="0"/>
        <w:rPr>
          <w:rFonts w:hint="default" w:ascii="Cambria" w:hAnsi="Cambria" w:cs="Cambria"/>
          <w:sz w:val="24"/>
          <w:szCs w:val="24"/>
        </w:rPr>
      </w:pPr>
      <w:r>
        <w:rPr>
          <w:rFonts w:hint="default" w:ascii="Cambria" w:hAnsi="Cambria" w:cs="Cambria"/>
          <w:sz w:val="24"/>
          <w:szCs w:val="24"/>
        </w:rPr>
        <w:t>Ensured individual components function correctly before full integration.</w:t>
      </w:r>
    </w:p>
    <w:p w14:paraId="46BFC225">
      <w:pPr>
        <w:pStyle w:val="36"/>
        <w:keepNext w:val="0"/>
        <w:keepLines w:val="0"/>
        <w:widowControl/>
        <w:suppressLineNumbers w:val="0"/>
        <w:spacing w:before="0" w:beforeAutospacing="1" w:after="0" w:afterAutospacing="1"/>
        <w:ind w:right="0"/>
        <w:rPr>
          <w:rFonts w:hint="default" w:ascii="Cambria" w:hAnsi="Cambria" w:cs="Cambria"/>
          <w:b w:val="0"/>
          <w:bCs w:val="0"/>
          <w:sz w:val="24"/>
          <w:szCs w:val="24"/>
        </w:rPr>
      </w:pPr>
      <w:r>
        <w:rPr>
          <w:rStyle w:val="37"/>
          <w:rFonts w:hint="default" w:ascii="Cambria" w:hAnsi="Cambria" w:cs="Cambria"/>
          <w:b w:val="0"/>
          <w:bCs w:val="0"/>
          <w:sz w:val="24"/>
          <w:szCs w:val="24"/>
          <w:lang w:val="en-US"/>
        </w:rPr>
        <w:t>3.</w:t>
      </w:r>
      <w:r>
        <w:rPr>
          <w:rStyle w:val="37"/>
          <w:rFonts w:hint="default" w:ascii="Cambria" w:hAnsi="Cambria" w:cs="Cambria"/>
          <w:b w:val="0"/>
          <w:bCs w:val="0"/>
          <w:sz w:val="24"/>
          <w:szCs w:val="24"/>
        </w:rPr>
        <w:t>Prepare Build Script</w:t>
      </w:r>
    </w:p>
    <w:p w14:paraId="7BCEBB32">
      <w:pPr>
        <w:pStyle w:val="36"/>
        <w:keepNext w:val="0"/>
        <w:keepLines w:val="0"/>
        <w:widowControl/>
        <w:numPr>
          <w:ilvl w:val="0"/>
          <w:numId w:val="73"/>
        </w:numPr>
        <w:suppressLineNumbers w:val="0"/>
        <w:spacing w:before="0" w:beforeAutospacing="1" w:after="0" w:afterAutospacing="1"/>
        <w:ind w:left="420" w:leftChars="0" w:right="0" w:hanging="420" w:firstLineChars="0"/>
        <w:rPr>
          <w:rFonts w:hint="default" w:ascii="Cambria" w:hAnsi="Cambria" w:cs="Cambria"/>
          <w:sz w:val="24"/>
          <w:szCs w:val="24"/>
        </w:rPr>
      </w:pPr>
      <w:r>
        <w:rPr>
          <w:rFonts w:hint="default" w:ascii="Cambria" w:hAnsi="Cambria" w:cs="Cambria"/>
          <w:sz w:val="24"/>
          <w:szCs w:val="24"/>
        </w:rPr>
        <w:t>Wrote a build script (</w:t>
      </w:r>
      <w:r>
        <w:rPr>
          <w:rStyle w:val="20"/>
          <w:rFonts w:hint="default" w:ascii="Cambria" w:hAnsi="Cambria" w:cs="Cambria"/>
          <w:sz w:val="24"/>
          <w:szCs w:val="24"/>
        </w:rPr>
        <w:t>build.xml</w:t>
      </w:r>
      <w:r>
        <w:rPr>
          <w:rFonts w:hint="default" w:ascii="Cambria" w:hAnsi="Cambria" w:cs="Cambria"/>
          <w:sz w:val="24"/>
          <w:szCs w:val="24"/>
        </w:rPr>
        <w:t xml:space="preserve"> for Ant or </w:t>
      </w:r>
      <w:r>
        <w:rPr>
          <w:rStyle w:val="20"/>
          <w:rFonts w:hint="default" w:ascii="Cambria" w:hAnsi="Cambria" w:cs="Cambria"/>
          <w:sz w:val="24"/>
          <w:szCs w:val="24"/>
        </w:rPr>
        <w:t>pom.xml</w:t>
      </w:r>
      <w:r>
        <w:rPr>
          <w:rFonts w:hint="default" w:ascii="Cambria" w:hAnsi="Cambria" w:cs="Cambria"/>
          <w:sz w:val="24"/>
          <w:szCs w:val="24"/>
        </w:rPr>
        <w:t xml:space="preserve"> for Maven) with steps for:</w:t>
      </w:r>
    </w:p>
    <w:p w14:paraId="36F5386A">
      <w:pPr>
        <w:pStyle w:val="36"/>
        <w:keepNext w:val="0"/>
        <w:keepLines w:val="0"/>
        <w:widowControl/>
        <w:numPr>
          <w:ilvl w:val="0"/>
          <w:numId w:val="0"/>
        </w:numPr>
        <w:suppressLineNumbers w:val="0"/>
        <w:spacing w:before="0" w:beforeAutospacing="1" w:after="0" w:afterAutospacing="1"/>
        <w:ind w:leftChars="0" w:right="0" w:rightChars="0"/>
        <w:rPr>
          <w:rFonts w:hint="default" w:ascii="Cambria" w:hAnsi="Cambria" w:cs="Cambria"/>
          <w:sz w:val="24"/>
          <w:szCs w:val="24"/>
        </w:rPr>
      </w:pPr>
      <w:r>
        <w:rPr>
          <w:rFonts w:hint="default" w:ascii="Cambria" w:hAnsi="Cambria" w:cs="Cambria"/>
          <w:sz w:val="24"/>
          <w:szCs w:val="24"/>
          <w:lang w:val="en-US"/>
        </w:rPr>
        <w:t>-</w:t>
      </w:r>
      <w:r>
        <w:rPr>
          <w:rFonts w:hint="default" w:ascii="Cambria" w:hAnsi="Cambria" w:cs="Cambria"/>
          <w:sz w:val="24"/>
          <w:szCs w:val="24"/>
        </w:rPr>
        <w:t>Cleaning old build files</w:t>
      </w:r>
      <w:r>
        <w:rPr>
          <w:rFonts w:hint="default" w:ascii="Cambria" w:hAnsi="Cambria" w:cs="Cambria"/>
          <w:sz w:val="24"/>
          <w:szCs w:val="24"/>
          <w:lang w:val="en-US"/>
        </w:rPr>
        <w:t xml:space="preserve"> ,</w:t>
      </w:r>
      <w:r>
        <w:rPr>
          <w:rFonts w:hint="default" w:ascii="Cambria" w:hAnsi="Cambria" w:cs="Cambria"/>
          <w:sz w:val="24"/>
          <w:szCs w:val="24"/>
        </w:rPr>
        <w:t>Compiling source code</w:t>
      </w:r>
      <w:r>
        <w:rPr>
          <w:rFonts w:hint="default" w:ascii="Cambria" w:hAnsi="Cambria" w:cs="Cambria"/>
          <w:sz w:val="24"/>
          <w:szCs w:val="24"/>
          <w:lang w:val="en-US"/>
        </w:rPr>
        <w:t xml:space="preserve"> ,</w:t>
      </w:r>
      <w:r>
        <w:rPr>
          <w:rFonts w:hint="default" w:ascii="Cambria" w:hAnsi="Cambria" w:cs="Cambria"/>
          <w:sz w:val="24"/>
          <w:szCs w:val="24"/>
        </w:rPr>
        <w:t>Running unit tests</w:t>
      </w:r>
      <w:r>
        <w:rPr>
          <w:rFonts w:hint="default" w:ascii="Cambria" w:hAnsi="Cambria" w:cs="Cambria"/>
          <w:sz w:val="24"/>
          <w:szCs w:val="24"/>
          <w:lang w:val="en-US"/>
        </w:rPr>
        <w:t xml:space="preserve"> ,</w:t>
      </w:r>
      <w:r>
        <w:rPr>
          <w:rFonts w:hint="default" w:ascii="Cambria" w:hAnsi="Cambria" w:cs="Cambria"/>
          <w:sz w:val="24"/>
          <w:szCs w:val="24"/>
        </w:rPr>
        <w:t>Generating JAR file</w:t>
      </w:r>
    </w:p>
    <w:p w14:paraId="6407B5C7">
      <w:pPr>
        <w:pStyle w:val="36"/>
        <w:keepNext w:val="0"/>
        <w:keepLines w:val="0"/>
        <w:widowControl/>
        <w:numPr>
          <w:ilvl w:val="0"/>
          <w:numId w:val="0"/>
        </w:numPr>
        <w:suppressLineNumbers w:val="0"/>
        <w:spacing w:before="0" w:beforeAutospacing="1" w:after="0" w:afterAutospacing="1"/>
        <w:ind w:leftChars="0" w:right="0" w:rightChars="0"/>
        <w:rPr>
          <w:rFonts w:hint="default" w:ascii="Cambria" w:hAnsi="Cambria" w:cs="Cambria"/>
          <w:sz w:val="24"/>
          <w:szCs w:val="24"/>
          <w:lang w:val="en-US"/>
        </w:rPr>
      </w:pPr>
      <w:r>
        <w:rPr>
          <w:rFonts w:hint="default" w:ascii="Cambria" w:hAnsi="Cambria" w:cs="Cambria"/>
          <w:sz w:val="24"/>
          <w:szCs w:val="24"/>
          <w:lang w:val="en-US"/>
        </w:rPr>
        <w:drawing>
          <wp:inline distT="0" distB="0" distL="114300" distR="114300">
            <wp:extent cx="5485130" cy="3949700"/>
            <wp:effectExtent l="0" t="0" r="1270" b="0"/>
            <wp:docPr id="20" name="Picture 20" descr="Screenshot 2025-05-15 085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5-05-15 085556"/>
                    <pic:cNvPicPr>
                      <a:picLocks noChangeAspect="1"/>
                    </pic:cNvPicPr>
                  </pic:nvPicPr>
                  <pic:blipFill>
                    <a:blip r:embed="rId33"/>
                    <a:stretch>
                      <a:fillRect/>
                    </a:stretch>
                  </pic:blipFill>
                  <pic:spPr>
                    <a:xfrm>
                      <a:off x="0" y="0"/>
                      <a:ext cx="5485130" cy="3949700"/>
                    </a:xfrm>
                    <a:prstGeom prst="rect">
                      <a:avLst/>
                    </a:prstGeom>
                  </pic:spPr>
                </pic:pic>
              </a:graphicData>
            </a:graphic>
          </wp:inline>
        </w:drawing>
      </w:r>
    </w:p>
    <w:p w14:paraId="110BD95A">
      <w:pPr>
        <w:pStyle w:val="36"/>
        <w:keepNext w:val="0"/>
        <w:keepLines w:val="0"/>
        <w:widowControl/>
        <w:numPr>
          <w:ilvl w:val="0"/>
          <w:numId w:val="0"/>
        </w:numPr>
        <w:suppressLineNumbers w:val="0"/>
        <w:spacing w:before="0" w:beforeAutospacing="1" w:after="0" w:afterAutospacing="1"/>
        <w:ind w:leftChars="0" w:right="0" w:rightChars="0"/>
        <w:rPr>
          <w:rFonts w:hint="default" w:ascii="Cambria" w:hAnsi="Cambria" w:cs="Cambria"/>
          <w:sz w:val="24"/>
          <w:szCs w:val="24"/>
          <w:lang w:val="en-US"/>
        </w:rPr>
      </w:pPr>
      <w:r>
        <w:rPr>
          <w:rFonts w:hint="default" w:ascii="Cambria" w:hAnsi="Cambria" w:cs="Cambria"/>
          <w:sz w:val="24"/>
          <w:szCs w:val="24"/>
          <w:lang w:val="en-US"/>
        </w:rPr>
        <w:drawing>
          <wp:inline distT="0" distB="0" distL="114300" distR="114300">
            <wp:extent cx="5485765" cy="3644900"/>
            <wp:effectExtent l="0" t="0" r="635" b="0"/>
            <wp:docPr id="17" name="Picture 17" descr="Screenshot 2025-05-15 085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5-05-15 085618"/>
                    <pic:cNvPicPr>
                      <a:picLocks noChangeAspect="1"/>
                    </pic:cNvPicPr>
                  </pic:nvPicPr>
                  <pic:blipFill>
                    <a:blip r:embed="rId34"/>
                    <a:stretch>
                      <a:fillRect/>
                    </a:stretch>
                  </pic:blipFill>
                  <pic:spPr>
                    <a:xfrm>
                      <a:off x="0" y="0"/>
                      <a:ext cx="5485765" cy="3644900"/>
                    </a:xfrm>
                    <a:prstGeom prst="rect">
                      <a:avLst/>
                    </a:prstGeom>
                  </pic:spPr>
                </pic:pic>
              </a:graphicData>
            </a:graphic>
          </wp:inline>
        </w:drawing>
      </w:r>
    </w:p>
    <w:p w14:paraId="0AD40F81">
      <w:pPr>
        <w:pStyle w:val="36"/>
        <w:keepNext w:val="0"/>
        <w:keepLines w:val="0"/>
        <w:widowControl/>
        <w:numPr>
          <w:ilvl w:val="0"/>
          <w:numId w:val="0"/>
        </w:numPr>
        <w:suppressLineNumbers w:val="0"/>
        <w:spacing w:before="0" w:beforeAutospacing="1" w:after="0" w:afterAutospacing="1"/>
        <w:ind w:leftChars="0" w:right="0" w:rightChars="0"/>
        <w:rPr>
          <w:rFonts w:hint="default" w:ascii="Cambria" w:hAnsi="Cambria" w:cs="Cambria"/>
          <w:sz w:val="24"/>
          <w:szCs w:val="24"/>
        </w:rPr>
      </w:pPr>
    </w:p>
    <w:p w14:paraId="05029841">
      <w:pPr>
        <w:pStyle w:val="36"/>
        <w:keepNext w:val="0"/>
        <w:keepLines w:val="0"/>
        <w:widowControl/>
        <w:suppressLineNumbers w:val="0"/>
        <w:spacing w:before="0" w:beforeAutospacing="1" w:after="0" w:afterAutospacing="1"/>
        <w:ind w:right="0"/>
        <w:rPr>
          <w:rStyle w:val="37"/>
          <w:rFonts w:hint="default" w:ascii="Cambria" w:hAnsi="Cambria" w:cs="Cambria"/>
          <w:b w:val="0"/>
          <w:bCs w:val="0"/>
          <w:sz w:val="24"/>
          <w:szCs w:val="24"/>
        </w:rPr>
      </w:pPr>
      <w:r>
        <w:rPr>
          <w:rStyle w:val="37"/>
          <w:rFonts w:hint="default" w:ascii="Cambria" w:hAnsi="Cambria" w:cs="Cambria"/>
          <w:b w:val="0"/>
          <w:bCs w:val="0"/>
          <w:sz w:val="24"/>
          <w:szCs w:val="24"/>
          <w:lang w:val="en-US"/>
        </w:rPr>
        <w:t>4.</w:t>
      </w:r>
      <w:r>
        <w:rPr>
          <w:rStyle w:val="37"/>
          <w:rFonts w:hint="default" w:ascii="Cambria" w:hAnsi="Cambria" w:cs="Cambria"/>
          <w:b w:val="0"/>
          <w:bCs w:val="0"/>
          <w:sz w:val="24"/>
          <w:szCs w:val="24"/>
        </w:rPr>
        <w:t>Run Build Process</w:t>
      </w:r>
    </w:p>
    <w:p w14:paraId="3040A6F8">
      <w:pPr>
        <w:pStyle w:val="36"/>
        <w:keepNext w:val="0"/>
        <w:keepLines w:val="0"/>
        <w:widowControl/>
        <w:numPr>
          <w:ilvl w:val="0"/>
          <w:numId w:val="73"/>
        </w:numPr>
        <w:suppressLineNumbers w:val="0"/>
        <w:spacing w:before="0" w:beforeAutospacing="1" w:after="0" w:afterAutospacing="1"/>
        <w:ind w:left="420" w:leftChars="0" w:right="0" w:hanging="420" w:firstLineChars="0"/>
        <w:rPr>
          <w:rFonts w:hint="default" w:ascii="Cambria" w:hAnsi="Cambria" w:cs="Cambria"/>
          <w:sz w:val="24"/>
          <w:szCs w:val="24"/>
        </w:rPr>
      </w:pPr>
      <w:r>
        <w:rPr>
          <w:rFonts w:hint="default" w:ascii="Cambria" w:hAnsi="Cambria" w:cs="Cambria"/>
          <w:sz w:val="24"/>
          <w:szCs w:val="24"/>
        </w:rPr>
        <w:t>Used the build tool from Eclipse to execute the build:</w:t>
      </w:r>
    </w:p>
    <w:p w14:paraId="771A0474">
      <w:pPr>
        <w:pStyle w:val="36"/>
        <w:keepNext w:val="0"/>
        <w:keepLines w:val="0"/>
        <w:widowControl/>
        <w:numPr>
          <w:ilvl w:val="0"/>
          <w:numId w:val="73"/>
        </w:numPr>
        <w:suppressLineNumbers w:val="0"/>
        <w:spacing w:before="0" w:beforeAutospacing="1" w:after="0" w:afterAutospacing="1"/>
        <w:ind w:left="420" w:leftChars="0" w:right="0" w:hanging="420" w:firstLineChars="0"/>
        <w:rPr>
          <w:rFonts w:hint="default" w:ascii="Cambria" w:hAnsi="Cambria" w:cs="Cambria"/>
          <w:sz w:val="24"/>
          <w:szCs w:val="24"/>
        </w:rPr>
      </w:pPr>
      <w:r>
        <w:rPr>
          <w:rFonts w:hint="default" w:ascii="Cambria" w:hAnsi="Cambria" w:cs="Cambria"/>
          <w:sz w:val="24"/>
          <w:szCs w:val="24"/>
        </w:rPr>
        <w:t>Verified successful compilation and test execution.</w:t>
      </w:r>
    </w:p>
    <w:p w14:paraId="1671FB54">
      <w:pPr>
        <w:pStyle w:val="36"/>
        <w:keepNext w:val="0"/>
        <w:keepLines w:val="0"/>
        <w:widowControl/>
        <w:suppressLineNumbers w:val="0"/>
        <w:spacing w:before="0" w:beforeAutospacing="1" w:after="0" w:afterAutospacing="1"/>
        <w:ind w:right="0"/>
        <w:rPr>
          <w:rStyle w:val="37"/>
          <w:rFonts w:hint="default" w:ascii="Cambria" w:hAnsi="Cambria" w:cs="Cambria"/>
          <w:b w:val="0"/>
          <w:bCs w:val="0"/>
          <w:sz w:val="24"/>
          <w:szCs w:val="24"/>
        </w:rPr>
      </w:pPr>
      <w:r>
        <w:rPr>
          <w:rStyle w:val="37"/>
          <w:rFonts w:hint="default" w:ascii="Cambria" w:hAnsi="Cambria" w:cs="Cambria"/>
          <w:b w:val="0"/>
          <w:bCs w:val="0"/>
          <w:sz w:val="24"/>
          <w:szCs w:val="24"/>
          <w:lang w:val="en-US"/>
        </w:rPr>
        <w:t>5.</w:t>
      </w:r>
      <w:r>
        <w:rPr>
          <w:rStyle w:val="37"/>
          <w:rFonts w:hint="default" w:ascii="Cambria" w:hAnsi="Cambria" w:cs="Cambria"/>
          <w:b w:val="0"/>
          <w:bCs w:val="0"/>
          <w:sz w:val="24"/>
          <w:szCs w:val="24"/>
        </w:rPr>
        <w:t>Generate Executable (JAR) File</w:t>
      </w:r>
    </w:p>
    <w:p w14:paraId="0BC807F4">
      <w:pPr>
        <w:pStyle w:val="36"/>
        <w:keepNext w:val="0"/>
        <w:keepLines w:val="0"/>
        <w:widowControl/>
        <w:numPr>
          <w:ilvl w:val="0"/>
          <w:numId w:val="73"/>
        </w:numPr>
        <w:suppressLineNumbers w:val="0"/>
        <w:spacing w:before="0" w:beforeAutospacing="1" w:after="0" w:afterAutospacing="1"/>
        <w:ind w:left="420" w:leftChars="0" w:right="0" w:hanging="420" w:firstLineChars="0"/>
        <w:rPr>
          <w:rFonts w:hint="default" w:ascii="Cambria" w:hAnsi="Cambria" w:cs="Cambria"/>
          <w:sz w:val="24"/>
          <w:szCs w:val="24"/>
        </w:rPr>
      </w:pPr>
      <w:r>
        <w:rPr>
          <w:rFonts w:hint="default" w:ascii="Cambria" w:hAnsi="Cambria" w:cs="Cambria"/>
          <w:sz w:val="24"/>
          <w:szCs w:val="24"/>
        </w:rPr>
        <w:t xml:space="preserve">Packaged compiled classes into a </w:t>
      </w:r>
      <w:r>
        <w:rPr>
          <w:rStyle w:val="20"/>
          <w:rFonts w:hint="default" w:ascii="Cambria" w:hAnsi="Cambria" w:cs="Cambria"/>
          <w:sz w:val="24"/>
          <w:szCs w:val="24"/>
        </w:rPr>
        <w:t>.jar</w:t>
      </w:r>
      <w:r>
        <w:rPr>
          <w:rFonts w:hint="default" w:ascii="Cambria" w:hAnsi="Cambria" w:cs="Cambria"/>
          <w:sz w:val="24"/>
          <w:szCs w:val="24"/>
        </w:rPr>
        <w:t xml:space="preserve"> file.</w:t>
      </w:r>
    </w:p>
    <w:p w14:paraId="4FB67053">
      <w:pPr>
        <w:pStyle w:val="36"/>
        <w:keepNext w:val="0"/>
        <w:keepLines w:val="0"/>
        <w:widowControl/>
        <w:numPr>
          <w:ilvl w:val="0"/>
          <w:numId w:val="73"/>
        </w:numPr>
        <w:suppressLineNumbers w:val="0"/>
        <w:spacing w:before="0" w:beforeAutospacing="1" w:after="0" w:afterAutospacing="1"/>
        <w:ind w:left="420" w:leftChars="0" w:right="0" w:hanging="420" w:firstLineChars="0"/>
        <w:rPr>
          <w:rFonts w:hint="default" w:ascii="Cambria" w:hAnsi="Cambria" w:cs="Cambria"/>
          <w:sz w:val="24"/>
          <w:szCs w:val="24"/>
        </w:rPr>
      </w:pPr>
      <w:r>
        <w:rPr>
          <w:rFonts w:hint="default" w:ascii="Cambria" w:hAnsi="Cambria" w:cs="Cambria"/>
          <w:sz w:val="24"/>
          <w:szCs w:val="24"/>
        </w:rPr>
        <w:t>Ensured it includes all necessary files and dependencies for</w:t>
      </w:r>
      <w:r>
        <w:rPr>
          <w:rFonts w:hint="default" w:ascii="Cambria" w:hAnsi="Cambria" w:cs="Cambria"/>
          <w:sz w:val="24"/>
          <w:szCs w:val="24"/>
          <w:lang w:val="en-US"/>
        </w:rPr>
        <w:t xml:space="preserve"> </w:t>
      </w:r>
      <w:r>
        <w:rPr>
          <w:rFonts w:hint="default" w:ascii="Cambria" w:hAnsi="Cambria" w:cs="Cambria"/>
          <w:sz w:val="24"/>
          <w:szCs w:val="24"/>
        </w:rPr>
        <w:t>deployment.</w:t>
      </w:r>
    </w:p>
    <w:p w14:paraId="4CA3D2E8">
      <w:pPr>
        <w:pStyle w:val="36"/>
        <w:keepNext w:val="0"/>
        <w:keepLines w:val="0"/>
        <w:widowControl/>
        <w:numPr>
          <w:ilvl w:val="0"/>
          <w:numId w:val="0"/>
        </w:numPr>
        <w:suppressLineNumbers w:val="0"/>
        <w:spacing w:before="0" w:beforeAutospacing="1" w:after="0" w:afterAutospacing="1"/>
        <w:ind w:leftChars="0" w:right="0" w:rightChars="0"/>
        <w:rPr>
          <w:rFonts w:hint="default" w:ascii="Cambria" w:hAnsi="Cambria" w:cs="Cambria"/>
          <w:sz w:val="24"/>
          <w:szCs w:val="24"/>
          <w:lang w:val="en-US"/>
        </w:rPr>
      </w:pPr>
      <w:r>
        <w:rPr>
          <w:rFonts w:hint="default" w:ascii="Cambria" w:hAnsi="Cambria" w:cs="Cambria"/>
          <w:sz w:val="24"/>
          <w:szCs w:val="24"/>
          <w:lang w:val="en-US"/>
        </w:rPr>
        <w:drawing>
          <wp:inline distT="0" distB="0" distL="114300" distR="114300">
            <wp:extent cx="5480050" cy="3383280"/>
            <wp:effectExtent l="0" t="0" r="6350" b="7620"/>
            <wp:docPr id="19" name="Picture 19" descr="Screenshot 2025-05-15 085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5-05-15 085656"/>
                    <pic:cNvPicPr>
                      <a:picLocks noChangeAspect="1"/>
                    </pic:cNvPicPr>
                  </pic:nvPicPr>
                  <pic:blipFill>
                    <a:blip r:embed="rId35"/>
                    <a:stretch>
                      <a:fillRect/>
                    </a:stretch>
                  </pic:blipFill>
                  <pic:spPr>
                    <a:xfrm>
                      <a:off x="0" y="0"/>
                      <a:ext cx="5480050" cy="3383280"/>
                    </a:xfrm>
                    <a:prstGeom prst="rect">
                      <a:avLst/>
                    </a:prstGeom>
                  </pic:spPr>
                </pic:pic>
              </a:graphicData>
            </a:graphic>
          </wp:inline>
        </w:drawing>
      </w:r>
    </w:p>
    <w:p w14:paraId="0D275E70">
      <w:pPr>
        <w:pStyle w:val="36"/>
        <w:keepNext w:val="0"/>
        <w:keepLines w:val="0"/>
        <w:widowControl/>
        <w:numPr>
          <w:ilvl w:val="0"/>
          <w:numId w:val="0"/>
        </w:numPr>
        <w:suppressLineNumbers w:val="0"/>
        <w:spacing w:before="0" w:beforeAutospacing="1" w:after="0" w:afterAutospacing="1"/>
        <w:ind w:leftChars="0" w:right="0" w:rightChars="0"/>
        <w:rPr>
          <w:rFonts w:hint="default" w:ascii="Cambria" w:hAnsi="Cambria" w:cs="Cambria"/>
          <w:sz w:val="24"/>
          <w:szCs w:val="24"/>
          <w:lang w:val="en-US"/>
        </w:rPr>
      </w:pPr>
      <w:r>
        <w:rPr>
          <w:rFonts w:hint="default" w:ascii="Cambria" w:hAnsi="Cambria" w:cs="Cambria"/>
          <w:sz w:val="24"/>
          <w:szCs w:val="24"/>
          <w:lang w:val="en-US"/>
        </w:rPr>
        <w:drawing>
          <wp:inline distT="0" distB="0" distL="114300" distR="114300">
            <wp:extent cx="5486400" cy="3523615"/>
            <wp:effectExtent l="0" t="0" r="0" b="6985"/>
            <wp:docPr id="23" name="Picture 23" descr="Screenshot 2025-05-15 085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5-05-15 085718"/>
                    <pic:cNvPicPr>
                      <a:picLocks noChangeAspect="1"/>
                    </pic:cNvPicPr>
                  </pic:nvPicPr>
                  <pic:blipFill>
                    <a:blip r:embed="rId36"/>
                    <a:stretch>
                      <a:fillRect/>
                    </a:stretch>
                  </pic:blipFill>
                  <pic:spPr>
                    <a:xfrm>
                      <a:off x="0" y="0"/>
                      <a:ext cx="5486400" cy="3523615"/>
                    </a:xfrm>
                    <a:prstGeom prst="rect">
                      <a:avLst/>
                    </a:prstGeom>
                  </pic:spPr>
                </pic:pic>
              </a:graphicData>
            </a:graphic>
          </wp:inline>
        </w:drawing>
      </w:r>
    </w:p>
    <w:p w14:paraId="000C5C80">
      <w:pPr>
        <w:pStyle w:val="36"/>
        <w:keepNext w:val="0"/>
        <w:keepLines w:val="0"/>
        <w:widowControl/>
        <w:numPr>
          <w:ilvl w:val="0"/>
          <w:numId w:val="0"/>
        </w:numPr>
        <w:suppressLineNumbers w:val="0"/>
        <w:spacing w:before="0" w:beforeAutospacing="1" w:after="0" w:afterAutospacing="1"/>
        <w:ind w:leftChars="0" w:right="0" w:rightChars="0"/>
        <w:rPr>
          <w:rFonts w:hint="default" w:ascii="Cambria" w:hAnsi="Cambria" w:cs="Cambria"/>
          <w:sz w:val="24"/>
          <w:szCs w:val="24"/>
          <w:lang w:val="en-US"/>
        </w:rPr>
      </w:pPr>
      <w:r>
        <w:rPr>
          <w:rFonts w:hint="default" w:ascii="Cambria" w:hAnsi="Cambria" w:cs="Cambria"/>
          <w:sz w:val="24"/>
          <w:szCs w:val="24"/>
          <w:lang w:val="en-US"/>
        </w:rPr>
        <w:drawing>
          <wp:inline distT="0" distB="0" distL="114300" distR="114300">
            <wp:extent cx="5480685" cy="3778250"/>
            <wp:effectExtent l="0" t="0" r="5715" b="6350"/>
            <wp:docPr id="30" name="Picture 30" descr="Screenshot 2025-05-15 085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5-05-15 085753"/>
                    <pic:cNvPicPr>
                      <a:picLocks noChangeAspect="1"/>
                    </pic:cNvPicPr>
                  </pic:nvPicPr>
                  <pic:blipFill>
                    <a:blip r:embed="rId37"/>
                    <a:stretch>
                      <a:fillRect/>
                    </a:stretch>
                  </pic:blipFill>
                  <pic:spPr>
                    <a:xfrm>
                      <a:off x="0" y="0"/>
                      <a:ext cx="5480685" cy="3778250"/>
                    </a:xfrm>
                    <a:prstGeom prst="rect">
                      <a:avLst/>
                    </a:prstGeom>
                  </pic:spPr>
                </pic:pic>
              </a:graphicData>
            </a:graphic>
          </wp:inline>
        </w:drawing>
      </w:r>
    </w:p>
    <w:p w14:paraId="1AA17CD6">
      <w:pPr>
        <w:pStyle w:val="36"/>
        <w:keepNext w:val="0"/>
        <w:keepLines w:val="0"/>
        <w:widowControl/>
        <w:numPr>
          <w:ilvl w:val="0"/>
          <w:numId w:val="0"/>
        </w:numPr>
        <w:suppressLineNumbers w:val="0"/>
        <w:spacing w:before="0" w:beforeAutospacing="1" w:after="0" w:afterAutospacing="1"/>
        <w:ind w:leftChars="0" w:right="0" w:rightChars="0"/>
        <w:rPr>
          <w:rFonts w:hint="default" w:ascii="Cambria" w:hAnsi="Cambria" w:eastAsia="SimSun" w:cs="Cambria"/>
          <w:sz w:val="24"/>
          <w:szCs w:val="24"/>
        </w:rPr>
      </w:pPr>
    </w:p>
    <w:p w14:paraId="3367BD50">
      <w:pPr>
        <w:pStyle w:val="36"/>
        <w:keepNext w:val="0"/>
        <w:keepLines w:val="0"/>
        <w:widowControl/>
        <w:suppressLineNumbers w:val="0"/>
        <w:spacing w:before="0" w:beforeAutospacing="1" w:after="0" w:afterAutospacing="1"/>
        <w:ind w:left="720" w:right="0"/>
        <w:rPr>
          <w:rFonts w:hint="default"/>
          <w:lang w:val="en-US"/>
        </w:rPr>
      </w:pPr>
    </w:p>
    <w:p w14:paraId="5B00EF3B">
      <w:pPr>
        <w:rPr>
          <w:rFonts w:hint="default" w:ascii="SimSun" w:hAnsi="SimSun" w:eastAsia="SimSun" w:cs="SimSun"/>
          <w:sz w:val="24"/>
          <w:szCs w:val="24"/>
          <w:lang w:val="en-US"/>
        </w:rPr>
      </w:pPr>
    </w:p>
    <w:p w14:paraId="0195A10B">
      <w:pPr>
        <w:pStyle w:val="36"/>
        <w:keepNext w:val="0"/>
        <w:keepLines w:val="0"/>
        <w:widowControl/>
        <w:suppressLineNumbers w:val="0"/>
        <w:spacing w:before="0" w:beforeAutospacing="1" w:after="0" w:afterAutospacing="1"/>
        <w:ind w:right="0" w:firstLine="360" w:firstLineChars="150"/>
        <w:rPr>
          <w:rStyle w:val="37"/>
        </w:rPr>
      </w:pPr>
    </w:p>
    <w:p w14:paraId="6A88EA10">
      <w:pPr>
        <w:pStyle w:val="36"/>
        <w:keepNext w:val="0"/>
        <w:keepLines w:val="0"/>
        <w:widowControl/>
        <w:suppressLineNumbers w:val="0"/>
        <w:spacing w:before="0" w:beforeAutospacing="1" w:after="0" w:afterAutospacing="1"/>
        <w:ind w:right="0" w:firstLine="360" w:firstLineChars="150"/>
        <w:rPr>
          <w:rStyle w:val="37"/>
        </w:rPr>
      </w:pPr>
    </w:p>
    <w:p w14:paraId="6405ACD8">
      <w:pPr>
        <w:pStyle w:val="36"/>
        <w:keepNext w:val="0"/>
        <w:keepLines w:val="0"/>
        <w:widowControl/>
        <w:suppressLineNumbers w:val="0"/>
        <w:spacing w:before="0" w:beforeAutospacing="1" w:after="0" w:afterAutospacing="1"/>
        <w:ind w:left="1440" w:right="0"/>
        <w:rPr>
          <w:lang w:val="en-US" w:eastAsia="zh-CN"/>
        </w:rPr>
      </w:pPr>
    </w:p>
    <w:p w14:paraId="169D1CFB">
      <w:pPr>
        <w:pStyle w:val="36"/>
        <w:keepNext w:val="0"/>
        <w:keepLines w:val="0"/>
        <w:widowControl/>
        <w:numPr>
          <w:ilvl w:val="0"/>
          <w:numId w:val="0"/>
        </w:numPr>
        <w:suppressLineNumbers w:val="0"/>
        <w:spacing w:before="0" w:beforeAutospacing="1" w:after="0" w:afterAutospacing="1"/>
        <w:ind w:right="0" w:rightChars="0"/>
        <w:rPr>
          <w:rFonts w:hint="default" w:ascii="Cambria" w:hAnsi="Cambria" w:cs="Cambria"/>
          <w:sz w:val="24"/>
          <w:szCs w:val="24"/>
          <w:lang w:val="en-US"/>
        </w:rPr>
      </w:pPr>
    </w:p>
    <w:p w14:paraId="74F0C5C5">
      <w:pPr>
        <w:pStyle w:val="36"/>
        <w:keepNext w:val="0"/>
        <w:keepLines w:val="0"/>
        <w:widowControl/>
        <w:suppressLineNumbers w:val="0"/>
        <w:spacing w:before="0" w:beforeAutospacing="1" w:after="0" w:afterAutospacing="1"/>
        <w:ind w:left="720" w:right="0"/>
        <w:rPr>
          <w:rFonts w:hint="default"/>
          <w:lang w:val="en-US" w:eastAsia="zh-CN"/>
        </w:rPr>
      </w:pPr>
    </w:p>
    <w:p w14:paraId="4671584B"/>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auto"/>
    <w:pitch w:val="default"/>
    <w:sig w:usb0="00000000" w:usb1="00000000" w:usb2="00000000" w:usb3="00000000" w:csb0="80000000" w:csb1="00000000"/>
  </w:font>
  <w:font w:name="Courier">
    <w:altName w:val="Courier New"/>
    <w:panose1 w:val="02000500000000000000"/>
    <w:charset w:val="00"/>
    <w:family w:val="auto"/>
    <w:pitch w:val="default"/>
    <w:sig w:usb0="00000000" w:usb1="00000000" w:usb2="00000000" w:usb3="00000000" w:csb0="00000001" w:csb1="00000000"/>
  </w:font>
  <w:font w:name="Cambria-Bold">
    <w:altName w:val="Segoe Print"/>
    <w:panose1 w:val="00000000000000000000"/>
    <w:charset w:val="00"/>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030B40"/>
    <w:multiLevelType w:val="singleLevel"/>
    <w:tmpl w:val="82030B40"/>
    <w:lvl w:ilvl="0" w:tentative="0">
      <w:start w:val="1"/>
      <w:numFmt w:val="bullet"/>
      <w:lvlText w:val=""/>
      <w:lvlJc w:val="left"/>
      <w:pPr>
        <w:tabs>
          <w:tab w:val="left" w:pos="420"/>
        </w:tabs>
        <w:ind w:left="860" w:leftChars="0" w:hanging="420" w:firstLineChars="0"/>
      </w:pPr>
      <w:rPr>
        <w:rFonts w:hint="default" w:ascii="Wingdings" w:hAnsi="Wingdings"/>
        <w:sz w:val="16"/>
        <w:szCs w:val="16"/>
      </w:rPr>
    </w:lvl>
  </w:abstractNum>
  <w:abstractNum w:abstractNumId="1">
    <w:nsid w:val="8E0CCA78"/>
    <w:multiLevelType w:val="singleLevel"/>
    <w:tmpl w:val="8E0CCA78"/>
    <w:lvl w:ilvl="0" w:tentative="0">
      <w:start w:val="1"/>
      <w:numFmt w:val="bullet"/>
      <w:lvlText w:val=""/>
      <w:lvlJc w:val="left"/>
      <w:pPr>
        <w:tabs>
          <w:tab w:val="left" w:pos="420"/>
        </w:tabs>
        <w:ind w:left="1080" w:leftChars="0" w:hanging="420" w:firstLineChars="0"/>
      </w:pPr>
      <w:rPr>
        <w:rFonts w:hint="default" w:ascii="Wingdings" w:hAnsi="Wingdings"/>
        <w:sz w:val="16"/>
        <w:szCs w:val="16"/>
      </w:rPr>
    </w:lvl>
  </w:abstractNum>
  <w:abstractNum w:abstractNumId="2">
    <w:nsid w:val="8EEBBEAB"/>
    <w:multiLevelType w:val="singleLevel"/>
    <w:tmpl w:val="8EEBBEAB"/>
    <w:lvl w:ilvl="0" w:tentative="0">
      <w:start w:val="1"/>
      <w:numFmt w:val="bullet"/>
      <w:lvlText w:val=""/>
      <w:lvlJc w:val="left"/>
      <w:pPr>
        <w:tabs>
          <w:tab w:val="left" w:pos="420"/>
        </w:tabs>
        <w:ind w:left="1080" w:leftChars="0" w:hanging="420" w:firstLineChars="0"/>
      </w:pPr>
      <w:rPr>
        <w:rFonts w:hint="default" w:ascii="Wingdings" w:hAnsi="Wingdings"/>
        <w:sz w:val="13"/>
        <w:szCs w:val="13"/>
      </w:rPr>
    </w:lvl>
  </w:abstractNum>
  <w:abstractNum w:abstractNumId="3">
    <w:nsid w:val="95D53A6A"/>
    <w:multiLevelType w:val="singleLevel"/>
    <w:tmpl w:val="95D53A6A"/>
    <w:lvl w:ilvl="0" w:tentative="0">
      <w:start w:val="1"/>
      <w:numFmt w:val="bullet"/>
      <w:lvlText w:val=""/>
      <w:lvlJc w:val="left"/>
      <w:pPr>
        <w:tabs>
          <w:tab w:val="left" w:pos="420"/>
        </w:tabs>
        <w:ind w:left="420" w:leftChars="0" w:hanging="420" w:firstLineChars="0"/>
      </w:pPr>
      <w:rPr>
        <w:rFonts w:hint="default" w:ascii="Wingdings" w:hAnsi="Wingdings"/>
        <w:color w:val="558ED5" w:themeColor="text2" w:themeTint="99"/>
        <w:sz w:val="16"/>
        <w:szCs w:val="16"/>
        <w14:textFill>
          <w14:solidFill>
            <w14:schemeClr w14:val="tx2">
              <w14:lumMod w14:val="60000"/>
              <w14:lumOff w14:val="40000"/>
            </w14:schemeClr>
          </w14:solidFill>
        </w14:textFill>
      </w:rPr>
    </w:lvl>
  </w:abstractNum>
  <w:abstractNum w:abstractNumId="4">
    <w:nsid w:val="972A2FA1"/>
    <w:multiLevelType w:val="singleLevel"/>
    <w:tmpl w:val="972A2FA1"/>
    <w:lvl w:ilvl="0" w:tentative="0">
      <w:start w:val="1"/>
      <w:numFmt w:val="bullet"/>
      <w:lvlText w:val=""/>
      <w:lvlJc w:val="left"/>
      <w:pPr>
        <w:tabs>
          <w:tab w:val="left" w:pos="420"/>
        </w:tabs>
        <w:ind w:left="640" w:leftChars="0" w:hanging="420" w:firstLineChars="0"/>
      </w:pPr>
      <w:rPr>
        <w:rFonts w:hint="default" w:ascii="Wingdings" w:hAnsi="Wingdings"/>
        <w:sz w:val="16"/>
        <w:szCs w:val="16"/>
      </w:rPr>
    </w:lvl>
  </w:abstractNum>
  <w:abstractNum w:abstractNumId="5">
    <w:nsid w:val="97E7F9F9"/>
    <w:multiLevelType w:val="singleLevel"/>
    <w:tmpl w:val="97E7F9F9"/>
    <w:lvl w:ilvl="0" w:tentative="0">
      <w:start w:val="1"/>
      <w:numFmt w:val="bullet"/>
      <w:lvlText w:val=""/>
      <w:lvlJc w:val="left"/>
      <w:pPr>
        <w:tabs>
          <w:tab w:val="left" w:pos="420"/>
        </w:tabs>
        <w:ind w:left="1080" w:leftChars="0" w:hanging="420" w:firstLineChars="0"/>
      </w:pPr>
      <w:rPr>
        <w:rFonts w:hint="default" w:ascii="Wingdings" w:hAnsi="Wingdings"/>
        <w:sz w:val="16"/>
        <w:szCs w:val="16"/>
      </w:rPr>
    </w:lvl>
  </w:abstractNum>
  <w:abstractNum w:abstractNumId="6">
    <w:nsid w:val="9B48E1FF"/>
    <w:multiLevelType w:val="singleLevel"/>
    <w:tmpl w:val="9B48E1FF"/>
    <w:lvl w:ilvl="0" w:tentative="0">
      <w:start w:val="1"/>
      <w:numFmt w:val="bullet"/>
      <w:lvlText w:val=""/>
      <w:lvlJc w:val="left"/>
      <w:pPr>
        <w:tabs>
          <w:tab w:val="left" w:pos="420"/>
        </w:tabs>
        <w:ind w:left="860" w:leftChars="0" w:hanging="420" w:firstLineChars="0"/>
      </w:pPr>
      <w:rPr>
        <w:rFonts w:hint="default" w:ascii="Wingdings" w:hAnsi="Wingdings"/>
        <w:sz w:val="16"/>
        <w:szCs w:val="16"/>
      </w:rPr>
    </w:lvl>
  </w:abstractNum>
  <w:abstractNum w:abstractNumId="7">
    <w:nsid w:val="9B4C2E59"/>
    <w:multiLevelType w:val="singleLevel"/>
    <w:tmpl w:val="9B4C2E59"/>
    <w:lvl w:ilvl="0" w:tentative="0">
      <w:start w:val="1"/>
      <w:numFmt w:val="bullet"/>
      <w:lvlText w:val=""/>
      <w:lvlJc w:val="left"/>
      <w:pPr>
        <w:tabs>
          <w:tab w:val="left" w:pos="420"/>
        </w:tabs>
        <w:ind w:left="420" w:leftChars="0" w:hanging="420" w:firstLineChars="0"/>
      </w:pPr>
      <w:rPr>
        <w:rFonts w:hint="default" w:ascii="Wingdings" w:hAnsi="Wingdings"/>
        <w:color w:val="558ED5" w:themeColor="text2" w:themeTint="99"/>
        <w:sz w:val="16"/>
        <w:szCs w:val="16"/>
        <w14:textFill>
          <w14:solidFill>
            <w14:schemeClr w14:val="tx2">
              <w14:lumMod w14:val="60000"/>
              <w14:lumOff w14:val="40000"/>
            </w14:schemeClr>
          </w14:solidFill>
        </w14:textFill>
      </w:rPr>
    </w:lvl>
  </w:abstractNum>
  <w:abstractNum w:abstractNumId="8">
    <w:nsid w:val="9FCCB258"/>
    <w:multiLevelType w:val="singleLevel"/>
    <w:tmpl w:val="9FCCB258"/>
    <w:lvl w:ilvl="0" w:tentative="0">
      <w:start w:val="1"/>
      <w:numFmt w:val="bullet"/>
      <w:lvlText w:val=""/>
      <w:lvlJc w:val="left"/>
      <w:pPr>
        <w:tabs>
          <w:tab w:val="left" w:pos="420"/>
        </w:tabs>
        <w:ind w:left="1080" w:leftChars="0" w:hanging="420" w:firstLineChars="0"/>
      </w:pPr>
      <w:rPr>
        <w:rFonts w:hint="default" w:ascii="Wingdings" w:hAnsi="Wingdings"/>
        <w:sz w:val="16"/>
        <w:szCs w:val="16"/>
      </w:rPr>
    </w:lvl>
  </w:abstractNum>
  <w:abstractNum w:abstractNumId="9">
    <w:nsid w:val="9FFBB7A7"/>
    <w:multiLevelType w:val="singleLevel"/>
    <w:tmpl w:val="9FFBB7A7"/>
    <w:lvl w:ilvl="0" w:tentative="0">
      <w:start w:val="1"/>
      <w:numFmt w:val="bullet"/>
      <w:lvlText w:val=""/>
      <w:lvlJc w:val="left"/>
      <w:pPr>
        <w:tabs>
          <w:tab w:val="left" w:pos="420"/>
        </w:tabs>
        <w:ind w:left="1080" w:leftChars="0" w:hanging="420" w:firstLineChars="0"/>
      </w:pPr>
      <w:rPr>
        <w:rFonts w:hint="default" w:ascii="Wingdings" w:hAnsi="Wingdings"/>
        <w:color w:val="0000FF"/>
        <w:sz w:val="16"/>
        <w:szCs w:val="16"/>
      </w:rPr>
    </w:lvl>
  </w:abstractNum>
  <w:abstractNum w:abstractNumId="10">
    <w:nsid w:val="A576C822"/>
    <w:multiLevelType w:val="singleLevel"/>
    <w:tmpl w:val="A576C822"/>
    <w:lvl w:ilvl="0" w:tentative="0">
      <w:start w:val="1"/>
      <w:numFmt w:val="bullet"/>
      <w:lvlText w:val=""/>
      <w:lvlJc w:val="left"/>
      <w:pPr>
        <w:tabs>
          <w:tab w:val="left" w:pos="420"/>
        </w:tabs>
        <w:ind w:left="1080" w:leftChars="0" w:hanging="420" w:firstLineChars="0"/>
      </w:pPr>
      <w:rPr>
        <w:rFonts w:hint="default" w:ascii="Wingdings" w:hAnsi="Wingdings"/>
        <w:sz w:val="16"/>
        <w:szCs w:val="16"/>
      </w:rPr>
    </w:lvl>
  </w:abstractNum>
  <w:abstractNum w:abstractNumId="11">
    <w:nsid w:val="A90361B2"/>
    <w:multiLevelType w:val="singleLevel"/>
    <w:tmpl w:val="A90361B2"/>
    <w:lvl w:ilvl="0" w:tentative="0">
      <w:start w:val="1"/>
      <w:numFmt w:val="bullet"/>
      <w:lvlText w:val=""/>
      <w:lvlJc w:val="left"/>
      <w:pPr>
        <w:tabs>
          <w:tab w:val="left" w:pos="420"/>
        </w:tabs>
        <w:ind w:left="1080" w:leftChars="0" w:hanging="420" w:firstLineChars="0"/>
      </w:pPr>
      <w:rPr>
        <w:rFonts w:hint="default" w:ascii="Wingdings" w:hAnsi="Wingdings"/>
        <w:sz w:val="16"/>
        <w:szCs w:val="16"/>
      </w:rPr>
    </w:lvl>
  </w:abstractNum>
  <w:abstractNum w:abstractNumId="12">
    <w:nsid w:val="AA7736A8"/>
    <w:multiLevelType w:val="singleLevel"/>
    <w:tmpl w:val="AA7736A8"/>
    <w:lvl w:ilvl="0" w:tentative="0">
      <w:start w:val="1"/>
      <w:numFmt w:val="bullet"/>
      <w:lvlText w:val=""/>
      <w:lvlJc w:val="left"/>
      <w:pPr>
        <w:tabs>
          <w:tab w:val="left" w:pos="420"/>
        </w:tabs>
        <w:ind w:left="860" w:leftChars="0" w:hanging="420" w:firstLineChars="0"/>
      </w:pPr>
      <w:rPr>
        <w:rFonts w:hint="default" w:ascii="Wingdings" w:hAnsi="Wingdings"/>
        <w:sz w:val="16"/>
        <w:szCs w:val="16"/>
      </w:rPr>
    </w:lvl>
  </w:abstractNum>
  <w:abstractNum w:abstractNumId="13">
    <w:nsid w:val="ADCA2357"/>
    <w:multiLevelType w:val="singleLevel"/>
    <w:tmpl w:val="ADCA2357"/>
    <w:lvl w:ilvl="0" w:tentative="0">
      <w:start w:val="1"/>
      <w:numFmt w:val="bullet"/>
      <w:lvlText w:val=""/>
      <w:lvlJc w:val="left"/>
      <w:pPr>
        <w:tabs>
          <w:tab w:val="left" w:pos="420"/>
        </w:tabs>
        <w:ind w:left="860" w:leftChars="0" w:hanging="420" w:firstLineChars="0"/>
      </w:pPr>
      <w:rPr>
        <w:rFonts w:hint="default" w:ascii="Wingdings" w:hAnsi="Wingdings"/>
        <w:color w:val="376092" w:themeColor="accent1" w:themeShade="BF"/>
        <w:sz w:val="16"/>
        <w:szCs w:val="16"/>
      </w:rPr>
    </w:lvl>
  </w:abstractNum>
  <w:abstractNum w:abstractNumId="14">
    <w:nsid w:val="B02CDACC"/>
    <w:multiLevelType w:val="singleLevel"/>
    <w:tmpl w:val="B02CDACC"/>
    <w:lvl w:ilvl="0" w:tentative="0">
      <w:start w:val="1"/>
      <w:numFmt w:val="bullet"/>
      <w:lvlText w:val=""/>
      <w:lvlJc w:val="left"/>
      <w:pPr>
        <w:tabs>
          <w:tab w:val="left" w:pos="420"/>
        </w:tabs>
        <w:ind w:left="1080" w:leftChars="0" w:hanging="420" w:firstLineChars="0"/>
      </w:pPr>
      <w:rPr>
        <w:rFonts w:hint="default" w:ascii="Wingdings" w:hAnsi="Wingdings"/>
        <w:sz w:val="16"/>
        <w:szCs w:val="16"/>
      </w:rPr>
    </w:lvl>
  </w:abstractNum>
  <w:abstractNum w:abstractNumId="15">
    <w:nsid w:val="B14BBFF1"/>
    <w:multiLevelType w:val="singleLevel"/>
    <w:tmpl w:val="B14BBFF1"/>
    <w:lvl w:ilvl="0" w:tentative="0">
      <w:start w:val="1"/>
      <w:numFmt w:val="bullet"/>
      <w:lvlText w:val=""/>
      <w:lvlJc w:val="left"/>
      <w:pPr>
        <w:tabs>
          <w:tab w:val="left" w:pos="420"/>
        </w:tabs>
        <w:ind w:left="860" w:leftChars="0" w:hanging="420" w:firstLineChars="0"/>
      </w:pPr>
      <w:rPr>
        <w:rFonts w:hint="default" w:ascii="Wingdings" w:hAnsi="Wingdings"/>
        <w:sz w:val="16"/>
        <w:szCs w:val="16"/>
      </w:rPr>
    </w:lvl>
  </w:abstractNum>
  <w:abstractNum w:abstractNumId="16">
    <w:nsid w:val="B23EB6AD"/>
    <w:multiLevelType w:val="singleLevel"/>
    <w:tmpl w:val="B23EB6AD"/>
    <w:lvl w:ilvl="0" w:tentative="0">
      <w:start w:val="1"/>
      <w:numFmt w:val="bullet"/>
      <w:lvlText w:val=""/>
      <w:lvlJc w:val="left"/>
      <w:pPr>
        <w:tabs>
          <w:tab w:val="left" w:pos="420"/>
        </w:tabs>
        <w:ind w:left="640" w:leftChars="0" w:hanging="420" w:firstLineChars="0"/>
      </w:pPr>
      <w:rPr>
        <w:rFonts w:hint="default" w:ascii="Wingdings" w:hAnsi="Wingdings"/>
        <w:sz w:val="16"/>
        <w:szCs w:val="16"/>
      </w:rPr>
    </w:lvl>
  </w:abstractNum>
  <w:abstractNum w:abstractNumId="17">
    <w:nsid w:val="B72AC6CC"/>
    <w:multiLevelType w:val="singleLevel"/>
    <w:tmpl w:val="B72AC6CC"/>
    <w:lvl w:ilvl="0" w:tentative="0">
      <w:start w:val="1"/>
      <w:numFmt w:val="bullet"/>
      <w:lvlText w:val=""/>
      <w:lvlJc w:val="left"/>
      <w:pPr>
        <w:tabs>
          <w:tab w:val="left" w:pos="420"/>
        </w:tabs>
        <w:ind w:left="1080" w:leftChars="0" w:hanging="420" w:firstLineChars="0"/>
      </w:pPr>
      <w:rPr>
        <w:rFonts w:hint="default" w:ascii="Wingdings" w:hAnsi="Wingdings"/>
        <w:sz w:val="16"/>
        <w:szCs w:val="16"/>
      </w:rPr>
    </w:lvl>
  </w:abstractNum>
  <w:abstractNum w:abstractNumId="18">
    <w:nsid w:val="B8596F96"/>
    <w:multiLevelType w:val="singleLevel"/>
    <w:tmpl w:val="B8596F96"/>
    <w:lvl w:ilvl="0" w:tentative="0">
      <w:start w:val="1"/>
      <w:numFmt w:val="bullet"/>
      <w:lvlText w:val=""/>
      <w:lvlJc w:val="left"/>
      <w:pPr>
        <w:tabs>
          <w:tab w:val="left" w:pos="420"/>
        </w:tabs>
        <w:ind w:left="860" w:leftChars="0" w:hanging="420" w:firstLineChars="0"/>
      </w:pPr>
      <w:rPr>
        <w:rFonts w:hint="default" w:ascii="Wingdings" w:hAnsi="Wingdings"/>
        <w:sz w:val="16"/>
        <w:szCs w:val="16"/>
      </w:rPr>
    </w:lvl>
  </w:abstractNum>
  <w:abstractNum w:abstractNumId="19">
    <w:nsid w:val="BB5E5855"/>
    <w:multiLevelType w:val="singleLevel"/>
    <w:tmpl w:val="BB5E5855"/>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0">
    <w:nsid w:val="C293D031"/>
    <w:multiLevelType w:val="singleLevel"/>
    <w:tmpl w:val="C293D031"/>
    <w:lvl w:ilvl="0" w:tentative="0">
      <w:start w:val="1"/>
      <w:numFmt w:val="bullet"/>
      <w:lvlText w:val=""/>
      <w:lvlJc w:val="left"/>
      <w:pPr>
        <w:tabs>
          <w:tab w:val="left" w:pos="420"/>
        </w:tabs>
        <w:ind w:left="860" w:leftChars="0" w:hanging="420" w:firstLineChars="0"/>
      </w:pPr>
      <w:rPr>
        <w:rFonts w:hint="default" w:ascii="Wingdings" w:hAnsi="Wingdings"/>
        <w:color w:val="558ED5" w:themeColor="text2" w:themeTint="99"/>
        <w:sz w:val="16"/>
        <w:szCs w:val="16"/>
        <w14:textFill>
          <w14:solidFill>
            <w14:schemeClr w14:val="tx2">
              <w14:lumMod w14:val="60000"/>
              <w14:lumOff w14:val="40000"/>
            </w14:schemeClr>
          </w14:solidFill>
        </w14:textFill>
      </w:rPr>
    </w:lvl>
  </w:abstractNum>
  <w:abstractNum w:abstractNumId="21">
    <w:nsid w:val="E626DC12"/>
    <w:multiLevelType w:val="singleLevel"/>
    <w:tmpl w:val="E626DC12"/>
    <w:lvl w:ilvl="0" w:tentative="0">
      <w:start w:val="1"/>
      <w:numFmt w:val="bullet"/>
      <w:lvlText w:val=""/>
      <w:lvlJc w:val="left"/>
      <w:pPr>
        <w:tabs>
          <w:tab w:val="left" w:pos="420"/>
        </w:tabs>
        <w:ind w:left="1520" w:leftChars="0" w:hanging="420" w:firstLineChars="0"/>
      </w:pPr>
      <w:rPr>
        <w:rFonts w:hint="default" w:ascii="Wingdings" w:hAnsi="Wingdings"/>
        <w:sz w:val="16"/>
        <w:szCs w:val="16"/>
      </w:rPr>
    </w:lvl>
  </w:abstractNum>
  <w:abstractNum w:abstractNumId="22">
    <w:nsid w:val="E7C195BD"/>
    <w:multiLevelType w:val="singleLevel"/>
    <w:tmpl w:val="E7C195BD"/>
    <w:lvl w:ilvl="0" w:tentative="0">
      <w:start w:val="1"/>
      <w:numFmt w:val="bullet"/>
      <w:lvlText w:val=""/>
      <w:lvlJc w:val="left"/>
      <w:pPr>
        <w:tabs>
          <w:tab w:val="left" w:pos="420"/>
        </w:tabs>
        <w:ind w:left="860" w:leftChars="0" w:hanging="420" w:firstLineChars="0"/>
      </w:pPr>
      <w:rPr>
        <w:rFonts w:hint="default" w:ascii="Wingdings" w:hAnsi="Wingdings"/>
        <w:sz w:val="16"/>
        <w:szCs w:val="16"/>
      </w:rPr>
    </w:lvl>
  </w:abstractNum>
  <w:abstractNum w:abstractNumId="23">
    <w:nsid w:val="EBCFB4F9"/>
    <w:multiLevelType w:val="singleLevel"/>
    <w:tmpl w:val="EBCFB4F9"/>
    <w:lvl w:ilvl="0" w:tentative="0">
      <w:start w:val="1"/>
      <w:numFmt w:val="bullet"/>
      <w:lvlText w:val=""/>
      <w:lvlJc w:val="left"/>
      <w:pPr>
        <w:tabs>
          <w:tab w:val="left" w:pos="420"/>
        </w:tabs>
        <w:ind w:left="420" w:leftChars="0" w:hanging="420" w:firstLineChars="0"/>
      </w:pPr>
      <w:rPr>
        <w:rFonts w:hint="default" w:ascii="Wingdings" w:hAnsi="Wingdings"/>
        <w:color w:val="0000FF"/>
        <w:sz w:val="16"/>
        <w:szCs w:val="16"/>
      </w:rPr>
    </w:lvl>
  </w:abstractNum>
  <w:abstractNum w:abstractNumId="24">
    <w:nsid w:val="F0B02649"/>
    <w:multiLevelType w:val="singleLevel"/>
    <w:tmpl w:val="F0B02649"/>
    <w:lvl w:ilvl="0" w:tentative="0">
      <w:start w:val="1"/>
      <w:numFmt w:val="bullet"/>
      <w:lvlText w:val=""/>
      <w:lvlJc w:val="left"/>
      <w:pPr>
        <w:tabs>
          <w:tab w:val="left" w:pos="420"/>
        </w:tabs>
        <w:ind w:left="1520" w:leftChars="0" w:hanging="420" w:firstLineChars="0"/>
      </w:pPr>
      <w:rPr>
        <w:rFonts w:hint="default" w:ascii="Wingdings" w:hAnsi="Wingdings"/>
        <w:sz w:val="16"/>
        <w:szCs w:val="16"/>
      </w:rPr>
    </w:lvl>
  </w:abstractNum>
  <w:abstractNum w:abstractNumId="25">
    <w:nsid w:val="F8728047"/>
    <w:multiLevelType w:val="singleLevel"/>
    <w:tmpl w:val="F8728047"/>
    <w:lvl w:ilvl="0" w:tentative="0">
      <w:start w:val="1"/>
      <w:numFmt w:val="bullet"/>
      <w:lvlText w:val=""/>
      <w:lvlJc w:val="left"/>
      <w:pPr>
        <w:tabs>
          <w:tab w:val="left" w:pos="420"/>
        </w:tabs>
        <w:ind w:left="860" w:leftChars="0" w:hanging="420" w:firstLineChars="0"/>
      </w:pPr>
      <w:rPr>
        <w:rFonts w:hint="default" w:ascii="Wingdings" w:hAnsi="Wingdings"/>
        <w:sz w:val="16"/>
        <w:szCs w:val="16"/>
      </w:rPr>
    </w:lvl>
  </w:abstractNum>
  <w:abstractNum w:abstractNumId="26">
    <w:nsid w:val="F9CC18A9"/>
    <w:multiLevelType w:val="singleLevel"/>
    <w:tmpl w:val="F9CC18A9"/>
    <w:lvl w:ilvl="0" w:tentative="0">
      <w:start w:val="1"/>
      <w:numFmt w:val="bullet"/>
      <w:lvlText w:val=""/>
      <w:lvlJc w:val="left"/>
      <w:pPr>
        <w:tabs>
          <w:tab w:val="left" w:pos="420"/>
        </w:tabs>
        <w:ind w:left="420" w:leftChars="0" w:hanging="420" w:firstLineChars="0"/>
      </w:pPr>
      <w:rPr>
        <w:rFonts w:hint="default" w:ascii="Wingdings" w:hAnsi="Wingdings"/>
        <w:color w:val="558ED5" w:themeColor="text2" w:themeTint="99"/>
        <w:sz w:val="16"/>
        <w:szCs w:val="16"/>
        <w14:textFill>
          <w14:solidFill>
            <w14:schemeClr w14:val="tx2">
              <w14:lumMod w14:val="60000"/>
              <w14:lumOff w14:val="40000"/>
            </w14:schemeClr>
          </w14:solidFill>
        </w14:textFill>
      </w:rPr>
    </w:lvl>
  </w:abstractNum>
  <w:abstractNum w:abstractNumId="27">
    <w:nsid w:val="FEB6E875"/>
    <w:multiLevelType w:val="singleLevel"/>
    <w:tmpl w:val="FEB6E875"/>
    <w:lvl w:ilvl="0" w:tentative="0">
      <w:start w:val="1"/>
      <w:numFmt w:val="bullet"/>
      <w:lvlText w:val=""/>
      <w:lvlJc w:val="left"/>
      <w:pPr>
        <w:tabs>
          <w:tab w:val="left" w:pos="420"/>
        </w:tabs>
        <w:ind w:left="640" w:leftChars="0" w:hanging="420" w:firstLineChars="0"/>
      </w:pPr>
      <w:rPr>
        <w:rFonts w:hint="default" w:ascii="Wingdings" w:hAnsi="Wingdings"/>
        <w:color w:val="558ED5" w:themeColor="text2" w:themeTint="99"/>
        <w:sz w:val="16"/>
        <w:szCs w:val="16"/>
        <w14:textFill>
          <w14:solidFill>
            <w14:schemeClr w14:val="tx2">
              <w14:lumMod w14:val="60000"/>
              <w14:lumOff w14:val="40000"/>
            </w14:schemeClr>
          </w14:solidFill>
        </w14:textFill>
      </w:rPr>
    </w:lvl>
  </w:abstractNum>
  <w:abstractNum w:abstractNumId="28">
    <w:nsid w:val="FF22711D"/>
    <w:multiLevelType w:val="singleLevel"/>
    <w:tmpl w:val="FF22711D"/>
    <w:lvl w:ilvl="0" w:tentative="0">
      <w:start w:val="1"/>
      <w:numFmt w:val="bullet"/>
      <w:lvlText w:val=""/>
      <w:lvlJc w:val="left"/>
      <w:pPr>
        <w:tabs>
          <w:tab w:val="left" w:pos="420"/>
        </w:tabs>
        <w:ind w:left="1080" w:leftChars="0" w:hanging="420" w:firstLineChars="0"/>
      </w:pPr>
      <w:rPr>
        <w:rFonts w:hint="default" w:ascii="Wingdings" w:hAnsi="Wingdings"/>
        <w:sz w:val="16"/>
        <w:szCs w:val="16"/>
      </w:rPr>
    </w:lvl>
  </w:abstractNum>
  <w:abstractNum w:abstractNumId="29">
    <w:nsid w:val="FFFFFF7E"/>
    <w:multiLevelType w:val="singleLevel"/>
    <w:tmpl w:val="FFFFFF7E"/>
    <w:lvl w:ilvl="0" w:tentative="0">
      <w:start w:val="1"/>
      <w:numFmt w:val="decimal"/>
      <w:pStyle w:val="34"/>
      <w:lvlText w:val="%1."/>
      <w:lvlJc w:val="left"/>
      <w:pPr>
        <w:tabs>
          <w:tab w:val="left" w:pos="1080"/>
        </w:tabs>
        <w:ind w:left="1080" w:hanging="360"/>
      </w:pPr>
    </w:lvl>
  </w:abstractNum>
  <w:abstractNum w:abstractNumId="30">
    <w:nsid w:val="FFFFFF7F"/>
    <w:multiLevelType w:val="singleLevel"/>
    <w:tmpl w:val="FFFFFF7F"/>
    <w:lvl w:ilvl="0" w:tentative="0">
      <w:start w:val="1"/>
      <w:numFmt w:val="decimal"/>
      <w:pStyle w:val="33"/>
      <w:lvlText w:val="%1."/>
      <w:lvlJc w:val="left"/>
      <w:pPr>
        <w:tabs>
          <w:tab w:val="left" w:pos="720"/>
        </w:tabs>
        <w:ind w:left="720" w:hanging="360"/>
      </w:pPr>
    </w:lvl>
  </w:abstractNum>
  <w:abstractNum w:abstractNumId="31">
    <w:nsid w:val="FFFFFF82"/>
    <w:multiLevelType w:val="singleLevel"/>
    <w:tmpl w:val="FFFFFF82"/>
    <w:lvl w:ilvl="0" w:tentative="0">
      <w:start w:val="1"/>
      <w:numFmt w:val="bullet"/>
      <w:pStyle w:val="28"/>
      <w:lvlText w:val=""/>
      <w:lvlJc w:val="left"/>
      <w:pPr>
        <w:tabs>
          <w:tab w:val="left" w:pos="1080"/>
        </w:tabs>
        <w:ind w:left="1080" w:hanging="360"/>
      </w:pPr>
      <w:rPr>
        <w:rFonts w:hint="default" w:ascii="Symbol" w:hAnsi="Symbol"/>
      </w:rPr>
    </w:lvl>
  </w:abstractNum>
  <w:abstractNum w:abstractNumId="32">
    <w:nsid w:val="FFFFFF83"/>
    <w:multiLevelType w:val="singleLevel"/>
    <w:tmpl w:val="FFFFFF83"/>
    <w:lvl w:ilvl="0" w:tentative="0">
      <w:start w:val="1"/>
      <w:numFmt w:val="bullet"/>
      <w:pStyle w:val="27"/>
      <w:lvlText w:val=""/>
      <w:lvlJc w:val="left"/>
      <w:pPr>
        <w:tabs>
          <w:tab w:val="left" w:pos="720"/>
        </w:tabs>
        <w:ind w:left="720" w:hanging="360"/>
      </w:pPr>
      <w:rPr>
        <w:rFonts w:hint="default" w:ascii="Symbol" w:hAnsi="Symbol"/>
      </w:rPr>
    </w:lvl>
  </w:abstractNum>
  <w:abstractNum w:abstractNumId="33">
    <w:nsid w:val="FFFFFF88"/>
    <w:multiLevelType w:val="singleLevel"/>
    <w:tmpl w:val="FFFFFF88"/>
    <w:lvl w:ilvl="0" w:tentative="0">
      <w:start w:val="1"/>
      <w:numFmt w:val="decimal"/>
      <w:pStyle w:val="32"/>
      <w:lvlText w:val="%1."/>
      <w:lvlJc w:val="left"/>
      <w:pPr>
        <w:tabs>
          <w:tab w:val="left" w:pos="360"/>
        </w:tabs>
        <w:ind w:left="360" w:hanging="360"/>
      </w:pPr>
    </w:lvl>
  </w:abstractNum>
  <w:abstractNum w:abstractNumId="34">
    <w:nsid w:val="FFFFFF89"/>
    <w:multiLevelType w:val="singleLevel"/>
    <w:tmpl w:val="FFFFFF89"/>
    <w:lvl w:ilvl="0" w:tentative="0">
      <w:start w:val="1"/>
      <w:numFmt w:val="bullet"/>
      <w:pStyle w:val="26"/>
      <w:lvlText w:val=""/>
      <w:lvlJc w:val="left"/>
      <w:pPr>
        <w:tabs>
          <w:tab w:val="left" w:pos="360"/>
        </w:tabs>
        <w:ind w:left="360" w:hanging="360"/>
      </w:pPr>
      <w:rPr>
        <w:rFonts w:hint="default" w:ascii="Symbol" w:hAnsi="Symbol"/>
      </w:rPr>
    </w:lvl>
  </w:abstractNum>
  <w:abstractNum w:abstractNumId="35">
    <w:nsid w:val="038BF6BB"/>
    <w:multiLevelType w:val="singleLevel"/>
    <w:tmpl w:val="038BF6BB"/>
    <w:lvl w:ilvl="0" w:tentative="0">
      <w:start w:val="1"/>
      <w:numFmt w:val="bullet"/>
      <w:lvlText w:val=""/>
      <w:lvlJc w:val="left"/>
      <w:pPr>
        <w:tabs>
          <w:tab w:val="left" w:pos="420"/>
        </w:tabs>
        <w:ind w:left="860" w:leftChars="0" w:hanging="420" w:firstLineChars="0"/>
      </w:pPr>
      <w:rPr>
        <w:rFonts w:hint="default" w:ascii="Wingdings" w:hAnsi="Wingdings"/>
        <w:sz w:val="16"/>
        <w:szCs w:val="16"/>
      </w:rPr>
    </w:lvl>
  </w:abstractNum>
  <w:abstractNum w:abstractNumId="36">
    <w:nsid w:val="0E550F84"/>
    <w:multiLevelType w:val="singleLevel"/>
    <w:tmpl w:val="0E550F84"/>
    <w:lvl w:ilvl="0" w:tentative="0">
      <w:start w:val="1"/>
      <w:numFmt w:val="bullet"/>
      <w:lvlText w:val=""/>
      <w:lvlJc w:val="left"/>
      <w:pPr>
        <w:tabs>
          <w:tab w:val="left" w:pos="420"/>
        </w:tabs>
        <w:ind w:left="860" w:leftChars="0" w:hanging="420" w:firstLineChars="0"/>
      </w:pPr>
      <w:rPr>
        <w:rFonts w:hint="default" w:ascii="Wingdings" w:hAnsi="Wingdings"/>
        <w:sz w:val="16"/>
        <w:szCs w:val="16"/>
      </w:rPr>
    </w:lvl>
  </w:abstractNum>
  <w:abstractNum w:abstractNumId="37">
    <w:nsid w:val="129FAC1E"/>
    <w:multiLevelType w:val="singleLevel"/>
    <w:tmpl w:val="129FAC1E"/>
    <w:lvl w:ilvl="0" w:tentative="0">
      <w:start w:val="1"/>
      <w:numFmt w:val="bullet"/>
      <w:lvlText w:val=""/>
      <w:lvlJc w:val="left"/>
      <w:pPr>
        <w:tabs>
          <w:tab w:val="left" w:pos="420"/>
        </w:tabs>
        <w:ind w:left="1080" w:leftChars="0" w:hanging="420" w:firstLineChars="0"/>
      </w:pPr>
      <w:rPr>
        <w:rFonts w:hint="default" w:ascii="Wingdings" w:hAnsi="Wingdings"/>
        <w:sz w:val="16"/>
        <w:szCs w:val="16"/>
      </w:rPr>
    </w:lvl>
  </w:abstractNum>
  <w:abstractNum w:abstractNumId="38">
    <w:nsid w:val="13B21829"/>
    <w:multiLevelType w:val="singleLevel"/>
    <w:tmpl w:val="13B21829"/>
    <w:lvl w:ilvl="0" w:tentative="0">
      <w:start w:val="1"/>
      <w:numFmt w:val="bullet"/>
      <w:lvlText w:val=""/>
      <w:lvlJc w:val="left"/>
      <w:pPr>
        <w:tabs>
          <w:tab w:val="left" w:pos="420"/>
        </w:tabs>
        <w:ind w:left="1520" w:leftChars="0" w:hanging="420" w:firstLineChars="0"/>
      </w:pPr>
      <w:rPr>
        <w:rFonts w:hint="default" w:ascii="Wingdings" w:hAnsi="Wingdings"/>
        <w:sz w:val="16"/>
        <w:szCs w:val="16"/>
      </w:rPr>
    </w:lvl>
  </w:abstractNum>
  <w:abstractNum w:abstractNumId="39">
    <w:nsid w:val="16A12A93"/>
    <w:multiLevelType w:val="singleLevel"/>
    <w:tmpl w:val="16A12A93"/>
    <w:lvl w:ilvl="0" w:tentative="0">
      <w:start w:val="1"/>
      <w:numFmt w:val="bullet"/>
      <w:lvlText w:val=""/>
      <w:lvlJc w:val="left"/>
      <w:pPr>
        <w:tabs>
          <w:tab w:val="left" w:pos="420"/>
        </w:tabs>
        <w:ind w:left="1080" w:leftChars="0" w:hanging="420" w:firstLineChars="0"/>
      </w:pPr>
      <w:rPr>
        <w:rFonts w:hint="default" w:ascii="Wingdings" w:hAnsi="Wingdings"/>
        <w:sz w:val="16"/>
        <w:szCs w:val="16"/>
      </w:rPr>
    </w:lvl>
  </w:abstractNum>
  <w:abstractNum w:abstractNumId="40">
    <w:nsid w:val="27780314"/>
    <w:multiLevelType w:val="singleLevel"/>
    <w:tmpl w:val="27780314"/>
    <w:lvl w:ilvl="0" w:tentative="0">
      <w:start w:val="1"/>
      <w:numFmt w:val="bullet"/>
      <w:lvlText w:val=""/>
      <w:lvlJc w:val="left"/>
      <w:pPr>
        <w:tabs>
          <w:tab w:val="left" w:pos="420"/>
        </w:tabs>
        <w:ind w:left="1080" w:leftChars="0" w:hanging="420" w:firstLineChars="0"/>
      </w:pPr>
      <w:rPr>
        <w:rFonts w:hint="default" w:ascii="Wingdings" w:hAnsi="Wingdings"/>
        <w:sz w:val="16"/>
        <w:szCs w:val="16"/>
      </w:rPr>
    </w:lvl>
  </w:abstractNum>
  <w:abstractNum w:abstractNumId="41">
    <w:nsid w:val="296E1321"/>
    <w:multiLevelType w:val="singleLevel"/>
    <w:tmpl w:val="296E1321"/>
    <w:lvl w:ilvl="0" w:tentative="0">
      <w:start w:val="1"/>
      <w:numFmt w:val="bullet"/>
      <w:lvlText w:val=""/>
      <w:lvlJc w:val="left"/>
      <w:pPr>
        <w:tabs>
          <w:tab w:val="left" w:pos="420"/>
        </w:tabs>
        <w:ind w:left="420" w:leftChars="0" w:hanging="420" w:firstLineChars="0"/>
      </w:pPr>
      <w:rPr>
        <w:rFonts w:hint="default" w:ascii="Wingdings" w:hAnsi="Wingdings"/>
        <w:color w:val="558ED5" w:themeColor="text2" w:themeTint="99"/>
        <w:sz w:val="16"/>
        <w:szCs w:val="16"/>
        <w14:textFill>
          <w14:solidFill>
            <w14:schemeClr w14:val="tx2">
              <w14:lumMod w14:val="60000"/>
              <w14:lumOff w14:val="40000"/>
            </w14:schemeClr>
          </w14:solidFill>
        </w14:textFill>
      </w:rPr>
    </w:lvl>
  </w:abstractNum>
  <w:abstractNum w:abstractNumId="42">
    <w:nsid w:val="2BCA9A63"/>
    <w:multiLevelType w:val="singleLevel"/>
    <w:tmpl w:val="2BCA9A63"/>
    <w:lvl w:ilvl="0" w:tentative="0">
      <w:start w:val="1"/>
      <w:numFmt w:val="bullet"/>
      <w:lvlText w:val=""/>
      <w:lvlJc w:val="left"/>
      <w:pPr>
        <w:tabs>
          <w:tab w:val="left" w:pos="420"/>
        </w:tabs>
        <w:ind w:left="1080" w:leftChars="0" w:hanging="420" w:firstLineChars="0"/>
      </w:pPr>
      <w:rPr>
        <w:rFonts w:hint="default" w:ascii="Wingdings" w:hAnsi="Wingdings"/>
        <w:sz w:val="16"/>
        <w:szCs w:val="16"/>
      </w:rPr>
    </w:lvl>
  </w:abstractNum>
  <w:abstractNum w:abstractNumId="43">
    <w:nsid w:val="2D673B33"/>
    <w:multiLevelType w:val="singleLevel"/>
    <w:tmpl w:val="2D673B33"/>
    <w:lvl w:ilvl="0" w:tentative="0">
      <w:start w:val="1"/>
      <w:numFmt w:val="bullet"/>
      <w:lvlText w:val=""/>
      <w:lvlJc w:val="left"/>
      <w:pPr>
        <w:tabs>
          <w:tab w:val="left" w:pos="420"/>
        </w:tabs>
        <w:ind w:left="1080" w:leftChars="0" w:hanging="420" w:firstLineChars="0"/>
      </w:pPr>
      <w:rPr>
        <w:rFonts w:hint="default" w:ascii="Wingdings" w:hAnsi="Wingdings"/>
        <w:sz w:val="16"/>
        <w:szCs w:val="16"/>
      </w:rPr>
    </w:lvl>
  </w:abstractNum>
  <w:abstractNum w:abstractNumId="44">
    <w:nsid w:val="2F7A67DC"/>
    <w:multiLevelType w:val="singleLevel"/>
    <w:tmpl w:val="2F7A67DC"/>
    <w:lvl w:ilvl="0" w:tentative="0">
      <w:start w:val="1"/>
      <w:numFmt w:val="bullet"/>
      <w:lvlText w:val=""/>
      <w:lvlJc w:val="left"/>
      <w:pPr>
        <w:tabs>
          <w:tab w:val="left" w:pos="420"/>
        </w:tabs>
        <w:ind w:left="420" w:leftChars="0" w:hanging="420" w:firstLineChars="0"/>
      </w:pPr>
      <w:rPr>
        <w:rFonts w:hint="default" w:ascii="Wingdings" w:hAnsi="Wingdings"/>
        <w:color w:val="558ED5" w:themeColor="text2" w:themeTint="99"/>
        <w:sz w:val="16"/>
        <w:szCs w:val="16"/>
        <w14:textFill>
          <w14:solidFill>
            <w14:schemeClr w14:val="tx2">
              <w14:lumMod w14:val="60000"/>
              <w14:lumOff w14:val="40000"/>
            </w14:schemeClr>
          </w14:solidFill>
        </w14:textFill>
      </w:rPr>
    </w:lvl>
  </w:abstractNum>
  <w:abstractNum w:abstractNumId="45">
    <w:nsid w:val="30F42919"/>
    <w:multiLevelType w:val="singleLevel"/>
    <w:tmpl w:val="30F42919"/>
    <w:lvl w:ilvl="0" w:tentative="0">
      <w:start w:val="1"/>
      <w:numFmt w:val="bullet"/>
      <w:lvlText w:val=""/>
      <w:lvlJc w:val="left"/>
      <w:pPr>
        <w:tabs>
          <w:tab w:val="left" w:pos="420"/>
        </w:tabs>
        <w:ind w:left="1080" w:leftChars="0" w:hanging="420" w:firstLineChars="0"/>
      </w:pPr>
      <w:rPr>
        <w:rFonts w:hint="default" w:ascii="Wingdings" w:hAnsi="Wingdings"/>
        <w:sz w:val="16"/>
        <w:szCs w:val="16"/>
      </w:rPr>
    </w:lvl>
  </w:abstractNum>
  <w:abstractNum w:abstractNumId="46">
    <w:nsid w:val="3303FFE5"/>
    <w:multiLevelType w:val="singleLevel"/>
    <w:tmpl w:val="3303FFE5"/>
    <w:lvl w:ilvl="0" w:tentative="0">
      <w:start w:val="1"/>
      <w:numFmt w:val="bullet"/>
      <w:lvlText w:val=""/>
      <w:lvlJc w:val="left"/>
      <w:pPr>
        <w:tabs>
          <w:tab w:val="left" w:pos="420"/>
        </w:tabs>
        <w:ind w:left="420" w:leftChars="0" w:hanging="420" w:firstLineChars="0"/>
      </w:pPr>
      <w:rPr>
        <w:rFonts w:hint="default" w:ascii="Wingdings" w:hAnsi="Wingdings"/>
        <w:color w:val="558ED5" w:themeColor="text2" w:themeTint="99"/>
        <w:sz w:val="16"/>
        <w:szCs w:val="16"/>
        <w14:textFill>
          <w14:solidFill>
            <w14:schemeClr w14:val="tx2">
              <w14:lumMod w14:val="60000"/>
              <w14:lumOff w14:val="40000"/>
            </w14:schemeClr>
          </w14:solidFill>
        </w14:textFill>
      </w:rPr>
    </w:lvl>
  </w:abstractNum>
  <w:abstractNum w:abstractNumId="47">
    <w:nsid w:val="34FDF8A0"/>
    <w:multiLevelType w:val="singleLevel"/>
    <w:tmpl w:val="34FDF8A0"/>
    <w:lvl w:ilvl="0" w:tentative="0">
      <w:start w:val="1"/>
      <w:numFmt w:val="bullet"/>
      <w:lvlText w:val=""/>
      <w:lvlJc w:val="left"/>
      <w:pPr>
        <w:tabs>
          <w:tab w:val="left" w:pos="420"/>
        </w:tabs>
        <w:ind w:left="1080" w:leftChars="0" w:hanging="420" w:firstLineChars="0"/>
      </w:pPr>
      <w:rPr>
        <w:rFonts w:hint="default" w:ascii="Wingdings" w:hAnsi="Wingdings"/>
        <w:sz w:val="13"/>
        <w:szCs w:val="13"/>
      </w:rPr>
    </w:lvl>
  </w:abstractNum>
  <w:abstractNum w:abstractNumId="48">
    <w:nsid w:val="35E9F45C"/>
    <w:multiLevelType w:val="singleLevel"/>
    <w:tmpl w:val="35E9F45C"/>
    <w:lvl w:ilvl="0" w:tentative="0">
      <w:start w:val="1"/>
      <w:numFmt w:val="bullet"/>
      <w:lvlText w:val=""/>
      <w:lvlJc w:val="left"/>
      <w:pPr>
        <w:tabs>
          <w:tab w:val="left" w:pos="420"/>
        </w:tabs>
        <w:ind w:left="420" w:leftChars="0" w:hanging="420" w:firstLineChars="0"/>
      </w:pPr>
      <w:rPr>
        <w:rFonts w:hint="default" w:ascii="Wingdings" w:hAnsi="Wingdings"/>
        <w:color w:val="558ED5" w:themeColor="text2" w:themeTint="99"/>
        <w:sz w:val="16"/>
        <w:szCs w:val="16"/>
        <w14:textFill>
          <w14:solidFill>
            <w14:schemeClr w14:val="tx2">
              <w14:lumMod w14:val="60000"/>
              <w14:lumOff w14:val="40000"/>
            </w14:schemeClr>
          </w14:solidFill>
        </w14:textFill>
      </w:rPr>
    </w:lvl>
  </w:abstractNum>
  <w:abstractNum w:abstractNumId="49">
    <w:nsid w:val="395A39ED"/>
    <w:multiLevelType w:val="singleLevel"/>
    <w:tmpl w:val="395A39ED"/>
    <w:lvl w:ilvl="0" w:tentative="0">
      <w:start w:val="1"/>
      <w:numFmt w:val="bullet"/>
      <w:lvlText w:val=""/>
      <w:lvlJc w:val="left"/>
      <w:pPr>
        <w:tabs>
          <w:tab w:val="left" w:pos="420"/>
        </w:tabs>
        <w:ind w:left="860" w:leftChars="0" w:hanging="420" w:firstLineChars="0"/>
      </w:pPr>
      <w:rPr>
        <w:rFonts w:hint="default" w:ascii="Wingdings" w:hAnsi="Wingdings"/>
        <w:sz w:val="16"/>
        <w:szCs w:val="16"/>
      </w:rPr>
    </w:lvl>
  </w:abstractNum>
  <w:abstractNum w:abstractNumId="50">
    <w:nsid w:val="3BEC77BC"/>
    <w:multiLevelType w:val="singleLevel"/>
    <w:tmpl w:val="3BEC77BC"/>
    <w:lvl w:ilvl="0" w:tentative="0">
      <w:start w:val="1"/>
      <w:numFmt w:val="bullet"/>
      <w:lvlText w:val=""/>
      <w:lvlJc w:val="left"/>
      <w:pPr>
        <w:tabs>
          <w:tab w:val="left" w:pos="420"/>
        </w:tabs>
        <w:ind w:left="1080" w:leftChars="0" w:hanging="420" w:firstLineChars="0"/>
      </w:pPr>
      <w:rPr>
        <w:rFonts w:hint="default" w:ascii="Wingdings" w:hAnsi="Wingdings"/>
        <w:sz w:val="16"/>
        <w:szCs w:val="16"/>
      </w:rPr>
    </w:lvl>
  </w:abstractNum>
  <w:abstractNum w:abstractNumId="51">
    <w:nsid w:val="3FA8751C"/>
    <w:multiLevelType w:val="singleLevel"/>
    <w:tmpl w:val="3FA8751C"/>
    <w:lvl w:ilvl="0" w:tentative="0">
      <w:start w:val="1"/>
      <w:numFmt w:val="bullet"/>
      <w:lvlText w:val=""/>
      <w:lvlJc w:val="left"/>
      <w:pPr>
        <w:tabs>
          <w:tab w:val="left" w:pos="420"/>
        </w:tabs>
        <w:ind w:left="1080" w:leftChars="0" w:hanging="420" w:firstLineChars="0"/>
      </w:pPr>
      <w:rPr>
        <w:rFonts w:hint="default" w:ascii="Wingdings" w:hAnsi="Wingdings"/>
        <w:sz w:val="16"/>
        <w:szCs w:val="16"/>
      </w:rPr>
    </w:lvl>
  </w:abstractNum>
  <w:abstractNum w:abstractNumId="52">
    <w:nsid w:val="442B87EF"/>
    <w:multiLevelType w:val="singleLevel"/>
    <w:tmpl w:val="442B87EF"/>
    <w:lvl w:ilvl="0" w:tentative="0">
      <w:start w:val="1"/>
      <w:numFmt w:val="bullet"/>
      <w:lvlText w:val=""/>
      <w:lvlJc w:val="left"/>
      <w:pPr>
        <w:tabs>
          <w:tab w:val="left" w:pos="420"/>
        </w:tabs>
        <w:ind w:left="1520" w:leftChars="0" w:hanging="420" w:firstLineChars="0"/>
      </w:pPr>
      <w:rPr>
        <w:rFonts w:hint="default" w:ascii="Wingdings" w:hAnsi="Wingdings"/>
      </w:rPr>
    </w:lvl>
  </w:abstractNum>
  <w:abstractNum w:abstractNumId="53">
    <w:nsid w:val="44B1189B"/>
    <w:multiLevelType w:val="singleLevel"/>
    <w:tmpl w:val="44B1189B"/>
    <w:lvl w:ilvl="0" w:tentative="0">
      <w:start w:val="1"/>
      <w:numFmt w:val="bullet"/>
      <w:lvlText w:val=""/>
      <w:lvlJc w:val="left"/>
      <w:pPr>
        <w:tabs>
          <w:tab w:val="left" w:pos="420"/>
        </w:tabs>
        <w:ind w:left="1080" w:leftChars="0" w:hanging="420" w:firstLineChars="0"/>
      </w:pPr>
      <w:rPr>
        <w:rFonts w:hint="default" w:ascii="Wingdings" w:hAnsi="Wingdings"/>
        <w:sz w:val="16"/>
        <w:szCs w:val="16"/>
      </w:rPr>
    </w:lvl>
  </w:abstractNum>
  <w:abstractNum w:abstractNumId="54">
    <w:nsid w:val="45D1CC08"/>
    <w:multiLevelType w:val="singleLevel"/>
    <w:tmpl w:val="45D1CC08"/>
    <w:lvl w:ilvl="0" w:tentative="0">
      <w:start w:val="1"/>
      <w:numFmt w:val="bullet"/>
      <w:lvlText w:val=""/>
      <w:lvlJc w:val="left"/>
      <w:pPr>
        <w:tabs>
          <w:tab w:val="left" w:pos="420"/>
        </w:tabs>
        <w:ind w:left="860" w:leftChars="0" w:hanging="420" w:firstLineChars="0"/>
      </w:pPr>
      <w:rPr>
        <w:rFonts w:hint="default" w:ascii="Wingdings" w:hAnsi="Wingdings"/>
        <w:color w:val="376092" w:themeColor="accent1" w:themeShade="BF"/>
        <w:sz w:val="16"/>
        <w:szCs w:val="16"/>
      </w:rPr>
    </w:lvl>
  </w:abstractNum>
  <w:abstractNum w:abstractNumId="55">
    <w:nsid w:val="4A224C6A"/>
    <w:multiLevelType w:val="singleLevel"/>
    <w:tmpl w:val="4A224C6A"/>
    <w:lvl w:ilvl="0" w:tentative="0">
      <w:start w:val="1"/>
      <w:numFmt w:val="bullet"/>
      <w:lvlText w:val=""/>
      <w:lvlJc w:val="left"/>
      <w:pPr>
        <w:tabs>
          <w:tab w:val="left" w:pos="420"/>
        </w:tabs>
        <w:ind w:left="1080" w:leftChars="0" w:hanging="420" w:firstLineChars="0"/>
      </w:pPr>
      <w:rPr>
        <w:rFonts w:hint="default" w:ascii="Wingdings" w:hAnsi="Wingdings"/>
        <w:color w:val="558ED5" w:themeColor="text2" w:themeTint="99"/>
        <w:sz w:val="16"/>
        <w:szCs w:val="16"/>
        <w14:textFill>
          <w14:solidFill>
            <w14:schemeClr w14:val="tx2">
              <w14:lumMod w14:val="60000"/>
              <w14:lumOff w14:val="40000"/>
            </w14:schemeClr>
          </w14:solidFill>
        </w14:textFill>
      </w:rPr>
    </w:lvl>
  </w:abstractNum>
  <w:abstractNum w:abstractNumId="56">
    <w:nsid w:val="4FBF9F96"/>
    <w:multiLevelType w:val="singleLevel"/>
    <w:tmpl w:val="4FBF9F96"/>
    <w:lvl w:ilvl="0" w:tentative="0">
      <w:start w:val="1"/>
      <w:numFmt w:val="bullet"/>
      <w:lvlText w:val=""/>
      <w:lvlJc w:val="left"/>
      <w:pPr>
        <w:tabs>
          <w:tab w:val="left" w:pos="420"/>
        </w:tabs>
        <w:ind w:left="1520" w:leftChars="0" w:hanging="420" w:firstLineChars="0"/>
      </w:pPr>
      <w:rPr>
        <w:rFonts w:hint="default" w:ascii="Wingdings" w:hAnsi="Wingdings"/>
        <w:sz w:val="16"/>
        <w:szCs w:val="16"/>
      </w:rPr>
    </w:lvl>
  </w:abstractNum>
  <w:abstractNum w:abstractNumId="57">
    <w:nsid w:val="50A701B0"/>
    <w:multiLevelType w:val="singleLevel"/>
    <w:tmpl w:val="50A701B0"/>
    <w:lvl w:ilvl="0" w:tentative="0">
      <w:start w:val="1"/>
      <w:numFmt w:val="bullet"/>
      <w:lvlText w:val=""/>
      <w:lvlJc w:val="left"/>
      <w:pPr>
        <w:tabs>
          <w:tab w:val="left" w:pos="420"/>
        </w:tabs>
        <w:ind w:left="1080" w:leftChars="0" w:hanging="420" w:firstLineChars="0"/>
      </w:pPr>
      <w:rPr>
        <w:rFonts w:hint="default" w:ascii="Wingdings" w:hAnsi="Wingdings"/>
        <w:sz w:val="16"/>
        <w:szCs w:val="16"/>
      </w:rPr>
    </w:lvl>
  </w:abstractNum>
  <w:abstractNum w:abstractNumId="58">
    <w:nsid w:val="519E4030"/>
    <w:multiLevelType w:val="singleLevel"/>
    <w:tmpl w:val="519E4030"/>
    <w:lvl w:ilvl="0" w:tentative="0">
      <w:start w:val="1"/>
      <w:numFmt w:val="bullet"/>
      <w:lvlText w:val=""/>
      <w:lvlJc w:val="left"/>
      <w:pPr>
        <w:tabs>
          <w:tab w:val="left" w:pos="420"/>
        </w:tabs>
        <w:ind w:left="1080" w:leftChars="0" w:hanging="420" w:firstLineChars="0"/>
      </w:pPr>
      <w:rPr>
        <w:rFonts w:hint="default" w:ascii="Wingdings" w:hAnsi="Wingdings"/>
        <w:sz w:val="16"/>
        <w:szCs w:val="16"/>
      </w:rPr>
    </w:lvl>
  </w:abstractNum>
  <w:abstractNum w:abstractNumId="59">
    <w:nsid w:val="61D67235"/>
    <w:multiLevelType w:val="singleLevel"/>
    <w:tmpl w:val="61D67235"/>
    <w:lvl w:ilvl="0" w:tentative="0">
      <w:start w:val="1"/>
      <w:numFmt w:val="bullet"/>
      <w:lvlText w:val=""/>
      <w:lvlJc w:val="left"/>
      <w:pPr>
        <w:tabs>
          <w:tab w:val="left" w:pos="420"/>
        </w:tabs>
        <w:ind w:left="420" w:leftChars="0" w:hanging="420" w:firstLineChars="0"/>
      </w:pPr>
      <w:rPr>
        <w:rFonts w:hint="default" w:ascii="Wingdings" w:hAnsi="Wingdings"/>
        <w:color w:val="558ED5" w:themeColor="text2" w:themeTint="99"/>
        <w:sz w:val="16"/>
        <w:szCs w:val="16"/>
        <w14:textFill>
          <w14:solidFill>
            <w14:schemeClr w14:val="tx2">
              <w14:lumMod w14:val="60000"/>
              <w14:lumOff w14:val="40000"/>
            </w14:schemeClr>
          </w14:solidFill>
        </w14:textFill>
      </w:rPr>
    </w:lvl>
  </w:abstractNum>
  <w:abstractNum w:abstractNumId="60">
    <w:nsid w:val="655A7115"/>
    <w:multiLevelType w:val="singleLevel"/>
    <w:tmpl w:val="655A7115"/>
    <w:lvl w:ilvl="0" w:tentative="0">
      <w:start w:val="1"/>
      <w:numFmt w:val="bullet"/>
      <w:lvlText w:val=""/>
      <w:lvlJc w:val="left"/>
      <w:pPr>
        <w:tabs>
          <w:tab w:val="left" w:pos="420"/>
        </w:tabs>
        <w:ind w:left="1080" w:leftChars="0" w:hanging="420" w:firstLineChars="0"/>
      </w:pPr>
      <w:rPr>
        <w:rFonts w:hint="default" w:ascii="Wingdings" w:hAnsi="Wingdings"/>
        <w:sz w:val="16"/>
        <w:szCs w:val="16"/>
      </w:rPr>
    </w:lvl>
  </w:abstractNum>
  <w:abstractNum w:abstractNumId="61">
    <w:nsid w:val="655F0173"/>
    <w:multiLevelType w:val="singleLevel"/>
    <w:tmpl w:val="655F0173"/>
    <w:lvl w:ilvl="0" w:tentative="0">
      <w:start w:val="1"/>
      <w:numFmt w:val="bullet"/>
      <w:lvlText w:val=""/>
      <w:lvlJc w:val="left"/>
      <w:pPr>
        <w:tabs>
          <w:tab w:val="left" w:pos="420"/>
        </w:tabs>
        <w:ind w:left="420" w:leftChars="0" w:hanging="420" w:firstLineChars="0"/>
      </w:pPr>
      <w:rPr>
        <w:rFonts w:hint="default" w:ascii="Wingdings" w:hAnsi="Wingdings"/>
        <w:color w:val="558ED5" w:themeColor="text2" w:themeTint="99"/>
        <w:sz w:val="16"/>
        <w:szCs w:val="16"/>
        <w14:textFill>
          <w14:solidFill>
            <w14:schemeClr w14:val="tx2">
              <w14:lumMod w14:val="60000"/>
              <w14:lumOff w14:val="40000"/>
            </w14:schemeClr>
          </w14:solidFill>
        </w14:textFill>
      </w:rPr>
    </w:lvl>
  </w:abstractNum>
  <w:abstractNum w:abstractNumId="62">
    <w:nsid w:val="666A90BD"/>
    <w:multiLevelType w:val="singleLevel"/>
    <w:tmpl w:val="666A90BD"/>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63">
    <w:nsid w:val="698FED30"/>
    <w:multiLevelType w:val="singleLevel"/>
    <w:tmpl w:val="698FED30"/>
    <w:lvl w:ilvl="0" w:tentative="0">
      <w:start w:val="1"/>
      <w:numFmt w:val="bullet"/>
      <w:lvlText w:val=""/>
      <w:lvlJc w:val="left"/>
      <w:pPr>
        <w:tabs>
          <w:tab w:val="left" w:pos="420"/>
        </w:tabs>
        <w:ind w:left="420" w:leftChars="0" w:hanging="420" w:firstLineChars="0"/>
      </w:pPr>
      <w:rPr>
        <w:rFonts w:hint="default" w:ascii="Wingdings" w:hAnsi="Wingdings"/>
        <w:color w:val="558ED5" w:themeColor="text2" w:themeTint="99"/>
        <w:sz w:val="16"/>
        <w:szCs w:val="16"/>
        <w14:textFill>
          <w14:solidFill>
            <w14:schemeClr w14:val="tx2">
              <w14:lumMod w14:val="60000"/>
              <w14:lumOff w14:val="40000"/>
            </w14:schemeClr>
          </w14:solidFill>
        </w14:textFill>
      </w:rPr>
    </w:lvl>
  </w:abstractNum>
  <w:abstractNum w:abstractNumId="64">
    <w:nsid w:val="6BD46518"/>
    <w:multiLevelType w:val="singleLevel"/>
    <w:tmpl w:val="6BD46518"/>
    <w:lvl w:ilvl="0" w:tentative="0">
      <w:start w:val="1"/>
      <w:numFmt w:val="bullet"/>
      <w:lvlText w:val=""/>
      <w:lvlJc w:val="left"/>
      <w:pPr>
        <w:tabs>
          <w:tab w:val="left" w:pos="420"/>
        </w:tabs>
        <w:ind w:left="1080" w:leftChars="0" w:hanging="420" w:firstLineChars="0"/>
      </w:pPr>
      <w:rPr>
        <w:rFonts w:hint="default" w:ascii="Wingdings" w:hAnsi="Wingdings"/>
        <w:sz w:val="16"/>
        <w:szCs w:val="16"/>
      </w:rPr>
    </w:lvl>
  </w:abstractNum>
  <w:abstractNum w:abstractNumId="65">
    <w:nsid w:val="6E1AAF0B"/>
    <w:multiLevelType w:val="singleLevel"/>
    <w:tmpl w:val="6E1AAF0B"/>
    <w:lvl w:ilvl="0" w:tentative="0">
      <w:start w:val="1"/>
      <w:numFmt w:val="bullet"/>
      <w:lvlText w:val=""/>
      <w:lvlJc w:val="left"/>
      <w:pPr>
        <w:tabs>
          <w:tab w:val="left" w:pos="420"/>
        </w:tabs>
        <w:ind w:left="420" w:leftChars="0" w:hanging="420" w:firstLineChars="0"/>
      </w:pPr>
      <w:rPr>
        <w:rFonts w:hint="default" w:ascii="Wingdings" w:hAnsi="Wingdings"/>
        <w:color w:val="auto"/>
        <w:sz w:val="16"/>
        <w:szCs w:val="16"/>
      </w:rPr>
    </w:lvl>
  </w:abstractNum>
  <w:abstractNum w:abstractNumId="66">
    <w:nsid w:val="70670887"/>
    <w:multiLevelType w:val="singleLevel"/>
    <w:tmpl w:val="70670887"/>
    <w:lvl w:ilvl="0" w:tentative="0">
      <w:start w:val="1"/>
      <w:numFmt w:val="bullet"/>
      <w:lvlText w:val=""/>
      <w:lvlJc w:val="left"/>
      <w:pPr>
        <w:tabs>
          <w:tab w:val="left" w:pos="420"/>
        </w:tabs>
        <w:ind w:left="860" w:leftChars="0" w:hanging="420" w:firstLineChars="0"/>
      </w:pPr>
      <w:rPr>
        <w:rFonts w:hint="default" w:ascii="Wingdings" w:hAnsi="Wingdings"/>
        <w:sz w:val="16"/>
        <w:szCs w:val="16"/>
      </w:rPr>
    </w:lvl>
  </w:abstractNum>
  <w:abstractNum w:abstractNumId="67">
    <w:nsid w:val="7118B15E"/>
    <w:multiLevelType w:val="singleLevel"/>
    <w:tmpl w:val="7118B15E"/>
    <w:lvl w:ilvl="0" w:tentative="0">
      <w:start w:val="1"/>
      <w:numFmt w:val="bullet"/>
      <w:lvlText w:val=""/>
      <w:lvlJc w:val="left"/>
      <w:pPr>
        <w:tabs>
          <w:tab w:val="left" w:pos="420"/>
        </w:tabs>
        <w:ind w:left="860" w:leftChars="0" w:hanging="420" w:firstLineChars="0"/>
      </w:pPr>
      <w:rPr>
        <w:rFonts w:hint="default" w:ascii="Wingdings" w:hAnsi="Wingdings"/>
        <w:sz w:val="16"/>
        <w:szCs w:val="16"/>
      </w:rPr>
    </w:lvl>
  </w:abstractNum>
  <w:abstractNum w:abstractNumId="68">
    <w:nsid w:val="7150C670"/>
    <w:multiLevelType w:val="singleLevel"/>
    <w:tmpl w:val="7150C670"/>
    <w:lvl w:ilvl="0" w:tentative="0">
      <w:start w:val="1"/>
      <w:numFmt w:val="bullet"/>
      <w:lvlText w:val=""/>
      <w:lvlJc w:val="left"/>
      <w:pPr>
        <w:tabs>
          <w:tab w:val="left" w:pos="420"/>
        </w:tabs>
        <w:ind w:left="640" w:leftChars="0" w:hanging="420" w:firstLineChars="0"/>
      </w:pPr>
      <w:rPr>
        <w:rFonts w:hint="default" w:ascii="Wingdings" w:hAnsi="Wingdings"/>
        <w:sz w:val="16"/>
        <w:szCs w:val="16"/>
      </w:rPr>
    </w:lvl>
  </w:abstractNum>
  <w:abstractNum w:abstractNumId="69">
    <w:nsid w:val="729B5997"/>
    <w:multiLevelType w:val="singleLevel"/>
    <w:tmpl w:val="729B5997"/>
    <w:lvl w:ilvl="0" w:tentative="0">
      <w:start w:val="1"/>
      <w:numFmt w:val="bullet"/>
      <w:lvlText w:val=""/>
      <w:lvlJc w:val="left"/>
      <w:pPr>
        <w:tabs>
          <w:tab w:val="left" w:pos="420"/>
        </w:tabs>
        <w:ind w:left="1300" w:leftChars="0" w:hanging="420" w:firstLineChars="0"/>
      </w:pPr>
      <w:rPr>
        <w:rFonts w:hint="default" w:ascii="Wingdings" w:hAnsi="Wingdings"/>
        <w:sz w:val="16"/>
        <w:szCs w:val="16"/>
      </w:rPr>
    </w:lvl>
  </w:abstractNum>
  <w:abstractNum w:abstractNumId="70">
    <w:nsid w:val="7391B5EA"/>
    <w:multiLevelType w:val="singleLevel"/>
    <w:tmpl w:val="7391B5EA"/>
    <w:lvl w:ilvl="0" w:tentative="0">
      <w:start w:val="1"/>
      <w:numFmt w:val="bullet"/>
      <w:lvlText w:val=""/>
      <w:lvlJc w:val="left"/>
      <w:pPr>
        <w:tabs>
          <w:tab w:val="left" w:pos="420"/>
        </w:tabs>
        <w:ind w:left="1080" w:leftChars="0" w:hanging="420" w:firstLineChars="0"/>
      </w:pPr>
      <w:rPr>
        <w:rFonts w:hint="default" w:ascii="Wingdings" w:hAnsi="Wingdings"/>
        <w:sz w:val="16"/>
        <w:szCs w:val="16"/>
      </w:rPr>
    </w:lvl>
  </w:abstractNum>
  <w:abstractNum w:abstractNumId="71">
    <w:nsid w:val="7D276022"/>
    <w:multiLevelType w:val="singleLevel"/>
    <w:tmpl w:val="7D276022"/>
    <w:lvl w:ilvl="0" w:tentative="0">
      <w:start w:val="1"/>
      <w:numFmt w:val="bullet"/>
      <w:lvlText w:val=""/>
      <w:lvlJc w:val="left"/>
      <w:pPr>
        <w:tabs>
          <w:tab w:val="left" w:pos="420"/>
        </w:tabs>
        <w:ind w:left="1080" w:leftChars="0" w:hanging="420" w:firstLineChars="0"/>
      </w:pPr>
      <w:rPr>
        <w:rFonts w:hint="default" w:ascii="Wingdings" w:hAnsi="Wingdings"/>
        <w:sz w:val="16"/>
        <w:szCs w:val="16"/>
      </w:rPr>
    </w:lvl>
  </w:abstractNum>
  <w:abstractNum w:abstractNumId="72">
    <w:nsid w:val="7DED2C86"/>
    <w:multiLevelType w:val="singleLevel"/>
    <w:tmpl w:val="7DED2C86"/>
    <w:lvl w:ilvl="0" w:tentative="0">
      <w:start w:val="1"/>
      <w:numFmt w:val="bullet"/>
      <w:lvlText w:val=""/>
      <w:lvlJc w:val="left"/>
      <w:pPr>
        <w:tabs>
          <w:tab w:val="left" w:pos="420"/>
        </w:tabs>
        <w:ind w:left="420" w:leftChars="0" w:hanging="420" w:firstLineChars="0"/>
      </w:pPr>
      <w:rPr>
        <w:rFonts w:hint="default" w:ascii="Wingdings" w:hAnsi="Wingdings"/>
        <w:color w:val="558ED5" w:themeColor="text2" w:themeTint="99"/>
        <w:sz w:val="16"/>
        <w:szCs w:val="16"/>
        <w14:textFill>
          <w14:solidFill>
            <w14:schemeClr w14:val="tx2">
              <w14:lumMod w14:val="60000"/>
              <w14:lumOff w14:val="40000"/>
            </w14:schemeClr>
          </w14:solidFill>
        </w14:textFill>
      </w:rPr>
    </w:lvl>
  </w:abstractNum>
  <w:num w:numId="1">
    <w:abstractNumId w:val="34"/>
  </w:num>
  <w:num w:numId="2">
    <w:abstractNumId w:val="32"/>
  </w:num>
  <w:num w:numId="3">
    <w:abstractNumId w:val="31"/>
  </w:num>
  <w:num w:numId="4">
    <w:abstractNumId w:val="33"/>
  </w:num>
  <w:num w:numId="5">
    <w:abstractNumId w:val="30"/>
  </w:num>
  <w:num w:numId="6">
    <w:abstractNumId w:val="29"/>
  </w:num>
  <w:num w:numId="7">
    <w:abstractNumId w:val="39"/>
  </w:num>
  <w:num w:numId="8">
    <w:abstractNumId w:val="5"/>
  </w:num>
  <w:num w:numId="9">
    <w:abstractNumId w:val="42"/>
  </w:num>
  <w:num w:numId="10">
    <w:abstractNumId w:val="58"/>
  </w:num>
  <w:num w:numId="11">
    <w:abstractNumId w:val="71"/>
  </w:num>
  <w:num w:numId="12">
    <w:abstractNumId w:val="50"/>
  </w:num>
  <w:num w:numId="13">
    <w:abstractNumId w:val="70"/>
  </w:num>
  <w:num w:numId="14">
    <w:abstractNumId w:val="43"/>
  </w:num>
  <w:num w:numId="15">
    <w:abstractNumId w:val="11"/>
  </w:num>
  <w:num w:numId="16">
    <w:abstractNumId w:val="38"/>
  </w:num>
  <w:num w:numId="17">
    <w:abstractNumId w:val="17"/>
  </w:num>
  <w:num w:numId="18">
    <w:abstractNumId w:val="21"/>
  </w:num>
  <w:num w:numId="19">
    <w:abstractNumId w:val="40"/>
  </w:num>
  <w:num w:numId="20">
    <w:abstractNumId w:val="24"/>
  </w:num>
  <w:num w:numId="21">
    <w:abstractNumId w:val="8"/>
  </w:num>
  <w:num w:numId="22">
    <w:abstractNumId w:val="37"/>
  </w:num>
  <w:num w:numId="23">
    <w:abstractNumId w:val="64"/>
  </w:num>
  <w:num w:numId="24">
    <w:abstractNumId w:val="56"/>
  </w:num>
  <w:num w:numId="25">
    <w:abstractNumId w:val="12"/>
  </w:num>
  <w:num w:numId="26">
    <w:abstractNumId w:val="13"/>
  </w:num>
  <w:num w:numId="27">
    <w:abstractNumId w:val="66"/>
  </w:num>
  <w:num w:numId="28">
    <w:abstractNumId w:val="52"/>
  </w:num>
  <w:num w:numId="29">
    <w:abstractNumId w:val="54"/>
  </w:num>
  <w:num w:numId="30">
    <w:abstractNumId w:val="49"/>
  </w:num>
  <w:num w:numId="31">
    <w:abstractNumId w:val="53"/>
  </w:num>
  <w:num w:numId="32">
    <w:abstractNumId w:val="45"/>
  </w:num>
  <w:num w:numId="33">
    <w:abstractNumId w:val="28"/>
  </w:num>
  <w:num w:numId="34">
    <w:abstractNumId w:val="1"/>
  </w:num>
  <w:num w:numId="35">
    <w:abstractNumId w:val="14"/>
  </w:num>
  <w:num w:numId="36">
    <w:abstractNumId w:val="51"/>
  </w:num>
  <w:num w:numId="37">
    <w:abstractNumId w:val="57"/>
  </w:num>
  <w:num w:numId="38">
    <w:abstractNumId w:val="60"/>
  </w:num>
  <w:num w:numId="39">
    <w:abstractNumId w:val="10"/>
  </w:num>
  <w:num w:numId="40">
    <w:abstractNumId w:val="69"/>
  </w:num>
  <w:num w:numId="41">
    <w:abstractNumId w:val="9"/>
  </w:num>
  <w:num w:numId="42">
    <w:abstractNumId w:val="55"/>
  </w:num>
  <w:num w:numId="43">
    <w:abstractNumId w:val="4"/>
  </w:num>
  <w:num w:numId="44">
    <w:abstractNumId w:val="6"/>
  </w:num>
  <w:num w:numId="45">
    <w:abstractNumId w:val="36"/>
  </w:num>
  <w:num w:numId="46">
    <w:abstractNumId w:val="25"/>
  </w:num>
  <w:num w:numId="47">
    <w:abstractNumId w:val="18"/>
  </w:num>
  <w:num w:numId="48">
    <w:abstractNumId w:val="67"/>
  </w:num>
  <w:num w:numId="49">
    <w:abstractNumId w:val="22"/>
  </w:num>
  <w:num w:numId="50">
    <w:abstractNumId w:val="47"/>
  </w:num>
  <w:num w:numId="51">
    <w:abstractNumId w:val="2"/>
  </w:num>
  <w:num w:numId="52">
    <w:abstractNumId w:val="0"/>
  </w:num>
  <w:num w:numId="53">
    <w:abstractNumId w:val="23"/>
  </w:num>
  <w:num w:numId="54">
    <w:abstractNumId w:val="59"/>
  </w:num>
  <w:num w:numId="55">
    <w:abstractNumId w:val="26"/>
  </w:num>
  <w:num w:numId="56">
    <w:abstractNumId w:val="72"/>
  </w:num>
  <w:num w:numId="57">
    <w:abstractNumId w:val="63"/>
  </w:num>
  <w:num w:numId="58">
    <w:abstractNumId w:val="44"/>
  </w:num>
  <w:num w:numId="59">
    <w:abstractNumId w:val="61"/>
  </w:num>
  <w:num w:numId="60">
    <w:abstractNumId w:val="3"/>
  </w:num>
  <w:num w:numId="61">
    <w:abstractNumId w:val="20"/>
  </w:num>
  <w:num w:numId="62">
    <w:abstractNumId w:val="46"/>
  </w:num>
  <w:num w:numId="63">
    <w:abstractNumId w:val="15"/>
  </w:num>
  <w:num w:numId="64">
    <w:abstractNumId w:val="48"/>
  </w:num>
  <w:num w:numId="65">
    <w:abstractNumId w:val="7"/>
  </w:num>
  <w:num w:numId="66">
    <w:abstractNumId w:val="27"/>
  </w:num>
  <w:num w:numId="67">
    <w:abstractNumId w:val="41"/>
  </w:num>
  <w:num w:numId="68">
    <w:abstractNumId w:val="16"/>
  </w:num>
  <w:num w:numId="69">
    <w:abstractNumId w:val="19"/>
  </w:num>
  <w:num w:numId="70">
    <w:abstractNumId w:val="65"/>
  </w:num>
  <w:num w:numId="71">
    <w:abstractNumId w:val="35"/>
  </w:num>
  <w:num w:numId="72">
    <w:abstractNumId w:val="68"/>
  </w:num>
  <w:num w:numId="73">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8"/>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4616"/>
    <w:rsid w:val="0006063C"/>
    <w:rsid w:val="0015074B"/>
    <w:rsid w:val="0029639D"/>
    <w:rsid w:val="00326F90"/>
    <w:rsid w:val="00AA1D8D"/>
    <w:rsid w:val="00B47730"/>
    <w:rsid w:val="00CB0664"/>
    <w:rsid w:val="00FC693F"/>
    <w:rsid w:val="01A10299"/>
    <w:rsid w:val="03907B1A"/>
    <w:rsid w:val="0BEC18F6"/>
    <w:rsid w:val="0D292054"/>
    <w:rsid w:val="107F11B8"/>
    <w:rsid w:val="11F703CC"/>
    <w:rsid w:val="132E7027"/>
    <w:rsid w:val="13CB0612"/>
    <w:rsid w:val="14ED2C64"/>
    <w:rsid w:val="150F26E2"/>
    <w:rsid w:val="17763226"/>
    <w:rsid w:val="1CCC32A2"/>
    <w:rsid w:val="1D6445C8"/>
    <w:rsid w:val="21AC2B1A"/>
    <w:rsid w:val="21F11323"/>
    <w:rsid w:val="22596694"/>
    <w:rsid w:val="258B7426"/>
    <w:rsid w:val="25FA6A4D"/>
    <w:rsid w:val="29966FCB"/>
    <w:rsid w:val="2A1F5B73"/>
    <w:rsid w:val="2A560303"/>
    <w:rsid w:val="2E3A3514"/>
    <w:rsid w:val="2E595FE6"/>
    <w:rsid w:val="2F6509D0"/>
    <w:rsid w:val="31A92A03"/>
    <w:rsid w:val="31F21CD4"/>
    <w:rsid w:val="325D06AE"/>
    <w:rsid w:val="337D214D"/>
    <w:rsid w:val="339B5B37"/>
    <w:rsid w:val="34931AC9"/>
    <w:rsid w:val="36B0346B"/>
    <w:rsid w:val="37B0651C"/>
    <w:rsid w:val="39E22FB9"/>
    <w:rsid w:val="3AB01D2D"/>
    <w:rsid w:val="3B573012"/>
    <w:rsid w:val="3C6D5692"/>
    <w:rsid w:val="3E2E6510"/>
    <w:rsid w:val="3EE901DA"/>
    <w:rsid w:val="3F8A6905"/>
    <w:rsid w:val="3FA61987"/>
    <w:rsid w:val="421A3733"/>
    <w:rsid w:val="4BFF76BB"/>
    <w:rsid w:val="51F50F7F"/>
    <w:rsid w:val="52260855"/>
    <w:rsid w:val="52A368B4"/>
    <w:rsid w:val="53116039"/>
    <w:rsid w:val="57967CC2"/>
    <w:rsid w:val="586F24FA"/>
    <w:rsid w:val="5BC961D3"/>
    <w:rsid w:val="5DD2641E"/>
    <w:rsid w:val="5F7B466A"/>
    <w:rsid w:val="604218B3"/>
    <w:rsid w:val="647D50DA"/>
    <w:rsid w:val="6B1927E5"/>
    <w:rsid w:val="6B433D86"/>
    <w:rsid w:val="6CEA3C99"/>
    <w:rsid w:val="716B5C88"/>
    <w:rsid w:val="7218633D"/>
    <w:rsid w:val="72493D9E"/>
    <w:rsid w:val="739820A0"/>
    <w:rsid w:val="745937A0"/>
    <w:rsid w:val="76E72E37"/>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42"/>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43"/>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4"/>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4"/>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5"/>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6"/>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7"/>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8"/>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9"/>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148"/>
    <w:unhideWhenUsed/>
    <w:qFormat/>
    <w:uiPriority w:val="99"/>
    <w:pPr>
      <w:spacing w:after="120"/>
    </w:pPr>
  </w:style>
  <w:style w:type="paragraph" w:styleId="14">
    <w:name w:val="Body Text 2"/>
    <w:basedOn w:val="1"/>
    <w:link w:val="149"/>
    <w:unhideWhenUsed/>
    <w:qFormat/>
    <w:uiPriority w:val="99"/>
    <w:pPr>
      <w:spacing w:after="120" w:line="480" w:lineRule="auto"/>
    </w:pPr>
  </w:style>
  <w:style w:type="paragraph" w:styleId="15">
    <w:name w:val="Body Text 3"/>
    <w:basedOn w:val="1"/>
    <w:link w:val="150"/>
    <w:unhideWhenUsed/>
    <w:qFormat/>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40"/>
    <w:unhideWhenUsed/>
    <w:qFormat/>
    <w:uiPriority w:val="99"/>
    <w:pPr>
      <w:tabs>
        <w:tab w:val="center" w:pos="4680"/>
        <w:tab w:val="right" w:pos="9360"/>
      </w:tabs>
      <w:spacing w:after="0" w:line="240" w:lineRule="auto"/>
    </w:pPr>
  </w:style>
  <w:style w:type="paragraph" w:styleId="19">
    <w:name w:val="header"/>
    <w:basedOn w:val="1"/>
    <w:link w:val="139"/>
    <w:unhideWhenUsed/>
    <w:qFormat/>
    <w:uiPriority w:val="99"/>
    <w:pPr>
      <w:tabs>
        <w:tab w:val="center" w:pos="4680"/>
        <w:tab w:val="right" w:pos="9360"/>
      </w:tabs>
      <w:spacing w:after="0" w:line="240" w:lineRule="auto"/>
    </w:pPr>
  </w:style>
  <w:style w:type="character" w:styleId="20">
    <w:name w:val="HTML Code"/>
    <w:basedOn w:val="11"/>
    <w:semiHidden/>
    <w:unhideWhenUsed/>
    <w:qFormat/>
    <w:uiPriority w:val="99"/>
    <w:rPr>
      <w:rFonts w:ascii="Courier New" w:hAnsi="Courier New" w:cs="Courier New"/>
      <w:sz w:val="20"/>
      <w:szCs w:val="20"/>
    </w:rPr>
  </w:style>
  <w:style w:type="paragraph" w:styleId="21">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22">
    <w:name w:val="Hyperlink"/>
    <w:basedOn w:val="11"/>
    <w:semiHidden/>
    <w:unhideWhenUsed/>
    <w:qFormat/>
    <w:uiPriority w:val="99"/>
    <w:rPr>
      <w:color w:val="0000FF"/>
      <w:u w:val="single"/>
    </w:rPr>
  </w:style>
  <w:style w:type="paragraph" w:styleId="23">
    <w:name w:val="List"/>
    <w:basedOn w:val="1"/>
    <w:unhideWhenUsed/>
    <w:qFormat/>
    <w:uiPriority w:val="99"/>
    <w:pPr>
      <w:ind w:left="360" w:hanging="360"/>
      <w:contextualSpacing/>
    </w:pPr>
  </w:style>
  <w:style w:type="paragraph" w:styleId="24">
    <w:name w:val="List 2"/>
    <w:basedOn w:val="1"/>
    <w:unhideWhenUsed/>
    <w:qFormat/>
    <w:uiPriority w:val="99"/>
    <w:pPr>
      <w:ind w:left="720" w:hanging="360"/>
      <w:contextualSpacing/>
    </w:pPr>
  </w:style>
  <w:style w:type="paragraph" w:styleId="25">
    <w:name w:val="List 3"/>
    <w:basedOn w:val="1"/>
    <w:unhideWhenUsed/>
    <w:qFormat/>
    <w:uiPriority w:val="99"/>
    <w:pPr>
      <w:ind w:left="1080" w:hanging="360"/>
      <w:contextualSpacing/>
    </w:pPr>
  </w:style>
  <w:style w:type="paragraph" w:styleId="26">
    <w:name w:val="List Bullet"/>
    <w:basedOn w:val="1"/>
    <w:unhideWhenUsed/>
    <w:qFormat/>
    <w:uiPriority w:val="99"/>
    <w:pPr>
      <w:numPr>
        <w:ilvl w:val="0"/>
        <w:numId w:val="1"/>
      </w:numPr>
      <w:contextualSpacing/>
    </w:pPr>
  </w:style>
  <w:style w:type="paragraph" w:styleId="27">
    <w:name w:val="List Bullet 2"/>
    <w:basedOn w:val="1"/>
    <w:unhideWhenUsed/>
    <w:qFormat/>
    <w:uiPriority w:val="99"/>
    <w:pPr>
      <w:numPr>
        <w:ilvl w:val="0"/>
        <w:numId w:val="2"/>
      </w:numPr>
      <w:contextualSpacing/>
    </w:pPr>
  </w:style>
  <w:style w:type="paragraph" w:styleId="28">
    <w:name w:val="List Bullet 3"/>
    <w:basedOn w:val="1"/>
    <w:unhideWhenUsed/>
    <w:qFormat/>
    <w:uiPriority w:val="99"/>
    <w:pPr>
      <w:numPr>
        <w:ilvl w:val="0"/>
        <w:numId w:val="3"/>
      </w:numPr>
      <w:contextualSpacing/>
    </w:pPr>
  </w:style>
  <w:style w:type="paragraph" w:styleId="29">
    <w:name w:val="List Continue"/>
    <w:basedOn w:val="1"/>
    <w:unhideWhenUsed/>
    <w:qFormat/>
    <w:uiPriority w:val="99"/>
    <w:pPr>
      <w:spacing w:after="120"/>
      <w:ind w:left="360"/>
      <w:contextualSpacing/>
    </w:pPr>
  </w:style>
  <w:style w:type="paragraph" w:styleId="30">
    <w:name w:val="List Continue 2"/>
    <w:basedOn w:val="1"/>
    <w:unhideWhenUsed/>
    <w:qFormat/>
    <w:uiPriority w:val="99"/>
    <w:pPr>
      <w:spacing w:after="120"/>
      <w:ind w:left="720"/>
      <w:contextualSpacing/>
    </w:pPr>
  </w:style>
  <w:style w:type="paragraph" w:styleId="31">
    <w:name w:val="List Continue 3"/>
    <w:basedOn w:val="1"/>
    <w:unhideWhenUsed/>
    <w:qFormat/>
    <w:uiPriority w:val="99"/>
    <w:pPr>
      <w:spacing w:after="120"/>
      <w:ind w:left="1080"/>
      <w:contextualSpacing/>
    </w:pPr>
  </w:style>
  <w:style w:type="paragraph" w:styleId="32">
    <w:name w:val="List Number"/>
    <w:basedOn w:val="1"/>
    <w:unhideWhenUsed/>
    <w:qFormat/>
    <w:uiPriority w:val="99"/>
    <w:pPr>
      <w:numPr>
        <w:ilvl w:val="0"/>
        <w:numId w:val="4"/>
      </w:numPr>
      <w:contextualSpacing/>
    </w:pPr>
  </w:style>
  <w:style w:type="paragraph" w:styleId="33">
    <w:name w:val="List Number 2"/>
    <w:basedOn w:val="1"/>
    <w:unhideWhenUsed/>
    <w:qFormat/>
    <w:uiPriority w:val="99"/>
    <w:pPr>
      <w:numPr>
        <w:ilvl w:val="0"/>
        <w:numId w:val="5"/>
      </w:numPr>
      <w:contextualSpacing/>
    </w:pPr>
  </w:style>
  <w:style w:type="paragraph" w:styleId="34">
    <w:name w:val="List Number 3"/>
    <w:basedOn w:val="1"/>
    <w:unhideWhenUsed/>
    <w:qFormat/>
    <w:uiPriority w:val="99"/>
    <w:pPr>
      <w:numPr>
        <w:ilvl w:val="0"/>
        <w:numId w:val="6"/>
      </w:numPr>
      <w:contextualSpacing/>
    </w:pPr>
  </w:style>
  <w:style w:type="paragraph" w:styleId="35">
    <w:name w:val="macro"/>
    <w:link w:val="151"/>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36">
    <w:name w:val="Normal (Web)"/>
    <w:basedOn w:val="1"/>
    <w:semiHidden/>
    <w:unhideWhenUsed/>
    <w:qFormat/>
    <w:uiPriority w:val="99"/>
    <w:rPr>
      <w:sz w:val="24"/>
      <w:szCs w:val="24"/>
    </w:rPr>
  </w:style>
  <w:style w:type="character" w:styleId="37">
    <w:name w:val="Strong"/>
    <w:basedOn w:val="11"/>
    <w:qFormat/>
    <w:uiPriority w:val="22"/>
    <w:rPr>
      <w:b/>
      <w:bCs/>
    </w:rPr>
  </w:style>
  <w:style w:type="paragraph" w:styleId="38">
    <w:name w:val="Subtitle"/>
    <w:basedOn w:val="1"/>
    <w:next w:val="1"/>
    <w:link w:val="146"/>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9">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40">
    <w:name w:val="Title"/>
    <w:basedOn w:val="1"/>
    <w:next w:val="1"/>
    <w:link w:val="145"/>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41">
    <w:name w:val="Light Shading"/>
    <w:basedOn w:val="1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42">
    <w:name w:val="Light Shading Accent 1"/>
    <w:basedOn w:val="12"/>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3">
    <w:name w:val="Light Shading Accent 2"/>
    <w:basedOn w:val="12"/>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4">
    <w:name w:val="Light Shading Accent 3"/>
    <w:basedOn w:val="12"/>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5">
    <w:name w:val="Light Shading Accent 4"/>
    <w:basedOn w:val="12"/>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6">
    <w:name w:val="Light Shading Accent 5"/>
    <w:basedOn w:val="12"/>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7">
    <w:name w:val="Light Shading Accent 6"/>
    <w:basedOn w:val="12"/>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8">
    <w:name w:val="Light List"/>
    <w:basedOn w:val="12"/>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9">
    <w:name w:val="Light List Accent 1"/>
    <w:basedOn w:val="12"/>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50">
    <w:name w:val="Light List Accent 2"/>
    <w:basedOn w:val="12"/>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51">
    <w:name w:val="Light List Accent 3"/>
    <w:basedOn w:val="12"/>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52">
    <w:name w:val="Light List Accent 4"/>
    <w:basedOn w:val="12"/>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3">
    <w:name w:val="Light List Accent 5"/>
    <w:basedOn w:val="12"/>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4">
    <w:name w:val="Light List Accent 6"/>
    <w:basedOn w:val="12"/>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5">
    <w:name w:val="Light Grid"/>
    <w:basedOn w:val="12"/>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6">
    <w:name w:val="Light Grid Accent 1"/>
    <w:basedOn w:val="12"/>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7">
    <w:name w:val="Light Grid Accent 2"/>
    <w:basedOn w:val="12"/>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8">
    <w:name w:val="Light Grid Accent 3"/>
    <w:basedOn w:val="12"/>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9">
    <w:name w:val="Light Grid Accent 4"/>
    <w:basedOn w:val="12"/>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60">
    <w:name w:val="Light Grid Accent 5"/>
    <w:basedOn w:val="12"/>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61">
    <w:name w:val="Light Grid Accent 6"/>
    <w:basedOn w:val="12"/>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62">
    <w:name w:val="Medium Shading 1"/>
    <w:basedOn w:val="12"/>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3">
    <w:name w:val="Medium Shading 1 Accent 1"/>
    <w:basedOn w:val="12"/>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4">
    <w:name w:val="Medium Shading 1 Accent 2"/>
    <w:basedOn w:val="12"/>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5">
    <w:name w:val="Medium Shading 1 Accent 3"/>
    <w:basedOn w:val="12"/>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6">
    <w:name w:val="Medium Shading 1 Accent 4"/>
    <w:basedOn w:val="12"/>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7">
    <w:name w:val="Medium Shading 1 Accent 5"/>
    <w:basedOn w:val="12"/>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8">
    <w:name w:val="Medium Shading 1 Accent 6"/>
    <w:basedOn w:val="12"/>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9">
    <w:name w:val="Medium Shading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1"/>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Shading 2 Accent 3"/>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3">
    <w:name w:val="Medium Shading 2 Accent 4"/>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4">
    <w:name w:val="Medium Shading 2 Accent 5"/>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5">
    <w:name w:val="Medium Shading 2 Accent 6"/>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6">
    <w:name w:val="Medium List 1"/>
    <w:basedOn w:val="12"/>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7">
    <w:name w:val="Medium List 1 Accent 1"/>
    <w:basedOn w:val="12"/>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8">
    <w:name w:val="Medium List 1 Accent 2"/>
    <w:basedOn w:val="12"/>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9">
    <w:name w:val="Medium List 1 Accent 3"/>
    <w:basedOn w:val="12"/>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80">
    <w:name w:val="Medium List 1 Accent 4"/>
    <w:basedOn w:val="12"/>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81">
    <w:name w:val="Medium List 1 Accent 5"/>
    <w:basedOn w:val="12"/>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82">
    <w:name w:val="Medium List 1 Accent 6"/>
    <w:basedOn w:val="12"/>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83">
    <w:name w:val="Medium Lis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1"/>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List 2 Accent 3"/>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List 2 Accent 4"/>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8">
    <w:name w:val="Medium List 2 Accent 5"/>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9">
    <w:name w:val="Medium List 2 Accent 6"/>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90">
    <w:name w:val="Medium Grid 1"/>
    <w:basedOn w:val="12"/>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91">
    <w:name w:val="Medium Grid 1 Accent 1"/>
    <w:basedOn w:val="12"/>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92">
    <w:name w:val="Medium Grid 1 Accent 2"/>
    <w:basedOn w:val="12"/>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93">
    <w:name w:val="Medium Grid 1 Accent 3"/>
    <w:basedOn w:val="12"/>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4">
    <w:name w:val="Medium Grid 1 Accent 4"/>
    <w:basedOn w:val="12"/>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5">
    <w:name w:val="Medium Grid 1 Accent 5"/>
    <w:basedOn w:val="12"/>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6">
    <w:name w:val="Medium Grid 1 Accent 6"/>
    <w:basedOn w:val="12"/>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7">
    <w:name w:val="Medium Grid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8">
    <w:name w:val="Medium Grid 2 Accent 1"/>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9">
    <w:name w:val="Medium Grid 2 Accent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100">
    <w:name w:val="Medium Grid 2 Accent 3"/>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101">
    <w:name w:val="Medium Grid 2 Accent 4"/>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102">
    <w:name w:val="Medium Grid 2 Accent 5"/>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103">
    <w:name w:val="Medium Grid 2 Accent 6"/>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4">
    <w:name w:val="Medium Grid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5">
    <w:name w:val="Medium Grid 3 Accent 1"/>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6">
    <w:name w:val="Medium Grid 3 Accent 2"/>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7">
    <w:name w:val="Medium Grid 3 Accent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8">
    <w:name w:val="Medium Grid 3 Accent 4"/>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9">
    <w:name w:val="Medium Grid 3 Accent 5"/>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10">
    <w:name w:val="Medium Grid 3 Accent 6"/>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11">
    <w:name w:val="Dark List"/>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2">
    <w:name w:val="Dark List Accent 1"/>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13">
    <w:name w:val="Dark List Accent 2"/>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4">
    <w:name w:val="Dark List Accent 3"/>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5">
    <w:name w:val="Dark List Accent 4"/>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6">
    <w:name w:val="Dark List Accent 5"/>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7">
    <w:name w:val="Dark List Accent 6"/>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8">
    <w:name w:val="Colorful Shading"/>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Shading Accent 1"/>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0">
    <w:name w:val="Colorful Shading Accent 2"/>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Shading Accent 3"/>
    <w:basedOn w:val="12"/>
    <w:qFormat/>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22">
    <w:name w:val="Colorful Shading Accent 4"/>
    <w:basedOn w:val="12"/>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3">
    <w:name w:val="Colorful Shading Accent 5"/>
    <w:basedOn w:val="12"/>
    <w:qFormat/>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4">
    <w:name w:val="Colorful Shading Accent 6"/>
    <w:basedOn w:val="12"/>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5">
    <w:name w:val="Colorful List"/>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6">
    <w:name w:val="Colorful List Accent 1"/>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7">
    <w:name w:val="Colorful List Accent 2"/>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8">
    <w:name w:val="Colorful List Accent 3"/>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9">
    <w:name w:val="Colorful List Accent 4"/>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30">
    <w:name w:val="Colorful List Accent 5"/>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31">
    <w:name w:val="Colorful List Accent 6"/>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32">
    <w:name w:val="Colorful Grid"/>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3">
    <w:name w:val="Colorful Grid Accent 1"/>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4">
    <w:name w:val="Colorful Grid Accent 2"/>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5">
    <w:name w:val="Colorful Grid Accent 3"/>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6">
    <w:name w:val="Colorful Grid Accent 4"/>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7">
    <w:name w:val="Colorful Grid Accent 5"/>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8">
    <w:name w:val="Colorful Grid Accent 6"/>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9">
    <w:name w:val="Header Char"/>
    <w:basedOn w:val="11"/>
    <w:link w:val="19"/>
    <w:qFormat/>
    <w:uiPriority w:val="99"/>
  </w:style>
  <w:style w:type="character" w:customStyle="1" w:styleId="140">
    <w:name w:val="Footer Char"/>
    <w:basedOn w:val="11"/>
    <w:link w:val="18"/>
    <w:qFormat/>
    <w:uiPriority w:val="99"/>
  </w:style>
  <w:style w:type="paragraph" w:styleId="141">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42">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43">
    <w:name w:val="Heading 2 Char"/>
    <w:basedOn w:val="11"/>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4">
    <w:name w:val="Heading 3 Char"/>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5">
    <w:name w:val="Title Char"/>
    <w:basedOn w:val="11"/>
    <w:link w:val="40"/>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6">
    <w:name w:val="Subtitle Char"/>
    <w:basedOn w:val="11"/>
    <w:link w:val="38"/>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7">
    <w:name w:val="List Paragraph"/>
    <w:basedOn w:val="1"/>
    <w:qFormat/>
    <w:uiPriority w:val="34"/>
    <w:pPr>
      <w:ind w:left="720"/>
      <w:contextualSpacing/>
    </w:pPr>
  </w:style>
  <w:style w:type="character" w:customStyle="1" w:styleId="148">
    <w:name w:val="Body Text Char"/>
    <w:basedOn w:val="11"/>
    <w:link w:val="13"/>
    <w:qFormat/>
    <w:uiPriority w:val="99"/>
  </w:style>
  <w:style w:type="character" w:customStyle="1" w:styleId="149">
    <w:name w:val="Body Text 2 Char"/>
    <w:basedOn w:val="11"/>
    <w:link w:val="14"/>
    <w:qFormat/>
    <w:uiPriority w:val="99"/>
  </w:style>
  <w:style w:type="character" w:customStyle="1" w:styleId="150">
    <w:name w:val="Body Text 3 Char"/>
    <w:basedOn w:val="11"/>
    <w:link w:val="15"/>
    <w:qFormat/>
    <w:uiPriority w:val="99"/>
    <w:rPr>
      <w:sz w:val="16"/>
      <w:szCs w:val="16"/>
    </w:rPr>
  </w:style>
  <w:style w:type="character" w:customStyle="1" w:styleId="151">
    <w:name w:val="Macro Text Char"/>
    <w:basedOn w:val="11"/>
    <w:link w:val="35"/>
    <w:qFormat/>
    <w:uiPriority w:val="99"/>
    <w:rPr>
      <w:rFonts w:ascii="Courier" w:hAnsi="Courier"/>
      <w:sz w:val="20"/>
      <w:szCs w:val="20"/>
    </w:rPr>
  </w:style>
  <w:style w:type="paragraph" w:styleId="152">
    <w:name w:val="Quote"/>
    <w:basedOn w:val="1"/>
    <w:next w:val="1"/>
    <w:link w:val="153"/>
    <w:qFormat/>
    <w:uiPriority w:val="29"/>
    <w:rPr>
      <w:i/>
      <w:iCs/>
      <w:color w:val="000000" w:themeColor="text1"/>
      <w14:textFill>
        <w14:solidFill>
          <w14:schemeClr w14:val="tx1"/>
        </w14:solidFill>
      </w14:textFill>
    </w:rPr>
  </w:style>
  <w:style w:type="character" w:customStyle="1" w:styleId="153">
    <w:name w:val="Quote Char"/>
    <w:basedOn w:val="11"/>
    <w:link w:val="152"/>
    <w:qFormat/>
    <w:uiPriority w:val="29"/>
    <w:rPr>
      <w:i/>
      <w:iCs/>
      <w:color w:val="000000" w:themeColor="text1"/>
      <w14:textFill>
        <w14:solidFill>
          <w14:schemeClr w14:val="tx1"/>
        </w14:solidFill>
      </w14:textFill>
    </w:rPr>
  </w:style>
  <w:style w:type="character" w:customStyle="1" w:styleId="154">
    <w:name w:val="Heading 4 Char"/>
    <w:basedOn w:val="11"/>
    <w:link w:val="5"/>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5">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156">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157">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8">
    <w:name w:val="Heading 8 Char"/>
    <w:basedOn w:val="11"/>
    <w:link w:val="9"/>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9">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60">
    <w:name w:val="Intense Quote"/>
    <w:basedOn w:val="1"/>
    <w:next w:val="1"/>
    <w:link w:val="161"/>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61">
    <w:name w:val="Intense Quote Char"/>
    <w:basedOn w:val="11"/>
    <w:link w:val="160"/>
    <w:qFormat/>
    <w:uiPriority w:val="30"/>
    <w:rPr>
      <w:b/>
      <w:bCs/>
      <w:i/>
      <w:iCs/>
      <w:color w:val="4F81BD" w:themeColor="accent1"/>
      <w14:textFill>
        <w14:solidFill>
          <w14:schemeClr w14:val="accent1"/>
        </w14:solidFill>
      </w14:textFill>
    </w:rPr>
  </w:style>
  <w:style w:type="character" w:customStyle="1" w:styleId="162">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63">
    <w:name w:val="Intense Emphasis"/>
    <w:basedOn w:val="11"/>
    <w:qFormat/>
    <w:uiPriority w:val="21"/>
    <w:rPr>
      <w:b/>
      <w:bCs/>
      <w:i/>
      <w:iCs/>
      <w:color w:val="4F81BD" w:themeColor="accent1"/>
      <w14:textFill>
        <w14:solidFill>
          <w14:schemeClr w14:val="accent1"/>
        </w14:solidFill>
      </w14:textFill>
    </w:rPr>
  </w:style>
  <w:style w:type="character" w:customStyle="1" w:styleId="164">
    <w:name w:val="Subtle Reference"/>
    <w:basedOn w:val="11"/>
    <w:qFormat/>
    <w:uiPriority w:val="31"/>
    <w:rPr>
      <w:smallCaps/>
      <w:color w:val="C0504D" w:themeColor="accent2"/>
      <w:u w:val="single"/>
      <w14:textFill>
        <w14:solidFill>
          <w14:schemeClr w14:val="accent2"/>
        </w14:solidFill>
      </w14:textFill>
    </w:rPr>
  </w:style>
  <w:style w:type="character" w:customStyle="1" w:styleId="165">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6">
    <w:name w:val="Book Title"/>
    <w:basedOn w:val="11"/>
    <w:qFormat/>
    <w:uiPriority w:val="33"/>
    <w:rPr>
      <w:b/>
      <w:bCs/>
      <w:smallCaps/>
      <w:spacing w:val="5"/>
    </w:rPr>
  </w:style>
  <w:style w:type="paragraph" w:customStyle="1" w:styleId="167">
    <w:name w:val="TOC Heading"/>
    <w:basedOn w:val="2"/>
    <w:next w:val="1"/>
    <w:semiHidden/>
    <w:unhideWhenUsed/>
    <w:qFormat/>
    <w:uiPriority w:val="39"/>
    <w:pPr>
      <w:outlineLvl w:val="9"/>
    </w:pPr>
  </w:style>
  <w:style w:type="paragraph" w:customStyle="1" w:styleId="168">
    <w:name w:val="WPSOffice手动目录 1"/>
    <w:qFormat/>
    <w:uiPriority w:val="0"/>
    <w:pPr>
      <w:ind w:leftChars="0"/>
    </w:pPr>
    <w:rPr>
      <w:rFonts w:ascii="Times New Roman" w:hAnsi="Times New Roman" w:eastAsia="SimSun" w:cs="Times New Roman"/>
      <w:sz w:val="20"/>
      <w:szCs w:val="20"/>
    </w:rPr>
  </w:style>
  <w:style w:type="paragraph" w:customStyle="1" w:styleId="169">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i\AppData\Local\Kingsoft\WPS%20Office\12.2.0.20795\office6\Normal.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Standard"/>
      <sectRole val="1"/>
    </customSectPr>
    <customSectPr/>
    <customSectPr/>
    <customSectPr/>
    <customSectPr/>
  </customSectProps>
  <customShpExts>
    <customShpInfo spid="_x0000_s1031"/>
    <customShpInfo spid="_x0000_s1030"/>
    <customShpInfo spid="_x0000_s102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57</Pages>
  <Words>0</Words>
  <Characters>0</Characters>
  <Lines>0</Lines>
  <Paragraphs>0</Paragraphs>
  <TotalTime>110</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Abel Adam</cp:lastModifiedBy>
  <dcterms:modified xsi:type="dcterms:W3CDTF">2025-05-15T11:22:25Z</dcterms:modified>
  <dc:title>dfgsd</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1A3D5EF642AC44D18161005B7F9EEF8D_13</vt:lpwstr>
  </property>
</Properties>
</file>